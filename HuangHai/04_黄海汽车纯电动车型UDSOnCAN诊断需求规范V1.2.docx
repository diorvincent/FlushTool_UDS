
<file path=[Content_Types].xml><?xml version="1.0" encoding="utf-8"?>
<Types xmlns="http://schemas.openxmlformats.org/package/2006/content-types">
  <Default Extension="png" ContentType="image/png"/>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8820" w:type="dxa"/>
        <w:tblLayout w:type="fixed"/>
        <w:tblLook w:val="04A0" w:firstRow="1" w:lastRow="0" w:firstColumn="1" w:lastColumn="0" w:noHBand="0" w:noVBand="1"/>
      </w:tblPr>
      <w:tblGrid>
        <w:gridCol w:w="4500"/>
        <w:gridCol w:w="4320"/>
      </w:tblGrid>
      <w:tr w:rsidR="00CA79F4">
        <w:trPr>
          <w:trHeight w:val="780"/>
        </w:trPr>
        <w:tc>
          <w:tcPr>
            <w:tcW w:w="4500" w:type="dxa"/>
            <w:vMerge w:val="restart"/>
          </w:tcPr>
          <w:p w:rsidR="00CA79F4" w:rsidRDefault="00BD53C0">
            <w:pPr>
              <w:jc w:val="center"/>
              <w:rPr>
                <w:rFonts w:ascii="宋体" w:hAnsi="宋体"/>
                <w:sz w:val="24"/>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 o:spid="_x0000_i1025" type="#_x0000_t75" style="width:108pt;height:94.5pt">
                  <v:imagedata r:id="rId9" o:title="" croptop="26245f" cropbottom="29849f" cropleft="28699f" cropright="28710f"/>
                </v:shape>
              </w:pict>
            </w:r>
          </w:p>
        </w:tc>
        <w:tc>
          <w:tcPr>
            <w:tcW w:w="4320" w:type="dxa"/>
          </w:tcPr>
          <w:p w:rsidR="00CA79F4" w:rsidRDefault="008F2BF9">
            <w:pPr>
              <w:jc w:val="left"/>
              <w:rPr>
                <w:rFonts w:ascii="Arial" w:hAnsi="Arial" w:cs="Arial"/>
                <w:szCs w:val="21"/>
              </w:rPr>
            </w:pPr>
            <w:r>
              <w:rPr>
                <w:rFonts w:ascii="Arial" w:hAnsi="Arial" w:cs="Arial"/>
                <w:szCs w:val="21"/>
              </w:rPr>
              <w:t>编号：</w:t>
            </w:r>
            <w:r>
              <w:rPr>
                <w:rFonts w:ascii="Arial" w:hAnsi="Arial" w:cs="Arial"/>
                <w:szCs w:val="21"/>
              </w:rPr>
              <w:t>XXXX</w:t>
            </w:r>
          </w:p>
        </w:tc>
      </w:tr>
      <w:tr w:rsidR="00CA79F4">
        <w:trPr>
          <w:trHeight w:val="780"/>
        </w:trPr>
        <w:tc>
          <w:tcPr>
            <w:tcW w:w="4500" w:type="dxa"/>
            <w:vMerge/>
          </w:tcPr>
          <w:p w:rsidR="00CA79F4" w:rsidRDefault="00CA79F4">
            <w:pPr>
              <w:rPr>
                <w:rFonts w:ascii="宋体" w:hAnsi="宋体"/>
                <w:sz w:val="24"/>
              </w:rPr>
            </w:pPr>
          </w:p>
        </w:tc>
        <w:tc>
          <w:tcPr>
            <w:tcW w:w="4320" w:type="dxa"/>
          </w:tcPr>
          <w:p w:rsidR="00CA79F4" w:rsidRDefault="008F2BF9">
            <w:pPr>
              <w:jc w:val="left"/>
              <w:rPr>
                <w:rFonts w:ascii="Arial" w:hAnsi="Arial" w:cs="Arial"/>
                <w:szCs w:val="21"/>
              </w:rPr>
            </w:pPr>
            <w:r>
              <w:rPr>
                <w:rFonts w:ascii="Arial" w:hAnsi="Arial" w:cs="Arial"/>
                <w:szCs w:val="21"/>
              </w:rPr>
              <w:t>内部：密</w:t>
            </w:r>
            <w:r>
              <w:rPr>
                <w:rFonts w:ascii="Arial" w:hAnsi="Arial" w:cs="Arial"/>
                <w:szCs w:val="21"/>
              </w:rPr>
              <w:t>C</w:t>
            </w:r>
          </w:p>
        </w:tc>
      </w:tr>
      <w:tr w:rsidR="00CA79F4">
        <w:trPr>
          <w:trHeight w:val="2286"/>
        </w:trPr>
        <w:tc>
          <w:tcPr>
            <w:tcW w:w="8820" w:type="dxa"/>
            <w:gridSpan w:val="2"/>
          </w:tcPr>
          <w:p w:rsidR="00CA79F4" w:rsidRDefault="00CA79F4">
            <w:pPr>
              <w:rPr>
                <w:rFonts w:ascii="Arial" w:hAnsi="Arial" w:cs="Arial"/>
              </w:rPr>
            </w:pPr>
          </w:p>
        </w:tc>
      </w:tr>
      <w:tr w:rsidR="00CA79F4">
        <w:trPr>
          <w:trHeight w:val="1247"/>
        </w:trPr>
        <w:tc>
          <w:tcPr>
            <w:tcW w:w="8820" w:type="dxa"/>
            <w:gridSpan w:val="2"/>
          </w:tcPr>
          <w:p w:rsidR="00CA79F4" w:rsidRDefault="008F2BF9">
            <w:pPr>
              <w:pStyle w:val="HRb"/>
              <w:rPr>
                <w:rFonts w:ascii="Arial" w:hAnsi="Arial" w:cs="Arial"/>
              </w:rPr>
            </w:pPr>
            <w:r>
              <w:rPr>
                <w:rFonts w:eastAsia="黑体" w:hint="eastAsia"/>
                <w:b w:val="0"/>
                <w:szCs w:val="52"/>
              </w:rPr>
              <w:t>黄海纯电动车型</w:t>
            </w:r>
            <w:r>
              <w:rPr>
                <w:rFonts w:eastAsia="黑体" w:hint="eastAsia"/>
                <w:b w:val="0"/>
                <w:szCs w:val="52"/>
              </w:rPr>
              <w:t>CAN</w:t>
            </w:r>
            <w:r>
              <w:rPr>
                <w:rFonts w:eastAsia="黑体" w:hint="eastAsia"/>
                <w:b w:val="0"/>
                <w:szCs w:val="52"/>
              </w:rPr>
              <w:t>总线开发项目</w:t>
            </w:r>
          </w:p>
        </w:tc>
      </w:tr>
      <w:tr w:rsidR="00CA79F4">
        <w:trPr>
          <w:trHeight w:val="3022"/>
        </w:trPr>
        <w:tc>
          <w:tcPr>
            <w:tcW w:w="8820" w:type="dxa"/>
            <w:gridSpan w:val="2"/>
          </w:tcPr>
          <w:p w:rsidR="00CA79F4" w:rsidRDefault="008F2BF9">
            <w:pPr>
              <w:pStyle w:val="HRc"/>
              <w:rPr>
                <w:rFonts w:ascii="Arial" w:hAnsi="Arial" w:cs="Arial"/>
              </w:rPr>
            </w:pPr>
            <w:r>
              <w:rPr>
                <w:rFonts w:ascii="Arial" w:hAnsi="Arial" w:cs="Arial"/>
              </w:rPr>
              <w:t>UDSOnCAN</w:t>
            </w:r>
            <w:r>
              <w:rPr>
                <w:rFonts w:ascii="Arial" w:hAnsi="Arial" w:cs="Arial"/>
              </w:rPr>
              <w:t>诊断需求规范</w:t>
            </w:r>
          </w:p>
          <w:p w:rsidR="00CA79F4" w:rsidRDefault="00CA79F4">
            <w:pPr>
              <w:pStyle w:val="HRc"/>
              <w:rPr>
                <w:rFonts w:ascii="Arial" w:hAnsi="Arial" w:cs="Arial"/>
              </w:rPr>
            </w:pPr>
          </w:p>
          <w:p w:rsidR="00CA79F4" w:rsidRDefault="00CA79F4">
            <w:pPr>
              <w:pStyle w:val="HRc"/>
              <w:jc w:val="both"/>
              <w:rPr>
                <w:rFonts w:ascii="Arial" w:hAnsi="Arial" w:cs="Arial"/>
              </w:rPr>
            </w:pPr>
          </w:p>
        </w:tc>
      </w:tr>
      <w:tr w:rsidR="00CA79F4">
        <w:trPr>
          <w:trHeight w:val="3999"/>
        </w:trPr>
        <w:tc>
          <w:tcPr>
            <w:tcW w:w="8820" w:type="dxa"/>
            <w:gridSpan w:val="2"/>
            <w:vAlign w:val="bottom"/>
          </w:tcPr>
          <w:p w:rsidR="00CA79F4" w:rsidRDefault="008F2BF9">
            <w:pPr>
              <w:pStyle w:val="HRd"/>
            </w:pPr>
            <w:r>
              <w:rPr>
                <w:rFonts w:hint="eastAsia"/>
              </w:rPr>
              <w:t>丹东黄海汽车有限责任公司</w:t>
            </w:r>
          </w:p>
        </w:tc>
      </w:tr>
    </w:tbl>
    <w:p w:rsidR="00CA79F4" w:rsidRDefault="00CA79F4">
      <w:pPr>
        <w:rPr>
          <w:rFonts w:ascii="Arial" w:hAnsi="Arial" w:cs="Arial"/>
        </w:rPr>
        <w:sectPr w:rsidR="00CA79F4">
          <w:type w:val="continuous"/>
          <w:pgSz w:w="11906" w:h="16838"/>
          <w:pgMar w:top="1440" w:right="1800" w:bottom="1440" w:left="1800" w:header="851" w:footer="992" w:gutter="0"/>
          <w:cols w:space="720"/>
          <w:docGrid w:type="lines" w:linePitch="312"/>
        </w:sectPr>
      </w:pPr>
    </w:p>
    <w:p w:rsidR="00CA79F4" w:rsidRDefault="00CA79F4"/>
    <w:p w:rsidR="00CA79F4" w:rsidRDefault="00CA79F4"/>
    <w:p w:rsidR="00CA79F4" w:rsidRDefault="00CA79F4">
      <w:pPr>
        <w:spacing w:line="360" w:lineRule="auto"/>
        <w:rPr>
          <w:rFonts w:ascii="宋体" w:hAnsi="宋体"/>
          <w:sz w:val="24"/>
        </w:rPr>
      </w:pPr>
    </w:p>
    <w:tbl>
      <w:tblPr>
        <w:tblW w:w="835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357"/>
      </w:tblGrid>
      <w:tr w:rsidR="00CA79F4">
        <w:trPr>
          <w:cantSplit/>
          <w:trHeight w:val="1290"/>
          <w:jc w:val="center"/>
        </w:trPr>
        <w:tc>
          <w:tcPr>
            <w:tcW w:w="8357" w:type="dxa"/>
          </w:tcPr>
          <w:p w:rsidR="00CA79F4" w:rsidRDefault="008F2BF9">
            <w:r>
              <w:rPr>
                <w:rFonts w:hint="eastAsia"/>
              </w:rPr>
              <w:t>文件状态：</w:t>
            </w:r>
          </w:p>
          <w:p w:rsidR="00CA79F4" w:rsidRDefault="008F2BF9">
            <w:r>
              <w:rPr>
                <w:rFonts w:hint="eastAsia"/>
              </w:rPr>
              <w:t xml:space="preserve">[  ] </w:t>
            </w:r>
            <w:r>
              <w:rPr>
                <w:rFonts w:hint="eastAsia"/>
              </w:rPr>
              <w:t>草稿</w:t>
            </w:r>
          </w:p>
          <w:p w:rsidR="00CA79F4" w:rsidRDefault="008F2BF9">
            <w:r>
              <w:rPr>
                <w:rFonts w:hint="eastAsia"/>
              </w:rPr>
              <w:t>[</w:t>
            </w:r>
            <w:r>
              <w:rPr>
                <w:rFonts w:hint="eastAsia"/>
              </w:rPr>
              <w:t>√</w:t>
            </w:r>
            <w:r>
              <w:rPr>
                <w:rFonts w:hint="eastAsia"/>
              </w:rPr>
              <w:t xml:space="preserve">] </w:t>
            </w:r>
            <w:r>
              <w:rPr>
                <w:rFonts w:hint="eastAsia"/>
              </w:rPr>
              <w:t>正式发布</w:t>
            </w:r>
          </w:p>
          <w:p w:rsidR="00CA79F4" w:rsidRDefault="008F2BF9">
            <w:r>
              <w:rPr>
                <w:rFonts w:hint="eastAsia"/>
              </w:rPr>
              <w:t xml:space="preserve">[  ] </w:t>
            </w:r>
            <w:r>
              <w:rPr>
                <w:rFonts w:hint="eastAsia"/>
              </w:rPr>
              <w:t>正在修改</w:t>
            </w:r>
          </w:p>
        </w:tc>
      </w:tr>
      <w:tr w:rsidR="00CA79F4">
        <w:trPr>
          <w:cantSplit/>
          <w:trHeight w:val="1290"/>
          <w:jc w:val="center"/>
        </w:trPr>
        <w:tc>
          <w:tcPr>
            <w:tcW w:w="8357" w:type="dxa"/>
            <w:tcBorders>
              <w:top w:val="single" w:sz="4" w:space="0" w:color="auto"/>
              <w:left w:val="single" w:sz="4" w:space="0" w:color="auto"/>
              <w:bottom w:val="single" w:sz="4" w:space="0" w:color="auto"/>
              <w:right w:val="single" w:sz="4" w:space="0" w:color="auto"/>
            </w:tcBorders>
          </w:tcPr>
          <w:p w:rsidR="00CA79F4" w:rsidRDefault="008F2BF9">
            <w:r>
              <w:rPr>
                <w:rFonts w:hint="eastAsia"/>
              </w:rPr>
              <w:t>起草分工：</w:t>
            </w:r>
          </w:p>
          <w:p w:rsidR="00CA79F4" w:rsidRDefault="008F2BF9">
            <w:pPr>
              <w:pStyle w:val="14"/>
              <w:numPr>
                <w:ilvl w:val="0"/>
                <w:numId w:val="20"/>
              </w:numPr>
              <w:ind w:firstLineChars="0"/>
              <w:rPr>
                <w:color w:val="000000"/>
              </w:rPr>
            </w:pPr>
            <w:r>
              <w:rPr>
                <w:rFonts w:hint="eastAsia"/>
                <w:color w:val="000000"/>
                <w:lang w:eastAsia="zh-CN"/>
              </w:rPr>
              <w:t>孟令玉</w:t>
            </w:r>
          </w:p>
        </w:tc>
      </w:tr>
    </w:tbl>
    <w:p w:rsidR="00CA79F4" w:rsidRDefault="00CA79F4">
      <w:pPr>
        <w:spacing w:line="360" w:lineRule="auto"/>
        <w:rPr>
          <w:rFonts w:ascii="宋体" w:hAnsi="宋体"/>
          <w:sz w:val="24"/>
        </w:rPr>
      </w:pPr>
    </w:p>
    <w:p w:rsidR="00CA79F4" w:rsidRDefault="00CA79F4">
      <w:pPr>
        <w:spacing w:line="360" w:lineRule="auto"/>
        <w:rPr>
          <w:rFonts w:ascii="宋体" w:hAnsi="宋体"/>
          <w:sz w:val="24"/>
        </w:rPr>
      </w:pPr>
    </w:p>
    <w:p w:rsidR="00CA79F4" w:rsidRDefault="00CA79F4">
      <w:pPr>
        <w:spacing w:line="360" w:lineRule="auto"/>
        <w:rPr>
          <w:rFonts w:ascii="宋体" w:hAnsi="宋体"/>
          <w:sz w:val="24"/>
        </w:rPr>
      </w:pPr>
    </w:p>
    <w:p w:rsidR="00CA79F4" w:rsidRDefault="00CA79F4">
      <w:pPr>
        <w:spacing w:line="360" w:lineRule="auto"/>
        <w:rPr>
          <w:rFonts w:ascii="宋体" w:hAnsi="宋体"/>
          <w:sz w:val="24"/>
        </w:rPr>
      </w:pPr>
    </w:p>
    <w:p w:rsidR="00CA79F4" w:rsidRDefault="00CA79F4">
      <w:pPr>
        <w:spacing w:line="360" w:lineRule="auto"/>
        <w:rPr>
          <w:rFonts w:ascii="宋体" w:hAnsi="宋体"/>
          <w:sz w:val="24"/>
        </w:rPr>
      </w:pPr>
    </w:p>
    <w:p w:rsidR="00CA79F4" w:rsidRDefault="00CA79F4">
      <w:pPr>
        <w:spacing w:line="360" w:lineRule="auto"/>
        <w:rPr>
          <w:rFonts w:ascii="宋体" w:hAnsi="宋体"/>
          <w:sz w:val="24"/>
        </w:rPr>
      </w:pPr>
    </w:p>
    <w:p w:rsidR="00CA79F4" w:rsidRDefault="00CA79F4">
      <w:pPr>
        <w:spacing w:line="360" w:lineRule="auto"/>
        <w:rPr>
          <w:rFonts w:ascii="宋体" w:hAnsi="宋体"/>
          <w:sz w:val="24"/>
        </w:rPr>
      </w:pPr>
    </w:p>
    <w:p w:rsidR="00CA79F4" w:rsidRDefault="00CA79F4">
      <w:pPr>
        <w:spacing w:line="360" w:lineRule="auto"/>
        <w:rPr>
          <w:rFonts w:ascii="宋体" w:hAnsi="宋体"/>
          <w:sz w:val="24"/>
        </w:rPr>
      </w:pPr>
    </w:p>
    <w:p w:rsidR="00CA79F4" w:rsidRDefault="00CA79F4">
      <w:pPr>
        <w:spacing w:line="360" w:lineRule="auto"/>
        <w:rPr>
          <w:rFonts w:ascii="宋体" w:hAnsi="宋体"/>
          <w:sz w:val="24"/>
        </w:rPr>
      </w:pPr>
    </w:p>
    <w:tbl>
      <w:tblPr>
        <w:tblW w:w="8602" w:type="dxa"/>
        <w:jc w:val="center"/>
        <w:tblBorders>
          <w:top w:val="single" w:sz="4" w:space="0" w:color="auto"/>
          <w:left w:val="single" w:sz="4" w:space="0" w:color="auto"/>
          <w:bottom w:val="single" w:sz="4" w:space="0" w:color="auto"/>
          <w:right w:val="single" w:sz="4" w:space="0" w:color="auto"/>
          <w:insideH w:val="single" w:sz="4" w:space="0" w:color="auto"/>
        </w:tblBorders>
        <w:tblLayout w:type="fixed"/>
        <w:tblLook w:val="04A0" w:firstRow="1" w:lastRow="0" w:firstColumn="1" w:lastColumn="0" w:noHBand="0" w:noVBand="1"/>
      </w:tblPr>
      <w:tblGrid>
        <w:gridCol w:w="1080"/>
        <w:gridCol w:w="1601"/>
        <w:gridCol w:w="1080"/>
        <w:gridCol w:w="1601"/>
        <w:gridCol w:w="1080"/>
        <w:gridCol w:w="2160"/>
      </w:tblGrid>
      <w:tr w:rsidR="00CA79F4">
        <w:trPr>
          <w:trHeight w:val="139"/>
          <w:jc w:val="center"/>
        </w:trPr>
        <w:tc>
          <w:tcPr>
            <w:tcW w:w="1080" w:type="dxa"/>
            <w:tcBorders>
              <w:bottom w:val="nil"/>
            </w:tcBorders>
          </w:tcPr>
          <w:p w:rsidR="00CA79F4" w:rsidRDefault="008F2BF9">
            <w:pPr>
              <w:rPr>
                <w:rFonts w:ascii="Arial" w:hAnsi="Arial" w:cs="Arial"/>
                <w:b/>
                <w:sz w:val="30"/>
                <w:szCs w:val="30"/>
              </w:rPr>
            </w:pPr>
            <w:r>
              <w:rPr>
                <w:rFonts w:ascii="Arial" w:hAnsi="Arial" w:cs="Arial"/>
                <w:b/>
                <w:sz w:val="30"/>
                <w:szCs w:val="30"/>
              </w:rPr>
              <w:t>编制：</w:t>
            </w:r>
          </w:p>
        </w:tc>
        <w:tc>
          <w:tcPr>
            <w:tcW w:w="1601" w:type="dxa"/>
            <w:tcBorders>
              <w:bottom w:val="nil"/>
              <w:right w:val="single" w:sz="4" w:space="0" w:color="auto"/>
            </w:tcBorders>
          </w:tcPr>
          <w:p w:rsidR="00CA79F4" w:rsidRDefault="008F2BF9">
            <w:pPr>
              <w:rPr>
                <w:rFonts w:ascii="Arial" w:hAnsi="Arial" w:cs="Arial"/>
                <w:b/>
                <w:sz w:val="30"/>
                <w:szCs w:val="30"/>
              </w:rPr>
            </w:pPr>
            <w:r>
              <w:rPr>
                <w:rFonts w:ascii="Arial" w:hAnsi="Arial" w:cs="Arial" w:hint="eastAsia"/>
                <w:b/>
                <w:sz w:val="30"/>
                <w:szCs w:val="30"/>
              </w:rPr>
              <w:t>孟令玉</w:t>
            </w:r>
          </w:p>
        </w:tc>
        <w:tc>
          <w:tcPr>
            <w:tcW w:w="1080" w:type="dxa"/>
            <w:tcBorders>
              <w:left w:val="single" w:sz="4" w:space="0" w:color="auto"/>
              <w:bottom w:val="nil"/>
            </w:tcBorders>
          </w:tcPr>
          <w:p w:rsidR="00CA79F4" w:rsidRDefault="008F2BF9">
            <w:pPr>
              <w:rPr>
                <w:rFonts w:ascii="Arial" w:hAnsi="Arial" w:cs="Arial"/>
                <w:b/>
                <w:sz w:val="30"/>
                <w:szCs w:val="30"/>
              </w:rPr>
            </w:pPr>
            <w:r>
              <w:rPr>
                <w:rFonts w:ascii="Arial" w:hAnsi="Arial" w:cs="Arial"/>
                <w:b/>
                <w:sz w:val="30"/>
                <w:szCs w:val="30"/>
              </w:rPr>
              <w:t>签名：</w:t>
            </w:r>
          </w:p>
        </w:tc>
        <w:tc>
          <w:tcPr>
            <w:tcW w:w="1601" w:type="dxa"/>
            <w:tcBorders>
              <w:bottom w:val="nil"/>
            </w:tcBorders>
          </w:tcPr>
          <w:p w:rsidR="00CA79F4" w:rsidRDefault="008F2BF9">
            <w:pPr>
              <w:rPr>
                <w:rFonts w:ascii="Arial" w:hAnsi="Arial" w:cs="Arial"/>
                <w:b/>
                <w:sz w:val="30"/>
                <w:szCs w:val="30"/>
              </w:rPr>
            </w:pPr>
            <w:r>
              <w:rPr>
                <w:rFonts w:ascii="Arial" w:hAnsi="Arial" w:cs="Arial" w:hint="eastAsia"/>
                <w:b/>
                <w:sz w:val="30"/>
                <w:szCs w:val="30"/>
              </w:rPr>
              <w:t>孟令玉</w:t>
            </w:r>
          </w:p>
        </w:tc>
        <w:tc>
          <w:tcPr>
            <w:tcW w:w="1080" w:type="dxa"/>
            <w:tcBorders>
              <w:bottom w:val="nil"/>
            </w:tcBorders>
          </w:tcPr>
          <w:p w:rsidR="00CA79F4" w:rsidRDefault="008F2BF9">
            <w:pPr>
              <w:rPr>
                <w:rFonts w:ascii="Arial" w:hAnsi="Arial" w:cs="Arial"/>
                <w:b/>
                <w:sz w:val="30"/>
                <w:szCs w:val="30"/>
              </w:rPr>
            </w:pPr>
            <w:r>
              <w:rPr>
                <w:rFonts w:ascii="Arial" w:hAnsi="Arial" w:cs="Arial"/>
                <w:b/>
                <w:sz w:val="30"/>
                <w:szCs w:val="30"/>
              </w:rPr>
              <w:t>日期：</w:t>
            </w:r>
          </w:p>
        </w:tc>
        <w:tc>
          <w:tcPr>
            <w:tcW w:w="2160" w:type="dxa"/>
            <w:tcBorders>
              <w:bottom w:val="nil"/>
            </w:tcBorders>
          </w:tcPr>
          <w:p w:rsidR="00CA79F4" w:rsidRDefault="008F2BF9">
            <w:pPr>
              <w:rPr>
                <w:rFonts w:ascii="Arial" w:hAnsi="Arial" w:cs="Arial"/>
                <w:b/>
                <w:sz w:val="30"/>
                <w:szCs w:val="30"/>
              </w:rPr>
            </w:pPr>
            <w:r>
              <w:rPr>
                <w:rFonts w:ascii="Arial" w:hAnsi="Arial" w:cs="Arial" w:hint="eastAsia"/>
                <w:b/>
                <w:sz w:val="30"/>
                <w:szCs w:val="30"/>
              </w:rPr>
              <w:t>2018-11-27</w:t>
            </w:r>
          </w:p>
        </w:tc>
      </w:tr>
      <w:tr w:rsidR="00CA79F4">
        <w:trPr>
          <w:trHeight w:val="70"/>
          <w:jc w:val="center"/>
        </w:trPr>
        <w:tc>
          <w:tcPr>
            <w:tcW w:w="1080" w:type="dxa"/>
            <w:tcBorders>
              <w:bottom w:val="nil"/>
            </w:tcBorders>
          </w:tcPr>
          <w:p w:rsidR="00CA79F4" w:rsidRDefault="008F2BF9">
            <w:pPr>
              <w:rPr>
                <w:rFonts w:ascii="Arial" w:hAnsi="Arial" w:cs="Arial"/>
                <w:b/>
                <w:sz w:val="30"/>
                <w:szCs w:val="30"/>
              </w:rPr>
            </w:pPr>
            <w:r>
              <w:rPr>
                <w:rFonts w:ascii="Arial" w:hAnsi="Arial" w:cs="Arial"/>
                <w:b/>
                <w:sz w:val="30"/>
                <w:szCs w:val="30"/>
              </w:rPr>
              <w:t>审核：</w:t>
            </w:r>
          </w:p>
        </w:tc>
        <w:tc>
          <w:tcPr>
            <w:tcW w:w="1601" w:type="dxa"/>
            <w:tcBorders>
              <w:top w:val="single" w:sz="4" w:space="0" w:color="auto"/>
              <w:bottom w:val="nil"/>
              <w:right w:val="single" w:sz="4" w:space="0" w:color="auto"/>
            </w:tcBorders>
          </w:tcPr>
          <w:p w:rsidR="00CA79F4" w:rsidRDefault="008F2BF9">
            <w:pPr>
              <w:rPr>
                <w:rFonts w:ascii="Arial" w:hAnsi="Arial" w:cs="Arial"/>
                <w:b/>
                <w:sz w:val="30"/>
                <w:szCs w:val="30"/>
              </w:rPr>
            </w:pPr>
            <w:r>
              <w:rPr>
                <w:rFonts w:ascii="Arial" w:hAnsi="Arial" w:cs="Arial" w:hint="eastAsia"/>
                <w:b/>
                <w:sz w:val="30"/>
                <w:szCs w:val="30"/>
              </w:rPr>
              <w:t>王倩倩</w:t>
            </w:r>
          </w:p>
        </w:tc>
        <w:tc>
          <w:tcPr>
            <w:tcW w:w="1080" w:type="dxa"/>
            <w:tcBorders>
              <w:top w:val="single" w:sz="4" w:space="0" w:color="auto"/>
              <w:left w:val="single" w:sz="4" w:space="0" w:color="auto"/>
              <w:bottom w:val="nil"/>
            </w:tcBorders>
          </w:tcPr>
          <w:p w:rsidR="00CA79F4" w:rsidRDefault="008F2BF9">
            <w:pPr>
              <w:rPr>
                <w:rFonts w:ascii="Arial" w:hAnsi="Arial" w:cs="Arial"/>
                <w:b/>
                <w:sz w:val="30"/>
                <w:szCs w:val="30"/>
              </w:rPr>
            </w:pPr>
            <w:r>
              <w:rPr>
                <w:rFonts w:ascii="Arial" w:hAnsi="Arial" w:cs="Arial"/>
                <w:b/>
                <w:sz w:val="30"/>
                <w:szCs w:val="30"/>
              </w:rPr>
              <w:t>签名：</w:t>
            </w:r>
          </w:p>
        </w:tc>
        <w:tc>
          <w:tcPr>
            <w:tcW w:w="1601" w:type="dxa"/>
            <w:tcBorders>
              <w:top w:val="single" w:sz="4" w:space="0" w:color="auto"/>
              <w:bottom w:val="nil"/>
            </w:tcBorders>
          </w:tcPr>
          <w:p w:rsidR="00CA79F4" w:rsidRDefault="008F2BF9">
            <w:pPr>
              <w:rPr>
                <w:rFonts w:ascii="Arial" w:hAnsi="Arial" w:cs="Arial"/>
                <w:b/>
                <w:sz w:val="30"/>
                <w:szCs w:val="30"/>
              </w:rPr>
            </w:pPr>
            <w:r>
              <w:rPr>
                <w:rFonts w:ascii="Arial" w:hAnsi="Arial" w:cs="Arial" w:hint="eastAsia"/>
                <w:b/>
                <w:sz w:val="30"/>
                <w:szCs w:val="30"/>
              </w:rPr>
              <w:t>王倩倩</w:t>
            </w:r>
          </w:p>
        </w:tc>
        <w:tc>
          <w:tcPr>
            <w:tcW w:w="1080" w:type="dxa"/>
            <w:tcBorders>
              <w:top w:val="single" w:sz="4" w:space="0" w:color="auto"/>
              <w:bottom w:val="nil"/>
            </w:tcBorders>
          </w:tcPr>
          <w:p w:rsidR="00CA79F4" w:rsidRDefault="008F2BF9">
            <w:pPr>
              <w:rPr>
                <w:rFonts w:ascii="Arial" w:hAnsi="Arial" w:cs="Arial"/>
                <w:b/>
                <w:sz w:val="30"/>
                <w:szCs w:val="30"/>
              </w:rPr>
            </w:pPr>
            <w:r>
              <w:rPr>
                <w:rFonts w:ascii="Arial" w:hAnsi="Arial" w:cs="Arial"/>
                <w:b/>
                <w:sz w:val="30"/>
                <w:szCs w:val="30"/>
              </w:rPr>
              <w:t>日期：</w:t>
            </w:r>
          </w:p>
        </w:tc>
        <w:tc>
          <w:tcPr>
            <w:tcW w:w="2160" w:type="dxa"/>
            <w:tcBorders>
              <w:top w:val="single" w:sz="4" w:space="0" w:color="auto"/>
              <w:bottom w:val="nil"/>
            </w:tcBorders>
          </w:tcPr>
          <w:p w:rsidR="00CA79F4" w:rsidRDefault="008F2BF9">
            <w:pPr>
              <w:spacing w:line="300" w:lineRule="auto"/>
              <w:rPr>
                <w:rFonts w:ascii="Arial" w:hAnsi="Arial" w:cs="Arial"/>
                <w:b/>
                <w:sz w:val="30"/>
                <w:szCs w:val="30"/>
              </w:rPr>
            </w:pPr>
            <w:r>
              <w:rPr>
                <w:rFonts w:ascii="Arial" w:hAnsi="Arial" w:cs="Arial" w:hint="eastAsia"/>
                <w:b/>
                <w:sz w:val="30"/>
                <w:szCs w:val="30"/>
              </w:rPr>
              <w:t>2018-11-27</w:t>
            </w:r>
          </w:p>
        </w:tc>
      </w:tr>
      <w:tr w:rsidR="00CA79F4">
        <w:trPr>
          <w:jc w:val="center"/>
        </w:trPr>
        <w:tc>
          <w:tcPr>
            <w:tcW w:w="1080" w:type="dxa"/>
          </w:tcPr>
          <w:p w:rsidR="00CA79F4" w:rsidRDefault="008F2BF9">
            <w:pPr>
              <w:rPr>
                <w:rFonts w:ascii="宋体" w:hAnsi="宋体"/>
                <w:b/>
                <w:sz w:val="30"/>
                <w:szCs w:val="30"/>
              </w:rPr>
            </w:pPr>
            <w:r>
              <w:rPr>
                <w:rFonts w:ascii="宋体" w:hAnsi="宋体" w:hint="eastAsia"/>
                <w:b/>
                <w:sz w:val="30"/>
                <w:szCs w:val="30"/>
              </w:rPr>
              <w:t>批准：</w:t>
            </w:r>
          </w:p>
        </w:tc>
        <w:tc>
          <w:tcPr>
            <w:tcW w:w="1601" w:type="dxa"/>
            <w:tcBorders>
              <w:top w:val="single" w:sz="4" w:space="0" w:color="auto"/>
              <w:right w:val="single" w:sz="4" w:space="0" w:color="auto"/>
            </w:tcBorders>
          </w:tcPr>
          <w:p w:rsidR="00CA79F4" w:rsidRDefault="008F2BF9">
            <w:pPr>
              <w:rPr>
                <w:rFonts w:ascii="宋体" w:hAnsi="宋体"/>
                <w:b/>
                <w:sz w:val="30"/>
                <w:szCs w:val="30"/>
              </w:rPr>
            </w:pPr>
            <w:r>
              <w:rPr>
                <w:rFonts w:ascii="宋体" w:hAnsi="宋体" w:hint="eastAsia"/>
                <w:b/>
                <w:sz w:val="30"/>
                <w:szCs w:val="30"/>
              </w:rPr>
              <w:t>靳然</w:t>
            </w:r>
          </w:p>
        </w:tc>
        <w:tc>
          <w:tcPr>
            <w:tcW w:w="1080" w:type="dxa"/>
            <w:tcBorders>
              <w:top w:val="single" w:sz="4" w:space="0" w:color="auto"/>
              <w:left w:val="single" w:sz="4" w:space="0" w:color="auto"/>
            </w:tcBorders>
          </w:tcPr>
          <w:p w:rsidR="00CA79F4" w:rsidRDefault="008F2BF9">
            <w:pPr>
              <w:rPr>
                <w:rFonts w:ascii="宋体" w:hAnsi="宋体"/>
                <w:b/>
                <w:sz w:val="30"/>
                <w:szCs w:val="30"/>
              </w:rPr>
            </w:pPr>
            <w:r>
              <w:rPr>
                <w:rFonts w:ascii="宋体" w:hAnsi="宋体" w:hint="eastAsia"/>
                <w:b/>
                <w:sz w:val="30"/>
                <w:szCs w:val="30"/>
              </w:rPr>
              <w:t xml:space="preserve">签名：    </w:t>
            </w:r>
          </w:p>
        </w:tc>
        <w:tc>
          <w:tcPr>
            <w:tcW w:w="1601" w:type="dxa"/>
            <w:tcBorders>
              <w:top w:val="single" w:sz="4" w:space="0" w:color="auto"/>
            </w:tcBorders>
          </w:tcPr>
          <w:p w:rsidR="00CA79F4" w:rsidRDefault="008F2BF9">
            <w:pPr>
              <w:rPr>
                <w:rFonts w:ascii="宋体" w:hAnsi="宋体"/>
                <w:b/>
                <w:sz w:val="30"/>
                <w:szCs w:val="30"/>
              </w:rPr>
            </w:pPr>
            <w:r>
              <w:rPr>
                <w:rFonts w:ascii="宋体" w:hAnsi="宋体" w:hint="eastAsia"/>
                <w:b/>
                <w:sz w:val="30"/>
                <w:szCs w:val="30"/>
              </w:rPr>
              <w:t>靳然</w:t>
            </w:r>
          </w:p>
        </w:tc>
        <w:tc>
          <w:tcPr>
            <w:tcW w:w="1080" w:type="dxa"/>
            <w:tcBorders>
              <w:top w:val="single" w:sz="4" w:space="0" w:color="auto"/>
            </w:tcBorders>
          </w:tcPr>
          <w:p w:rsidR="00CA79F4" w:rsidRDefault="008F2BF9">
            <w:pPr>
              <w:rPr>
                <w:rFonts w:ascii="宋体" w:hAnsi="宋体"/>
                <w:b/>
                <w:sz w:val="30"/>
                <w:szCs w:val="30"/>
              </w:rPr>
            </w:pPr>
            <w:r>
              <w:rPr>
                <w:rFonts w:ascii="宋体" w:hAnsi="宋体" w:hint="eastAsia"/>
                <w:b/>
                <w:sz w:val="30"/>
                <w:szCs w:val="30"/>
              </w:rPr>
              <w:t>日期：</w:t>
            </w:r>
          </w:p>
        </w:tc>
        <w:tc>
          <w:tcPr>
            <w:tcW w:w="2160" w:type="dxa"/>
            <w:tcBorders>
              <w:top w:val="single" w:sz="4" w:space="0" w:color="auto"/>
            </w:tcBorders>
          </w:tcPr>
          <w:p w:rsidR="00CA79F4" w:rsidRDefault="008F2BF9">
            <w:pPr>
              <w:spacing w:line="300" w:lineRule="auto"/>
              <w:rPr>
                <w:rFonts w:ascii="宋体" w:hAnsi="宋体"/>
                <w:b/>
                <w:sz w:val="30"/>
                <w:szCs w:val="30"/>
              </w:rPr>
            </w:pPr>
            <w:r>
              <w:rPr>
                <w:rFonts w:ascii="Arial" w:hAnsi="Arial" w:cs="Arial" w:hint="eastAsia"/>
                <w:b/>
                <w:sz w:val="30"/>
                <w:szCs w:val="30"/>
              </w:rPr>
              <w:t>2018-11-27</w:t>
            </w:r>
          </w:p>
        </w:tc>
      </w:tr>
    </w:tbl>
    <w:p w:rsidR="00CA79F4" w:rsidRDefault="00CA79F4">
      <w:pPr>
        <w:spacing w:line="360" w:lineRule="auto"/>
        <w:rPr>
          <w:rFonts w:ascii="宋体" w:hAnsi="宋体"/>
          <w:sz w:val="24"/>
        </w:rPr>
      </w:pPr>
    </w:p>
    <w:p w:rsidR="00CA79F4" w:rsidRDefault="00BD53C0">
      <w:pPr>
        <w:spacing w:line="360" w:lineRule="auto"/>
        <w:jc w:val="center"/>
        <w:rPr>
          <w:rFonts w:ascii="Arial" w:hAnsi="Arial" w:cs="Arial"/>
          <w:b/>
          <w:sz w:val="28"/>
          <w:szCs w:val="28"/>
        </w:rPr>
      </w:pPr>
      <w:r>
        <w:rPr>
          <w:rFonts w:ascii="宋体" w:hAnsi="宋体"/>
          <w:sz w:val="24"/>
        </w:rPr>
        <w:pict>
          <v:shapetype id="_x0000_t202" coordsize="21600,21600" o:spt="202" path="m,l,21600r21600,l21600,xe">
            <v:stroke joinstyle="miter"/>
            <v:path gradientshapeok="t" o:connecttype="rect"/>
          </v:shapetype>
          <v:shape id="Text Box 2" o:spid="_x0000_s1028" type="#_x0000_t202" style="position:absolute;left:0;text-align:left;margin-left:.65pt;margin-top:648.4pt;width:448pt;height:78.75pt;z-index:1;mso-position-vertical-relative:page" o:preferrelative="t" filled="f" stroked="f">
            <v:textbox>
              <w:txbxContent>
                <w:tbl>
                  <w:tblPr>
                    <w:tblW w:w="7240" w:type="dxa"/>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4A0" w:firstRow="1" w:lastRow="0" w:firstColumn="1" w:lastColumn="0" w:noHBand="0" w:noVBand="1"/>
                  </w:tblPr>
                  <w:tblGrid>
                    <w:gridCol w:w="7240"/>
                  </w:tblGrid>
                  <w:tr w:rsidR="00CA79F4">
                    <w:trPr>
                      <w:jc w:val="center"/>
                    </w:trPr>
                    <w:tc>
                      <w:tcPr>
                        <w:tcW w:w="7240" w:type="dxa"/>
                        <w:shd w:val="clear" w:color="auto" w:fill="808080"/>
                      </w:tcPr>
                      <w:p w:rsidR="00CA79F4" w:rsidRDefault="008F2BF9">
                        <w:pPr>
                          <w:jc w:val="center"/>
                          <w:rPr>
                            <w:b/>
                            <w:color w:val="FFFFFF"/>
                            <w:szCs w:val="21"/>
                          </w:rPr>
                        </w:pPr>
                        <w:r>
                          <w:rPr>
                            <w:rFonts w:hint="eastAsia"/>
                            <w:b/>
                            <w:color w:val="FFFFFF"/>
                            <w:szCs w:val="21"/>
                          </w:rPr>
                          <w:t>所有权声明</w:t>
                        </w:r>
                      </w:p>
                    </w:tc>
                  </w:tr>
                  <w:tr w:rsidR="00CA79F4">
                    <w:trPr>
                      <w:jc w:val="center"/>
                    </w:trPr>
                    <w:tc>
                      <w:tcPr>
                        <w:tcW w:w="7240" w:type="dxa"/>
                      </w:tcPr>
                      <w:p w:rsidR="00CA79F4" w:rsidRDefault="008F2BF9">
                        <w:pPr>
                          <w:rPr>
                            <w:sz w:val="18"/>
                          </w:rPr>
                        </w:pPr>
                        <w:r>
                          <w:rPr>
                            <w:rFonts w:hint="eastAsia"/>
                            <w:sz w:val="18"/>
                          </w:rPr>
                          <w:t>该文档及其所含信息是丹东黄海汽车有限责任公司的财产。该文档及其所含信息的复制、使用及披露必须得到丹东黄海汽车有限责任公司的书面授权。</w:t>
                        </w:r>
                      </w:p>
                    </w:tc>
                  </w:tr>
                </w:tbl>
                <w:p w:rsidR="00CA79F4" w:rsidRDefault="00CA79F4"/>
              </w:txbxContent>
            </v:textbox>
            <w10:wrap anchory="page"/>
          </v:shape>
        </w:pict>
      </w:r>
      <w:r w:rsidR="008F2BF9">
        <w:rPr>
          <w:rFonts w:ascii="宋体" w:hAnsi="宋体"/>
          <w:sz w:val="24"/>
        </w:rPr>
        <w:br w:type="page"/>
      </w:r>
      <w:r w:rsidR="008F2BF9">
        <w:rPr>
          <w:rFonts w:ascii="Arial" w:hAnsi="Arial" w:cs="Arial" w:hint="eastAsia"/>
          <w:b/>
          <w:sz w:val="28"/>
          <w:szCs w:val="28"/>
        </w:rPr>
        <w:lastRenderedPageBreak/>
        <w:t>更改历史</w:t>
      </w:r>
    </w:p>
    <w:tbl>
      <w:tblPr>
        <w:tblW w:w="8528"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090"/>
        <w:gridCol w:w="4201"/>
        <w:gridCol w:w="1720"/>
        <w:gridCol w:w="1517"/>
      </w:tblGrid>
      <w:tr w:rsidR="00CA79F4">
        <w:trPr>
          <w:trHeight w:val="89"/>
          <w:jc w:val="center"/>
        </w:trPr>
        <w:tc>
          <w:tcPr>
            <w:tcW w:w="1090" w:type="dxa"/>
            <w:vAlign w:val="center"/>
          </w:tcPr>
          <w:p w:rsidR="00CA79F4" w:rsidRDefault="008F2BF9">
            <w:pPr>
              <w:spacing w:line="360" w:lineRule="auto"/>
              <w:jc w:val="center"/>
              <w:rPr>
                <w:rFonts w:ascii="Arial" w:hAnsi="Arial" w:cs="Arial"/>
                <w:sz w:val="24"/>
              </w:rPr>
            </w:pPr>
            <w:r>
              <w:rPr>
                <w:rFonts w:ascii="Arial" w:hAnsi="Arial" w:cs="Arial"/>
                <w:sz w:val="24"/>
              </w:rPr>
              <w:t>版本</w:t>
            </w:r>
          </w:p>
        </w:tc>
        <w:tc>
          <w:tcPr>
            <w:tcW w:w="4201" w:type="dxa"/>
            <w:vAlign w:val="center"/>
          </w:tcPr>
          <w:p w:rsidR="00CA79F4" w:rsidRDefault="008F2BF9">
            <w:pPr>
              <w:spacing w:line="360" w:lineRule="auto"/>
              <w:jc w:val="center"/>
              <w:rPr>
                <w:rFonts w:ascii="Arial" w:hAnsi="Arial" w:cs="Arial"/>
                <w:sz w:val="24"/>
              </w:rPr>
            </w:pPr>
            <w:r>
              <w:rPr>
                <w:rFonts w:ascii="Arial" w:hAnsi="Arial" w:cs="Arial"/>
                <w:sz w:val="24"/>
              </w:rPr>
              <w:t>更改描述</w:t>
            </w:r>
          </w:p>
        </w:tc>
        <w:tc>
          <w:tcPr>
            <w:tcW w:w="1720" w:type="dxa"/>
            <w:vAlign w:val="center"/>
          </w:tcPr>
          <w:p w:rsidR="00CA79F4" w:rsidRDefault="008F2BF9">
            <w:pPr>
              <w:spacing w:line="360" w:lineRule="auto"/>
              <w:jc w:val="center"/>
              <w:rPr>
                <w:rFonts w:ascii="Arial" w:hAnsi="Arial" w:cs="Arial"/>
                <w:sz w:val="24"/>
              </w:rPr>
            </w:pPr>
            <w:r>
              <w:rPr>
                <w:rFonts w:ascii="Arial" w:hAnsi="Arial" w:cs="Arial"/>
                <w:sz w:val="24"/>
              </w:rPr>
              <w:t>更改日期</w:t>
            </w:r>
          </w:p>
        </w:tc>
        <w:tc>
          <w:tcPr>
            <w:tcW w:w="1517" w:type="dxa"/>
            <w:vAlign w:val="center"/>
          </w:tcPr>
          <w:p w:rsidR="00CA79F4" w:rsidRDefault="008F2BF9">
            <w:pPr>
              <w:spacing w:line="360" w:lineRule="auto"/>
              <w:jc w:val="center"/>
              <w:rPr>
                <w:rFonts w:ascii="Arial" w:hAnsi="Arial" w:cs="Arial"/>
                <w:sz w:val="24"/>
              </w:rPr>
            </w:pPr>
            <w:r>
              <w:rPr>
                <w:rFonts w:ascii="Arial" w:hAnsi="Arial" w:cs="Arial"/>
                <w:sz w:val="24"/>
              </w:rPr>
              <w:t>更改人</w:t>
            </w:r>
          </w:p>
        </w:tc>
      </w:tr>
      <w:tr w:rsidR="00CA79F4">
        <w:trPr>
          <w:trHeight w:val="70"/>
          <w:jc w:val="center"/>
        </w:trPr>
        <w:tc>
          <w:tcPr>
            <w:tcW w:w="1090" w:type="dxa"/>
            <w:vAlign w:val="center"/>
          </w:tcPr>
          <w:p w:rsidR="00CA79F4" w:rsidRDefault="008F2BF9">
            <w:pPr>
              <w:spacing w:line="360" w:lineRule="auto"/>
              <w:jc w:val="center"/>
              <w:rPr>
                <w:rFonts w:ascii="Arial" w:hAnsi="Arial" w:cs="Arial"/>
                <w:sz w:val="24"/>
              </w:rPr>
            </w:pPr>
            <w:r>
              <w:rPr>
                <w:rFonts w:ascii="Arial" w:hAnsi="Arial" w:cs="Arial"/>
                <w:sz w:val="24"/>
              </w:rPr>
              <w:t>1.0</w:t>
            </w:r>
          </w:p>
        </w:tc>
        <w:tc>
          <w:tcPr>
            <w:tcW w:w="4201" w:type="dxa"/>
            <w:vAlign w:val="center"/>
          </w:tcPr>
          <w:p w:rsidR="00CA79F4" w:rsidRDefault="008F2BF9">
            <w:pPr>
              <w:spacing w:line="360" w:lineRule="auto"/>
              <w:rPr>
                <w:rFonts w:ascii="Arial" w:hAnsi="Arial" w:cs="Arial"/>
                <w:sz w:val="24"/>
              </w:rPr>
            </w:pPr>
            <w:r>
              <w:rPr>
                <w:rFonts w:ascii="Arial" w:hAnsi="Arial" w:cs="Arial" w:hint="eastAsia"/>
                <w:sz w:val="24"/>
              </w:rPr>
              <w:t>初始</w:t>
            </w:r>
            <w:r>
              <w:rPr>
                <w:rFonts w:ascii="Arial" w:hAnsi="Arial" w:cs="Arial"/>
                <w:sz w:val="24"/>
              </w:rPr>
              <w:t>版本</w:t>
            </w:r>
            <w:r>
              <w:rPr>
                <w:rFonts w:ascii="Arial" w:hAnsi="Arial" w:cs="Arial" w:hint="eastAsia"/>
                <w:sz w:val="24"/>
              </w:rPr>
              <w:t>（传统车）</w:t>
            </w:r>
          </w:p>
        </w:tc>
        <w:tc>
          <w:tcPr>
            <w:tcW w:w="1720" w:type="dxa"/>
            <w:vAlign w:val="center"/>
          </w:tcPr>
          <w:p w:rsidR="00CA79F4" w:rsidRDefault="008F2BF9">
            <w:pPr>
              <w:spacing w:line="360" w:lineRule="auto"/>
              <w:jc w:val="center"/>
              <w:rPr>
                <w:rFonts w:ascii="Arial" w:hAnsi="Arial" w:cs="Arial"/>
                <w:sz w:val="24"/>
              </w:rPr>
            </w:pPr>
            <w:r>
              <w:rPr>
                <w:rFonts w:ascii="Arial" w:hAnsi="Arial" w:cs="Arial" w:hint="eastAsia"/>
                <w:sz w:val="24"/>
              </w:rPr>
              <w:t>2017-06-08</w:t>
            </w:r>
          </w:p>
        </w:tc>
        <w:tc>
          <w:tcPr>
            <w:tcW w:w="1517" w:type="dxa"/>
            <w:vAlign w:val="center"/>
          </w:tcPr>
          <w:p w:rsidR="00CA79F4" w:rsidRDefault="008F2BF9">
            <w:pPr>
              <w:spacing w:line="360" w:lineRule="auto"/>
              <w:jc w:val="center"/>
              <w:rPr>
                <w:rFonts w:ascii="Arial" w:hAnsi="Arial" w:cs="Arial"/>
                <w:sz w:val="24"/>
              </w:rPr>
            </w:pPr>
            <w:r>
              <w:rPr>
                <w:rFonts w:ascii="Arial" w:hAnsi="Arial" w:cs="Arial" w:hint="eastAsia"/>
                <w:sz w:val="24"/>
              </w:rPr>
              <w:t>盛晴</w:t>
            </w:r>
          </w:p>
        </w:tc>
      </w:tr>
      <w:tr w:rsidR="00CA79F4">
        <w:trPr>
          <w:trHeight w:val="70"/>
          <w:jc w:val="center"/>
        </w:trPr>
        <w:tc>
          <w:tcPr>
            <w:tcW w:w="1090" w:type="dxa"/>
            <w:vAlign w:val="center"/>
          </w:tcPr>
          <w:p w:rsidR="00CA79F4" w:rsidRDefault="008F2BF9">
            <w:pPr>
              <w:spacing w:line="360" w:lineRule="auto"/>
              <w:jc w:val="center"/>
              <w:rPr>
                <w:rFonts w:ascii="Arial" w:hAnsi="Arial" w:cs="Arial"/>
                <w:sz w:val="24"/>
              </w:rPr>
            </w:pPr>
            <w:r>
              <w:rPr>
                <w:rFonts w:ascii="Arial" w:hAnsi="Arial" w:cs="Arial" w:hint="eastAsia"/>
                <w:sz w:val="24"/>
              </w:rPr>
              <w:t>1.1</w:t>
            </w:r>
          </w:p>
        </w:tc>
        <w:tc>
          <w:tcPr>
            <w:tcW w:w="4201" w:type="dxa"/>
            <w:vAlign w:val="center"/>
          </w:tcPr>
          <w:p w:rsidR="00CA79F4" w:rsidRDefault="008F2BF9">
            <w:pPr>
              <w:numPr>
                <w:ilvl w:val="0"/>
                <w:numId w:val="21"/>
              </w:numPr>
              <w:spacing w:line="360" w:lineRule="auto"/>
              <w:rPr>
                <w:rFonts w:ascii="Arial" w:hAnsi="Arial" w:cs="Arial"/>
                <w:sz w:val="24"/>
              </w:rPr>
            </w:pPr>
            <w:r>
              <w:rPr>
                <w:rFonts w:ascii="Arial" w:hAnsi="Arial" w:cs="Arial" w:hint="eastAsia"/>
                <w:sz w:val="24"/>
              </w:rPr>
              <w:t>第</w:t>
            </w:r>
            <w:r>
              <w:rPr>
                <w:rFonts w:ascii="Arial" w:hAnsi="Arial" w:cs="Arial" w:hint="eastAsia"/>
                <w:sz w:val="24"/>
              </w:rPr>
              <w:t>1.2</w:t>
            </w:r>
            <w:r>
              <w:rPr>
                <w:rFonts w:ascii="Arial" w:hAnsi="Arial" w:cs="Arial" w:hint="eastAsia"/>
                <w:sz w:val="24"/>
              </w:rPr>
              <w:t>章节：更新所有引用文档版本为最新版本；更改</w:t>
            </w:r>
            <w:r>
              <w:rPr>
                <w:rFonts w:ascii="Arial" w:hAnsi="Arial" w:cs="Arial" w:hint="eastAsia"/>
                <w:sz w:val="24"/>
              </w:rPr>
              <w:t>Ref.7</w:t>
            </w:r>
            <w:r>
              <w:rPr>
                <w:rFonts w:ascii="Arial" w:hAnsi="Arial" w:cs="Arial" w:hint="eastAsia"/>
                <w:sz w:val="24"/>
              </w:rPr>
              <w:t>为《</w:t>
            </w:r>
            <w:r>
              <w:rPr>
                <w:rFonts w:ascii="Arial" w:hAnsi="Arial" w:cs="Arial" w:hint="eastAsia"/>
                <w:sz w:val="24"/>
              </w:rPr>
              <w:t>SAE J2012</w:t>
            </w:r>
            <w:r>
              <w:rPr>
                <w:rFonts w:ascii="Arial" w:hAnsi="Arial" w:cs="Arial" w:hint="eastAsia"/>
                <w:sz w:val="24"/>
              </w:rPr>
              <w:t>：</w:t>
            </w:r>
            <w:r>
              <w:rPr>
                <w:rFonts w:ascii="Arial" w:hAnsi="Arial" w:cs="Arial" w:hint="eastAsia"/>
                <w:sz w:val="24"/>
              </w:rPr>
              <w:t>Dianostic Trouble Code Definitions(2013)</w:t>
            </w:r>
            <w:r>
              <w:rPr>
                <w:rFonts w:ascii="Arial" w:hAnsi="Arial" w:cs="Arial" w:hint="eastAsia"/>
                <w:sz w:val="24"/>
              </w:rPr>
              <w:t>》；</w:t>
            </w:r>
          </w:p>
          <w:p w:rsidR="00CA79F4" w:rsidRDefault="008F2BF9">
            <w:pPr>
              <w:numPr>
                <w:ilvl w:val="0"/>
                <w:numId w:val="21"/>
              </w:numPr>
              <w:spacing w:line="360" w:lineRule="auto"/>
              <w:rPr>
                <w:rFonts w:ascii="Arial" w:hAnsi="Arial" w:cs="Arial"/>
                <w:sz w:val="24"/>
              </w:rPr>
            </w:pPr>
            <w:r>
              <w:rPr>
                <w:rFonts w:ascii="Arial" w:hAnsi="Arial" w:cs="Arial" w:hint="eastAsia"/>
                <w:sz w:val="24"/>
              </w:rPr>
              <w:t>第</w:t>
            </w:r>
            <w:r>
              <w:rPr>
                <w:rFonts w:ascii="Arial" w:hAnsi="Arial" w:cs="Arial" w:hint="eastAsia"/>
                <w:sz w:val="24"/>
              </w:rPr>
              <w:t>2.3</w:t>
            </w:r>
            <w:r>
              <w:rPr>
                <w:rFonts w:ascii="Arial" w:hAnsi="Arial" w:cs="Arial" w:hint="eastAsia"/>
                <w:sz w:val="24"/>
              </w:rPr>
              <w:t>章节：更改“点火钥匙状态位于</w:t>
            </w:r>
            <w:r>
              <w:rPr>
                <w:rFonts w:ascii="Arial" w:hAnsi="Arial" w:cs="Arial" w:hint="eastAsia"/>
                <w:sz w:val="24"/>
              </w:rPr>
              <w:t>On</w:t>
            </w:r>
            <w:r>
              <w:rPr>
                <w:rFonts w:ascii="Arial" w:hAnsi="Arial" w:cs="Arial" w:hint="eastAsia"/>
                <w:sz w:val="24"/>
              </w:rPr>
              <w:t>”为“电源模式为</w:t>
            </w:r>
            <w:r>
              <w:rPr>
                <w:rFonts w:ascii="Arial" w:hAnsi="Arial" w:cs="Arial" w:hint="eastAsia"/>
                <w:sz w:val="24"/>
              </w:rPr>
              <w:t>On</w:t>
            </w:r>
            <w:r>
              <w:rPr>
                <w:rFonts w:ascii="Arial" w:hAnsi="Arial" w:cs="Arial" w:hint="eastAsia"/>
                <w:sz w:val="24"/>
              </w:rPr>
              <w:t>”；更改“点火钥匙状态位于</w:t>
            </w:r>
            <w:r>
              <w:rPr>
                <w:rFonts w:ascii="Arial" w:hAnsi="Arial" w:cs="Arial" w:hint="eastAsia"/>
                <w:sz w:val="24"/>
              </w:rPr>
              <w:t>Off</w:t>
            </w:r>
            <w:r>
              <w:rPr>
                <w:rFonts w:ascii="Arial" w:hAnsi="Arial" w:cs="Arial" w:hint="eastAsia"/>
                <w:sz w:val="24"/>
              </w:rPr>
              <w:t>”为“电源模式为</w:t>
            </w:r>
            <w:r>
              <w:rPr>
                <w:rFonts w:ascii="Arial" w:hAnsi="Arial" w:cs="Arial" w:hint="eastAsia"/>
                <w:sz w:val="24"/>
              </w:rPr>
              <w:t>Off</w:t>
            </w:r>
            <w:r>
              <w:rPr>
                <w:rFonts w:ascii="Arial" w:hAnsi="Arial" w:cs="Arial" w:hint="eastAsia"/>
                <w:sz w:val="24"/>
              </w:rPr>
              <w:t>”；</w:t>
            </w:r>
          </w:p>
          <w:p w:rsidR="00CA79F4" w:rsidRDefault="008F2BF9">
            <w:pPr>
              <w:numPr>
                <w:ilvl w:val="0"/>
                <w:numId w:val="21"/>
              </w:numPr>
              <w:spacing w:line="360" w:lineRule="auto"/>
              <w:rPr>
                <w:rFonts w:ascii="Arial" w:hAnsi="Arial" w:cs="Arial"/>
                <w:sz w:val="24"/>
              </w:rPr>
            </w:pPr>
            <w:r>
              <w:rPr>
                <w:rFonts w:ascii="Arial" w:hAnsi="Arial" w:cs="Arial" w:hint="eastAsia"/>
                <w:sz w:val="24"/>
              </w:rPr>
              <w:t>第</w:t>
            </w:r>
            <w:r>
              <w:rPr>
                <w:rFonts w:ascii="Arial" w:hAnsi="Arial" w:cs="Arial" w:hint="eastAsia"/>
                <w:sz w:val="24"/>
              </w:rPr>
              <w:t>3.2.3</w:t>
            </w:r>
            <w:r>
              <w:rPr>
                <w:rFonts w:ascii="Arial" w:hAnsi="Arial" w:cs="Arial" w:hint="eastAsia"/>
                <w:sz w:val="24"/>
              </w:rPr>
              <w:t>章节：更改“发动机转速”为“电机转速”；</w:t>
            </w:r>
          </w:p>
          <w:p w:rsidR="00CA79F4" w:rsidRDefault="008F2BF9">
            <w:pPr>
              <w:numPr>
                <w:ilvl w:val="0"/>
                <w:numId w:val="21"/>
              </w:numPr>
              <w:spacing w:line="360" w:lineRule="auto"/>
              <w:rPr>
                <w:rFonts w:ascii="Arial" w:hAnsi="Arial" w:cs="Arial"/>
                <w:sz w:val="24"/>
              </w:rPr>
            </w:pPr>
            <w:r>
              <w:rPr>
                <w:rFonts w:ascii="Arial" w:hAnsi="Arial" w:cs="Arial" w:hint="eastAsia"/>
                <w:sz w:val="24"/>
              </w:rPr>
              <w:t>第</w:t>
            </w:r>
            <w:r>
              <w:rPr>
                <w:rFonts w:ascii="Arial" w:hAnsi="Arial" w:cs="Arial" w:hint="eastAsia"/>
                <w:sz w:val="24"/>
              </w:rPr>
              <w:t>8.9.3</w:t>
            </w:r>
            <w:r>
              <w:rPr>
                <w:rFonts w:ascii="Arial" w:hAnsi="Arial" w:cs="Arial" w:hint="eastAsia"/>
                <w:sz w:val="24"/>
              </w:rPr>
              <w:t>章节：更改“发动机不运行”为“电机不运行”；</w:t>
            </w:r>
          </w:p>
          <w:p w:rsidR="00CA79F4" w:rsidRDefault="008F2BF9">
            <w:pPr>
              <w:numPr>
                <w:ilvl w:val="0"/>
                <w:numId w:val="21"/>
              </w:numPr>
              <w:spacing w:line="360" w:lineRule="auto"/>
              <w:rPr>
                <w:rFonts w:ascii="Arial" w:hAnsi="Arial" w:cs="Arial"/>
                <w:sz w:val="24"/>
              </w:rPr>
            </w:pPr>
            <w:r>
              <w:rPr>
                <w:rFonts w:ascii="Arial" w:hAnsi="Arial" w:cs="Arial" w:hint="eastAsia"/>
                <w:sz w:val="24"/>
              </w:rPr>
              <w:t>附录</w:t>
            </w:r>
            <w:r>
              <w:rPr>
                <w:rFonts w:ascii="Arial" w:hAnsi="Arial" w:cs="Arial" w:hint="eastAsia"/>
                <w:sz w:val="24"/>
              </w:rPr>
              <w:t>C</w:t>
            </w:r>
            <w:r>
              <w:rPr>
                <w:rFonts w:ascii="Arial" w:hAnsi="Arial" w:cs="Arial" w:hint="eastAsia"/>
                <w:sz w:val="24"/>
              </w:rPr>
              <w:t>：按电动车网络拓扑更新了通用</w:t>
            </w:r>
            <w:r>
              <w:rPr>
                <w:rFonts w:ascii="Arial" w:hAnsi="Arial" w:cs="Arial" w:hint="eastAsia"/>
                <w:sz w:val="24"/>
              </w:rPr>
              <w:t>DTC</w:t>
            </w:r>
            <w:r>
              <w:rPr>
                <w:rFonts w:ascii="Arial" w:hAnsi="Arial" w:cs="Arial" w:hint="eastAsia"/>
                <w:sz w:val="24"/>
              </w:rPr>
              <w:t>列表。</w:t>
            </w:r>
          </w:p>
        </w:tc>
        <w:tc>
          <w:tcPr>
            <w:tcW w:w="1720" w:type="dxa"/>
            <w:vAlign w:val="center"/>
          </w:tcPr>
          <w:p w:rsidR="00CA79F4" w:rsidRDefault="008F2BF9">
            <w:pPr>
              <w:spacing w:line="360" w:lineRule="auto"/>
              <w:ind w:firstLineChars="50" w:firstLine="120"/>
              <w:rPr>
                <w:rFonts w:ascii="Arial" w:hAnsi="Arial" w:cs="Arial"/>
                <w:sz w:val="24"/>
              </w:rPr>
            </w:pPr>
            <w:r>
              <w:rPr>
                <w:rFonts w:ascii="Arial" w:hAnsi="Arial" w:cs="Arial" w:hint="eastAsia"/>
                <w:sz w:val="24"/>
              </w:rPr>
              <w:t>2018-11-27</w:t>
            </w:r>
          </w:p>
        </w:tc>
        <w:tc>
          <w:tcPr>
            <w:tcW w:w="1517" w:type="dxa"/>
            <w:vAlign w:val="center"/>
          </w:tcPr>
          <w:p w:rsidR="00CA79F4" w:rsidRDefault="008F2BF9">
            <w:pPr>
              <w:spacing w:line="360" w:lineRule="auto"/>
              <w:ind w:firstLineChars="150" w:firstLine="360"/>
              <w:rPr>
                <w:rFonts w:ascii="Arial" w:hAnsi="Arial" w:cs="Arial"/>
                <w:sz w:val="24"/>
              </w:rPr>
            </w:pPr>
            <w:r>
              <w:rPr>
                <w:rFonts w:ascii="Arial" w:hAnsi="Arial" w:cs="Arial" w:hint="eastAsia"/>
                <w:sz w:val="24"/>
              </w:rPr>
              <w:t>孟令玉</w:t>
            </w:r>
          </w:p>
        </w:tc>
      </w:tr>
      <w:tr w:rsidR="001E1641">
        <w:trPr>
          <w:trHeight w:val="70"/>
          <w:jc w:val="center"/>
        </w:trPr>
        <w:tc>
          <w:tcPr>
            <w:tcW w:w="1090" w:type="dxa"/>
            <w:vAlign w:val="center"/>
          </w:tcPr>
          <w:p w:rsidR="001E1641" w:rsidRDefault="001E1641" w:rsidP="00577314">
            <w:pPr>
              <w:spacing w:line="360" w:lineRule="auto"/>
              <w:jc w:val="center"/>
              <w:rPr>
                <w:rFonts w:ascii="Arial" w:hAnsi="Arial" w:cs="Arial"/>
                <w:sz w:val="24"/>
              </w:rPr>
            </w:pPr>
            <w:r>
              <w:rPr>
                <w:rFonts w:ascii="Arial" w:hAnsi="Arial" w:cs="Arial" w:hint="eastAsia"/>
                <w:sz w:val="24"/>
              </w:rPr>
              <w:t>1</w:t>
            </w:r>
            <w:r>
              <w:rPr>
                <w:rFonts w:ascii="Arial" w:hAnsi="Arial" w:cs="Arial"/>
                <w:sz w:val="24"/>
              </w:rPr>
              <w:t>.</w:t>
            </w:r>
            <w:r>
              <w:rPr>
                <w:rFonts w:ascii="Arial" w:hAnsi="Arial" w:cs="Arial" w:hint="eastAsia"/>
                <w:sz w:val="24"/>
              </w:rPr>
              <w:t>2</w:t>
            </w:r>
          </w:p>
        </w:tc>
        <w:tc>
          <w:tcPr>
            <w:tcW w:w="4201" w:type="dxa"/>
            <w:vAlign w:val="center"/>
          </w:tcPr>
          <w:p w:rsidR="001E1641" w:rsidRDefault="001E1641" w:rsidP="00577314">
            <w:pPr>
              <w:spacing w:line="360" w:lineRule="auto"/>
              <w:rPr>
                <w:rFonts w:ascii="Arial" w:hAnsi="Arial" w:cs="Arial"/>
                <w:sz w:val="24"/>
              </w:rPr>
            </w:pPr>
            <w:r>
              <w:rPr>
                <w:rFonts w:ascii="Arial" w:hAnsi="Arial" w:cs="Arial" w:hint="eastAsia"/>
                <w:sz w:val="24"/>
              </w:rPr>
              <w:t>增加</w:t>
            </w:r>
            <w:r>
              <w:rPr>
                <w:rFonts w:ascii="Arial" w:hAnsi="Arial" w:cs="Arial" w:hint="eastAsia"/>
                <w:sz w:val="24"/>
              </w:rPr>
              <w:t>OBD</w:t>
            </w:r>
            <w:r>
              <w:rPr>
                <w:rFonts w:ascii="Arial" w:hAnsi="Arial" w:cs="Arial" w:hint="eastAsia"/>
                <w:sz w:val="24"/>
              </w:rPr>
              <w:t>服务读取</w:t>
            </w:r>
            <w:r>
              <w:rPr>
                <w:rFonts w:ascii="Arial" w:hAnsi="Arial" w:cs="Arial" w:hint="eastAsia"/>
                <w:sz w:val="24"/>
              </w:rPr>
              <w:t>VIN</w:t>
            </w:r>
            <w:r w:rsidR="00BB2FE6">
              <w:rPr>
                <w:rFonts w:ascii="Arial" w:hAnsi="Arial" w:cs="Arial" w:hint="eastAsia"/>
                <w:sz w:val="24"/>
              </w:rPr>
              <w:t>，用于车管所上牌照使用</w:t>
            </w:r>
          </w:p>
        </w:tc>
        <w:tc>
          <w:tcPr>
            <w:tcW w:w="1720" w:type="dxa"/>
            <w:vAlign w:val="center"/>
          </w:tcPr>
          <w:p w:rsidR="001E1641" w:rsidRDefault="001E1641" w:rsidP="001A70F7">
            <w:pPr>
              <w:spacing w:line="360" w:lineRule="auto"/>
              <w:rPr>
                <w:rFonts w:ascii="Arial" w:hAnsi="Arial" w:cs="Arial"/>
                <w:sz w:val="24"/>
              </w:rPr>
            </w:pPr>
            <w:r>
              <w:rPr>
                <w:rFonts w:ascii="Arial" w:hAnsi="Arial" w:cs="Arial" w:hint="eastAsia"/>
                <w:sz w:val="24"/>
              </w:rPr>
              <w:t>201</w:t>
            </w:r>
            <w:r w:rsidR="001A70F7">
              <w:rPr>
                <w:rFonts w:ascii="Arial" w:hAnsi="Arial" w:cs="Arial" w:hint="eastAsia"/>
                <w:sz w:val="24"/>
              </w:rPr>
              <w:t>9</w:t>
            </w:r>
            <w:r>
              <w:rPr>
                <w:rFonts w:ascii="Arial" w:hAnsi="Arial" w:cs="Arial"/>
                <w:sz w:val="24"/>
              </w:rPr>
              <w:t>-</w:t>
            </w:r>
            <w:r w:rsidR="001A70F7">
              <w:rPr>
                <w:rFonts w:ascii="Arial" w:hAnsi="Arial" w:cs="Arial" w:hint="eastAsia"/>
                <w:sz w:val="24"/>
              </w:rPr>
              <w:t>5</w:t>
            </w:r>
            <w:r>
              <w:rPr>
                <w:rFonts w:ascii="Arial" w:hAnsi="Arial" w:cs="Arial"/>
                <w:sz w:val="24"/>
              </w:rPr>
              <w:t>-</w:t>
            </w:r>
            <w:r w:rsidR="001A70F7">
              <w:rPr>
                <w:rFonts w:ascii="Arial" w:hAnsi="Arial" w:cs="Arial" w:hint="eastAsia"/>
                <w:sz w:val="24"/>
              </w:rPr>
              <w:t>16</w:t>
            </w:r>
          </w:p>
        </w:tc>
        <w:tc>
          <w:tcPr>
            <w:tcW w:w="1517" w:type="dxa"/>
            <w:vAlign w:val="center"/>
          </w:tcPr>
          <w:p w:rsidR="001E1641" w:rsidRDefault="001E1641" w:rsidP="00577314">
            <w:pPr>
              <w:spacing w:line="360" w:lineRule="auto"/>
              <w:ind w:firstLineChars="150" w:firstLine="360"/>
              <w:rPr>
                <w:rFonts w:ascii="Arial" w:hAnsi="Arial" w:cs="Arial"/>
                <w:sz w:val="24"/>
              </w:rPr>
            </w:pPr>
            <w:r>
              <w:rPr>
                <w:rFonts w:ascii="Arial" w:hAnsi="Arial" w:cs="Arial" w:hint="eastAsia"/>
                <w:sz w:val="24"/>
              </w:rPr>
              <w:t>盛晴</w:t>
            </w:r>
          </w:p>
        </w:tc>
      </w:tr>
      <w:tr w:rsidR="001E1641">
        <w:trPr>
          <w:trHeight w:val="70"/>
          <w:jc w:val="center"/>
        </w:trPr>
        <w:tc>
          <w:tcPr>
            <w:tcW w:w="1090" w:type="dxa"/>
            <w:vAlign w:val="center"/>
          </w:tcPr>
          <w:p w:rsidR="001E1641" w:rsidRDefault="001E1641">
            <w:pPr>
              <w:spacing w:line="360" w:lineRule="auto"/>
              <w:jc w:val="center"/>
              <w:rPr>
                <w:rFonts w:ascii="Arial" w:hAnsi="Arial" w:cs="Arial"/>
                <w:sz w:val="24"/>
              </w:rPr>
            </w:pPr>
          </w:p>
        </w:tc>
        <w:tc>
          <w:tcPr>
            <w:tcW w:w="4201" w:type="dxa"/>
            <w:vAlign w:val="center"/>
          </w:tcPr>
          <w:p w:rsidR="001E1641" w:rsidRDefault="001E1641">
            <w:pPr>
              <w:spacing w:line="360" w:lineRule="auto"/>
              <w:rPr>
                <w:rFonts w:ascii="Arial" w:hAnsi="Arial" w:cs="Arial"/>
                <w:sz w:val="24"/>
              </w:rPr>
            </w:pPr>
          </w:p>
        </w:tc>
        <w:tc>
          <w:tcPr>
            <w:tcW w:w="1720" w:type="dxa"/>
            <w:vAlign w:val="center"/>
          </w:tcPr>
          <w:p w:rsidR="001E1641" w:rsidRDefault="001E1641">
            <w:pPr>
              <w:spacing w:line="360" w:lineRule="auto"/>
              <w:rPr>
                <w:rFonts w:ascii="Arial" w:hAnsi="Arial" w:cs="Arial"/>
                <w:sz w:val="24"/>
              </w:rPr>
            </w:pPr>
          </w:p>
        </w:tc>
        <w:tc>
          <w:tcPr>
            <w:tcW w:w="1517" w:type="dxa"/>
            <w:vAlign w:val="center"/>
          </w:tcPr>
          <w:p w:rsidR="001E1641" w:rsidRDefault="001E1641">
            <w:pPr>
              <w:spacing w:line="360" w:lineRule="auto"/>
              <w:rPr>
                <w:rFonts w:ascii="Arial" w:hAnsi="Arial" w:cs="Arial"/>
                <w:sz w:val="24"/>
              </w:rPr>
            </w:pPr>
          </w:p>
        </w:tc>
      </w:tr>
      <w:tr w:rsidR="001E1641">
        <w:trPr>
          <w:trHeight w:val="70"/>
          <w:jc w:val="center"/>
        </w:trPr>
        <w:tc>
          <w:tcPr>
            <w:tcW w:w="1090" w:type="dxa"/>
            <w:vAlign w:val="center"/>
          </w:tcPr>
          <w:p w:rsidR="001E1641" w:rsidRDefault="001E1641">
            <w:pPr>
              <w:spacing w:line="360" w:lineRule="auto"/>
              <w:rPr>
                <w:rFonts w:ascii="Arial" w:hAnsi="Arial" w:cs="Arial"/>
                <w:sz w:val="24"/>
              </w:rPr>
            </w:pPr>
          </w:p>
        </w:tc>
        <w:tc>
          <w:tcPr>
            <w:tcW w:w="4201" w:type="dxa"/>
            <w:vAlign w:val="center"/>
          </w:tcPr>
          <w:p w:rsidR="001E1641" w:rsidRDefault="001E1641">
            <w:pPr>
              <w:spacing w:line="360" w:lineRule="auto"/>
              <w:rPr>
                <w:rFonts w:ascii="Arial" w:hAnsi="Arial" w:cs="Arial"/>
                <w:sz w:val="24"/>
              </w:rPr>
            </w:pPr>
          </w:p>
        </w:tc>
        <w:tc>
          <w:tcPr>
            <w:tcW w:w="1720" w:type="dxa"/>
            <w:vAlign w:val="center"/>
          </w:tcPr>
          <w:p w:rsidR="001E1641" w:rsidRDefault="001E1641">
            <w:pPr>
              <w:spacing w:line="360" w:lineRule="auto"/>
              <w:rPr>
                <w:rFonts w:ascii="Arial" w:hAnsi="Arial" w:cs="Arial"/>
                <w:sz w:val="24"/>
              </w:rPr>
            </w:pPr>
          </w:p>
        </w:tc>
        <w:tc>
          <w:tcPr>
            <w:tcW w:w="1517" w:type="dxa"/>
            <w:vAlign w:val="center"/>
          </w:tcPr>
          <w:p w:rsidR="001E1641" w:rsidRDefault="001E1641">
            <w:pPr>
              <w:spacing w:line="360" w:lineRule="auto"/>
              <w:rPr>
                <w:rFonts w:ascii="Arial" w:hAnsi="Arial" w:cs="Arial"/>
                <w:sz w:val="24"/>
              </w:rPr>
            </w:pPr>
          </w:p>
        </w:tc>
      </w:tr>
      <w:tr w:rsidR="001E1641">
        <w:trPr>
          <w:trHeight w:val="70"/>
          <w:jc w:val="center"/>
        </w:trPr>
        <w:tc>
          <w:tcPr>
            <w:tcW w:w="1090" w:type="dxa"/>
            <w:vAlign w:val="center"/>
          </w:tcPr>
          <w:p w:rsidR="001E1641" w:rsidRDefault="001E1641">
            <w:pPr>
              <w:spacing w:line="360" w:lineRule="auto"/>
              <w:rPr>
                <w:rFonts w:ascii="Arial" w:hAnsi="Arial" w:cs="Arial"/>
                <w:sz w:val="24"/>
              </w:rPr>
            </w:pPr>
          </w:p>
        </w:tc>
        <w:tc>
          <w:tcPr>
            <w:tcW w:w="4201" w:type="dxa"/>
            <w:vAlign w:val="center"/>
          </w:tcPr>
          <w:p w:rsidR="001E1641" w:rsidRDefault="001E1641">
            <w:pPr>
              <w:spacing w:line="360" w:lineRule="auto"/>
              <w:rPr>
                <w:rFonts w:ascii="Arial" w:hAnsi="Arial" w:cs="Arial"/>
                <w:sz w:val="24"/>
              </w:rPr>
            </w:pPr>
          </w:p>
        </w:tc>
        <w:tc>
          <w:tcPr>
            <w:tcW w:w="1720" w:type="dxa"/>
            <w:vAlign w:val="center"/>
          </w:tcPr>
          <w:p w:rsidR="001E1641" w:rsidRDefault="001E1641">
            <w:pPr>
              <w:spacing w:line="360" w:lineRule="auto"/>
              <w:rPr>
                <w:rFonts w:ascii="Arial" w:hAnsi="Arial" w:cs="Arial"/>
                <w:sz w:val="24"/>
              </w:rPr>
            </w:pPr>
          </w:p>
        </w:tc>
        <w:tc>
          <w:tcPr>
            <w:tcW w:w="1517" w:type="dxa"/>
            <w:vAlign w:val="center"/>
          </w:tcPr>
          <w:p w:rsidR="001E1641" w:rsidRDefault="001E1641">
            <w:pPr>
              <w:spacing w:line="360" w:lineRule="auto"/>
              <w:rPr>
                <w:rFonts w:ascii="Arial" w:hAnsi="Arial" w:cs="Arial"/>
                <w:sz w:val="24"/>
              </w:rPr>
            </w:pPr>
          </w:p>
        </w:tc>
      </w:tr>
      <w:tr w:rsidR="001E1641">
        <w:trPr>
          <w:trHeight w:val="70"/>
          <w:jc w:val="center"/>
        </w:trPr>
        <w:tc>
          <w:tcPr>
            <w:tcW w:w="1090" w:type="dxa"/>
            <w:vAlign w:val="center"/>
          </w:tcPr>
          <w:p w:rsidR="001E1641" w:rsidRDefault="001E1641">
            <w:pPr>
              <w:spacing w:line="360" w:lineRule="auto"/>
              <w:rPr>
                <w:rFonts w:ascii="Arial" w:hAnsi="Arial" w:cs="Arial"/>
                <w:sz w:val="24"/>
              </w:rPr>
            </w:pPr>
          </w:p>
        </w:tc>
        <w:tc>
          <w:tcPr>
            <w:tcW w:w="4201" w:type="dxa"/>
            <w:vAlign w:val="center"/>
          </w:tcPr>
          <w:p w:rsidR="001E1641" w:rsidRDefault="001E1641">
            <w:pPr>
              <w:spacing w:line="360" w:lineRule="auto"/>
              <w:rPr>
                <w:rFonts w:ascii="Arial" w:hAnsi="Arial" w:cs="Arial"/>
                <w:sz w:val="24"/>
              </w:rPr>
            </w:pPr>
          </w:p>
        </w:tc>
        <w:tc>
          <w:tcPr>
            <w:tcW w:w="1720" w:type="dxa"/>
            <w:vAlign w:val="center"/>
          </w:tcPr>
          <w:p w:rsidR="001E1641" w:rsidRDefault="001E1641">
            <w:pPr>
              <w:spacing w:line="360" w:lineRule="auto"/>
              <w:rPr>
                <w:rFonts w:ascii="Arial" w:hAnsi="Arial" w:cs="Arial"/>
                <w:sz w:val="24"/>
              </w:rPr>
            </w:pPr>
          </w:p>
        </w:tc>
        <w:tc>
          <w:tcPr>
            <w:tcW w:w="1517" w:type="dxa"/>
            <w:vAlign w:val="center"/>
          </w:tcPr>
          <w:p w:rsidR="001E1641" w:rsidRDefault="001E1641">
            <w:pPr>
              <w:spacing w:line="360" w:lineRule="auto"/>
              <w:rPr>
                <w:rFonts w:ascii="Arial" w:hAnsi="Arial" w:cs="Arial"/>
                <w:sz w:val="24"/>
              </w:rPr>
            </w:pPr>
          </w:p>
        </w:tc>
      </w:tr>
      <w:tr w:rsidR="001E1641">
        <w:trPr>
          <w:trHeight w:val="70"/>
          <w:jc w:val="center"/>
        </w:trPr>
        <w:tc>
          <w:tcPr>
            <w:tcW w:w="1090" w:type="dxa"/>
            <w:vAlign w:val="center"/>
          </w:tcPr>
          <w:p w:rsidR="001E1641" w:rsidRDefault="001E1641">
            <w:pPr>
              <w:spacing w:line="360" w:lineRule="auto"/>
              <w:rPr>
                <w:rFonts w:ascii="Arial" w:hAnsi="Arial" w:cs="Arial"/>
                <w:sz w:val="24"/>
              </w:rPr>
            </w:pPr>
          </w:p>
        </w:tc>
        <w:tc>
          <w:tcPr>
            <w:tcW w:w="4201" w:type="dxa"/>
            <w:vAlign w:val="center"/>
          </w:tcPr>
          <w:p w:rsidR="001E1641" w:rsidRDefault="001E1641">
            <w:pPr>
              <w:spacing w:line="360" w:lineRule="auto"/>
              <w:rPr>
                <w:rFonts w:ascii="Arial" w:hAnsi="Arial" w:cs="Arial"/>
                <w:sz w:val="24"/>
              </w:rPr>
            </w:pPr>
          </w:p>
        </w:tc>
        <w:tc>
          <w:tcPr>
            <w:tcW w:w="1720" w:type="dxa"/>
            <w:vAlign w:val="center"/>
          </w:tcPr>
          <w:p w:rsidR="001E1641" w:rsidRDefault="001E1641">
            <w:pPr>
              <w:spacing w:line="360" w:lineRule="auto"/>
              <w:rPr>
                <w:rFonts w:ascii="Arial" w:hAnsi="Arial" w:cs="Arial"/>
                <w:sz w:val="24"/>
              </w:rPr>
            </w:pPr>
          </w:p>
        </w:tc>
        <w:tc>
          <w:tcPr>
            <w:tcW w:w="1517" w:type="dxa"/>
            <w:vAlign w:val="center"/>
          </w:tcPr>
          <w:p w:rsidR="001E1641" w:rsidRDefault="001E1641">
            <w:pPr>
              <w:spacing w:line="360" w:lineRule="auto"/>
              <w:rPr>
                <w:rFonts w:ascii="Arial" w:hAnsi="Arial" w:cs="Arial"/>
                <w:sz w:val="24"/>
              </w:rPr>
            </w:pPr>
          </w:p>
        </w:tc>
      </w:tr>
      <w:tr w:rsidR="001E1641">
        <w:trPr>
          <w:trHeight w:val="70"/>
          <w:jc w:val="center"/>
        </w:trPr>
        <w:tc>
          <w:tcPr>
            <w:tcW w:w="1090" w:type="dxa"/>
            <w:vAlign w:val="center"/>
          </w:tcPr>
          <w:p w:rsidR="001E1641" w:rsidRDefault="001E1641">
            <w:pPr>
              <w:spacing w:line="360" w:lineRule="auto"/>
              <w:rPr>
                <w:rFonts w:ascii="Arial" w:hAnsi="Arial" w:cs="Arial"/>
                <w:sz w:val="24"/>
              </w:rPr>
            </w:pPr>
          </w:p>
        </w:tc>
        <w:tc>
          <w:tcPr>
            <w:tcW w:w="4201" w:type="dxa"/>
            <w:vAlign w:val="center"/>
          </w:tcPr>
          <w:p w:rsidR="001E1641" w:rsidRDefault="001E1641">
            <w:pPr>
              <w:spacing w:line="360" w:lineRule="auto"/>
              <w:rPr>
                <w:rFonts w:ascii="Arial" w:hAnsi="Arial" w:cs="Arial"/>
                <w:sz w:val="24"/>
              </w:rPr>
            </w:pPr>
          </w:p>
        </w:tc>
        <w:tc>
          <w:tcPr>
            <w:tcW w:w="1720" w:type="dxa"/>
            <w:vAlign w:val="center"/>
          </w:tcPr>
          <w:p w:rsidR="001E1641" w:rsidRDefault="001E1641">
            <w:pPr>
              <w:spacing w:line="360" w:lineRule="auto"/>
              <w:rPr>
                <w:rFonts w:ascii="Arial" w:hAnsi="Arial" w:cs="Arial"/>
                <w:sz w:val="24"/>
              </w:rPr>
            </w:pPr>
          </w:p>
        </w:tc>
        <w:tc>
          <w:tcPr>
            <w:tcW w:w="1517" w:type="dxa"/>
            <w:vAlign w:val="center"/>
          </w:tcPr>
          <w:p w:rsidR="001E1641" w:rsidRDefault="001E1641">
            <w:pPr>
              <w:spacing w:line="360" w:lineRule="auto"/>
              <w:rPr>
                <w:rFonts w:ascii="Arial" w:hAnsi="Arial" w:cs="Arial"/>
                <w:sz w:val="24"/>
              </w:rPr>
            </w:pPr>
          </w:p>
        </w:tc>
      </w:tr>
      <w:tr w:rsidR="001E1641">
        <w:trPr>
          <w:trHeight w:val="70"/>
          <w:jc w:val="center"/>
        </w:trPr>
        <w:tc>
          <w:tcPr>
            <w:tcW w:w="1090" w:type="dxa"/>
            <w:vAlign w:val="center"/>
          </w:tcPr>
          <w:p w:rsidR="001E1641" w:rsidRDefault="001E1641">
            <w:pPr>
              <w:spacing w:line="360" w:lineRule="auto"/>
              <w:rPr>
                <w:rFonts w:ascii="Arial" w:hAnsi="Arial" w:cs="Arial"/>
                <w:sz w:val="24"/>
              </w:rPr>
            </w:pPr>
          </w:p>
        </w:tc>
        <w:tc>
          <w:tcPr>
            <w:tcW w:w="4201" w:type="dxa"/>
            <w:vAlign w:val="center"/>
          </w:tcPr>
          <w:p w:rsidR="001E1641" w:rsidRDefault="001E1641">
            <w:pPr>
              <w:spacing w:line="360" w:lineRule="auto"/>
              <w:rPr>
                <w:rFonts w:ascii="Arial" w:hAnsi="Arial" w:cs="Arial"/>
                <w:sz w:val="24"/>
              </w:rPr>
            </w:pPr>
          </w:p>
        </w:tc>
        <w:tc>
          <w:tcPr>
            <w:tcW w:w="1720" w:type="dxa"/>
            <w:vAlign w:val="center"/>
          </w:tcPr>
          <w:p w:rsidR="001E1641" w:rsidRDefault="001E1641">
            <w:pPr>
              <w:spacing w:line="360" w:lineRule="auto"/>
              <w:rPr>
                <w:rFonts w:ascii="Arial" w:hAnsi="Arial" w:cs="Arial"/>
                <w:sz w:val="24"/>
              </w:rPr>
            </w:pPr>
          </w:p>
        </w:tc>
        <w:tc>
          <w:tcPr>
            <w:tcW w:w="1517" w:type="dxa"/>
            <w:vAlign w:val="center"/>
          </w:tcPr>
          <w:p w:rsidR="001E1641" w:rsidRDefault="001E1641">
            <w:pPr>
              <w:spacing w:line="360" w:lineRule="auto"/>
              <w:rPr>
                <w:rFonts w:ascii="Arial" w:hAnsi="Arial" w:cs="Arial"/>
                <w:sz w:val="24"/>
              </w:rPr>
            </w:pPr>
          </w:p>
        </w:tc>
      </w:tr>
    </w:tbl>
    <w:p w:rsidR="00CA79F4" w:rsidRDefault="00CA79F4">
      <w:pPr>
        <w:spacing w:line="360" w:lineRule="auto"/>
        <w:rPr>
          <w:rFonts w:ascii="Arial" w:hAnsi="Arial" w:cs="Arial"/>
          <w:sz w:val="24"/>
        </w:rPr>
      </w:pPr>
    </w:p>
    <w:p w:rsidR="00CA79F4" w:rsidRDefault="008F2BF9">
      <w:pPr>
        <w:spacing w:line="360" w:lineRule="auto"/>
        <w:jc w:val="center"/>
        <w:rPr>
          <w:rFonts w:ascii="Arial" w:hAnsi="Arial" w:cs="Arial"/>
          <w:b/>
          <w:sz w:val="32"/>
          <w:szCs w:val="32"/>
        </w:rPr>
      </w:pPr>
      <w:bookmarkStart w:id="0" w:name="_Toc533583864"/>
      <w:r>
        <w:rPr>
          <w:rFonts w:ascii="Arial" w:hAnsi="Arial" w:cs="Arial"/>
          <w:sz w:val="24"/>
        </w:rPr>
        <w:br w:type="page"/>
      </w:r>
      <w:bookmarkEnd w:id="0"/>
      <w:r>
        <w:rPr>
          <w:rFonts w:ascii="Arial" w:hAnsi="Arial" w:cs="Arial" w:hint="eastAsia"/>
          <w:b/>
          <w:sz w:val="32"/>
          <w:szCs w:val="32"/>
        </w:rPr>
        <w:lastRenderedPageBreak/>
        <w:t>目</w:t>
      </w:r>
      <w:r>
        <w:rPr>
          <w:rFonts w:ascii="Arial" w:hAnsi="Arial" w:cs="Arial"/>
          <w:b/>
          <w:sz w:val="32"/>
          <w:szCs w:val="32"/>
        </w:rPr>
        <w:t xml:space="preserve">  </w:t>
      </w:r>
      <w:r>
        <w:rPr>
          <w:rFonts w:ascii="Arial" w:hAnsi="Arial" w:cs="Arial" w:hint="eastAsia"/>
          <w:b/>
          <w:sz w:val="32"/>
          <w:szCs w:val="32"/>
        </w:rPr>
        <w:t>录</w:t>
      </w:r>
    </w:p>
    <w:bookmarkStart w:id="1" w:name="_GoBack"/>
    <w:bookmarkEnd w:id="1"/>
    <w:p w:rsidR="00A83D55" w:rsidRPr="00BD53C0" w:rsidRDefault="008F2BF9">
      <w:pPr>
        <w:pStyle w:val="10"/>
        <w:tabs>
          <w:tab w:val="left" w:pos="420"/>
          <w:tab w:val="right" w:leader="dot" w:pos="9174"/>
        </w:tabs>
        <w:rPr>
          <w:rFonts w:ascii="Calibri" w:hAnsi="Calibri"/>
          <w:noProof/>
          <w:szCs w:val="22"/>
        </w:rPr>
      </w:pPr>
      <w:r>
        <w:rPr>
          <w:rFonts w:ascii="Arial" w:hAnsi="Arial" w:cs="Arial"/>
          <w:sz w:val="24"/>
        </w:rPr>
        <w:fldChar w:fldCharType="begin"/>
      </w:r>
      <w:r>
        <w:rPr>
          <w:rFonts w:ascii="Arial" w:hAnsi="Arial" w:cs="Arial"/>
          <w:sz w:val="24"/>
        </w:rPr>
        <w:instrText xml:space="preserve"> TOC \o "1-3" \h \z \u </w:instrText>
      </w:r>
      <w:r>
        <w:rPr>
          <w:rFonts w:ascii="Arial" w:hAnsi="Arial" w:cs="Arial"/>
          <w:sz w:val="24"/>
        </w:rPr>
        <w:fldChar w:fldCharType="separate"/>
      </w:r>
      <w:hyperlink w:anchor="_Toc8910651" w:history="1">
        <w:r w:rsidR="00A83D55" w:rsidRPr="00AC127F">
          <w:rPr>
            <w:rStyle w:val="affe"/>
            <w:noProof/>
          </w:rPr>
          <w:t>1</w:t>
        </w:r>
        <w:r w:rsidR="00A83D55" w:rsidRPr="00BD53C0">
          <w:rPr>
            <w:rFonts w:ascii="Calibri" w:hAnsi="Calibri"/>
            <w:noProof/>
            <w:szCs w:val="22"/>
          </w:rPr>
          <w:tab/>
        </w:r>
        <w:r w:rsidR="00A83D55" w:rsidRPr="00AC127F">
          <w:rPr>
            <w:rStyle w:val="affe"/>
            <w:rFonts w:hint="eastAsia"/>
            <w:noProof/>
          </w:rPr>
          <w:t>前言</w:t>
        </w:r>
        <w:r w:rsidR="00A83D55">
          <w:rPr>
            <w:noProof/>
            <w:webHidden/>
          </w:rPr>
          <w:tab/>
        </w:r>
        <w:r w:rsidR="00A83D55">
          <w:rPr>
            <w:noProof/>
            <w:webHidden/>
          </w:rPr>
          <w:fldChar w:fldCharType="begin"/>
        </w:r>
        <w:r w:rsidR="00A83D55">
          <w:rPr>
            <w:noProof/>
            <w:webHidden/>
          </w:rPr>
          <w:instrText xml:space="preserve"> PAGEREF _Toc8910651 \h </w:instrText>
        </w:r>
        <w:r w:rsidR="00A83D55">
          <w:rPr>
            <w:noProof/>
            <w:webHidden/>
          </w:rPr>
        </w:r>
        <w:r w:rsidR="00A83D55">
          <w:rPr>
            <w:noProof/>
            <w:webHidden/>
          </w:rPr>
          <w:fldChar w:fldCharType="separate"/>
        </w:r>
        <w:r w:rsidR="00A83D55">
          <w:rPr>
            <w:noProof/>
            <w:webHidden/>
          </w:rPr>
          <w:t>1</w:t>
        </w:r>
        <w:r w:rsidR="00A83D55">
          <w:rPr>
            <w:noProof/>
            <w:webHidden/>
          </w:rPr>
          <w:fldChar w:fldCharType="end"/>
        </w:r>
      </w:hyperlink>
    </w:p>
    <w:p w:rsidR="00A83D55" w:rsidRPr="00BD53C0" w:rsidRDefault="00A83D55">
      <w:pPr>
        <w:pStyle w:val="25"/>
        <w:tabs>
          <w:tab w:val="left" w:pos="1260"/>
          <w:tab w:val="right" w:leader="dot" w:pos="9174"/>
        </w:tabs>
        <w:rPr>
          <w:rFonts w:ascii="Calibri" w:hAnsi="Calibri"/>
          <w:noProof/>
          <w:szCs w:val="22"/>
        </w:rPr>
      </w:pPr>
      <w:hyperlink w:anchor="_Toc8910652" w:history="1">
        <w:r w:rsidRPr="00AC127F">
          <w:rPr>
            <w:rStyle w:val="affe"/>
            <w:noProof/>
          </w:rPr>
          <w:t>1.1</w:t>
        </w:r>
        <w:r w:rsidRPr="00BD53C0">
          <w:rPr>
            <w:rFonts w:ascii="Calibri" w:hAnsi="Calibri"/>
            <w:noProof/>
            <w:szCs w:val="22"/>
          </w:rPr>
          <w:tab/>
        </w:r>
        <w:r w:rsidRPr="00AC127F">
          <w:rPr>
            <w:rStyle w:val="affe"/>
            <w:rFonts w:hint="eastAsia"/>
            <w:noProof/>
          </w:rPr>
          <w:t>范围</w:t>
        </w:r>
        <w:r>
          <w:rPr>
            <w:noProof/>
            <w:webHidden/>
          </w:rPr>
          <w:tab/>
        </w:r>
        <w:r>
          <w:rPr>
            <w:noProof/>
            <w:webHidden/>
          </w:rPr>
          <w:fldChar w:fldCharType="begin"/>
        </w:r>
        <w:r>
          <w:rPr>
            <w:noProof/>
            <w:webHidden/>
          </w:rPr>
          <w:instrText xml:space="preserve"> PAGEREF _Toc8910652 \h </w:instrText>
        </w:r>
        <w:r>
          <w:rPr>
            <w:noProof/>
            <w:webHidden/>
          </w:rPr>
        </w:r>
        <w:r>
          <w:rPr>
            <w:noProof/>
            <w:webHidden/>
          </w:rPr>
          <w:fldChar w:fldCharType="separate"/>
        </w:r>
        <w:r>
          <w:rPr>
            <w:noProof/>
            <w:webHidden/>
          </w:rPr>
          <w:t>1</w:t>
        </w:r>
        <w:r>
          <w:rPr>
            <w:noProof/>
            <w:webHidden/>
          </w:rPr>
          <w:fldChar w:fldCharType="end"/>
        </w:r>
      </w:hyperlink>
    </w:p>
    <w:p w:rsidR="00A83D55" w:rsidRPr="00BD53C0" w:rsidRDefault="00A83D55">
      <w:pPr>
        <w:pStyle w:val="25"/>
        <w:tabs>
          <w:tab w:val="left" w:pos="1260"/>
          <w:tab w:val="right" w:leader="dot" w:pos="9174"/>
        </w:tabs>
        <w:rPr>
          <w:rFonts w:ascii="Calibri" w:hAnsi="Calibri"/>
          <w:noProof/>
          <w:szCs w:val="22"/>
        </w:rPr>
      </w:pPr>
      <w:hyperlink w:anchor="_Toc8910653" w:history="1">
        <w:r w:rsidRPr="00AC127F">
          <w:rPr>
            <w:rStyle w:val="affe"/>
            <w:noProof/>
          </w:rPr>
          <w:t>1.2</w:t>
        </w:r>
        <w:r w:rsidRPr="00BD53C0">
          <w:rPr>
            <w:rFonts w:ascii="Calibri" w:hAnsi="Calibri"/>
            <w:noProof/>
            <w:szCs w:val="22"/>
          </w:rPr>
          <w:tab/>
        </w:r>
        <w:r w:rsidRPr="00AC127F">
          <w:rPr>
            <w:rStyle w:val="affe"/>
            <w:rFonts w:hint="eastAsia"/>
            <w:noProof/>
          </w:rPr>
          <w:t>规范性引用文档</w:t>
        </w:r>
        <w:r>
          <w:rPr>
            <w:noProof/>
            <w:webHidden/>
          </w:rPr>
          <w:tab/>
        </w:r>
        <w:r>
          <w:rPr>
            <w:noProof/>
            <w:webHidden/>
          </w:rPr>
          <w:fldChar w:fldCharType="begin"/>
        </w:r>
        <w:r>
          <w:rPr>
            <w:noProof/>
            <w:webHidden/>
          </w:rPr>
          <w:instrText xml:space="preserve"> PAGEREF _Toc8910653 \h </w:instrText>
        </w:r>
        <w:r>
          <w:rPr>
            <w:noProof/>
            <w:webHidden/>
          </w:rPr>
        </w:r>
        <w:r>
          <w:rPr>
            <w:noProof/>
            <w:webHidden/>
          </w:rPr>
          <w:fldChar w:fldCharType="separate"/>
        </w:r>
        <w:r>
          <w:rPr>
            <w:noProof/>
            <w:webHidden/>
          </w:rPr>
          <w:t>2</w:t>
        </w:r>
        <w:r>
          <w:rPr>
            <w:noProof/>
            <w:webHidden/>
          </w:rPr>
          <w:fldChar w:fldCharType="end"/>
        </w:r>
      </w:hyperlink>
    </w:p>
    <w:p w:rsidR="00A83D55" w:rsidRPr="00BD53C0" w:rsidRDefault="00A83D55">
      <w:pPr>
        <w:pStyle w:val="25"/>
        <w:tabs>
          <w:tab w:val="left" w:pos="1260"/>
          <w:tab w:val="right" w:leader="dot" w:pos="9174"/>
        </w:tabs>
        <w:rPr>
          <w:rFonts w:ascii="Calibri" w:hAnsi="Calibri"/>
          <w:noProof/>
          <w:szCs w:val="22"/>
        </w:rPr>
      </w:pPr>
      <w:hyperlink w:anchor="_Toc8910654" w:history="1">
        <w:r w:rsidRPr="00AC127F">
          <w:rPr>
            <w:rStyle w:val="affe"/>
            <w:noProof/>
          </w:rPr>
          <w:t>1.3</w:t>
        </w:r>
        <w:r w:rsidRPr="00BD53C0">
          <w:rPr>
            <w:rFonts w:ascii="Calibri" w:hAnsi="Calibri"/>
            <w:noProof/>
            <w:szCs w:val="22"/>
          </w:rPr>
          <w:tab/>
        </w:r>
        <w:r w:rsidRPr="00AC127F">
          <w:rPr>
            <w:rStyle w:val="affe"/>
            <w:rFonts w:hint="eastAsia"/>
            <w:noProof/>
          </w:rPr>
          <w:t>术语和缩写</w:t>
        </w:r>
        <w:r>
          <w:rPr>
            <w:noProof/>
            <w:webHidden/>
          </w:rPr>
          <w:tab/>
        </w:r>
        <w:r>
          <w:rPr>
            <w:noProof/>
            <w:webHidden/>
          </w:rPr>
          <w:fldChar w:fldCharType="begin"/>
        </w:r>
        <w:r>
          <w:rPr>
            <w:noProof/>
            <w:webHidden/>
          </w:rPr>
          <w:instrText xml:space="preserve"> PAGEREF _Toc8910654 \h </w:instrText>
        </w:r>
        <w:r>
          <w:rPr>
            <w:noProof/>
            <w:webHidden/>
          </w:rPr>
        </w:r>
        <w:r>
          <w:rPr>
            <w:noProof/>
            <w:webHidden/>
          </w:rPr>
          <w:fldChar w:fldCharType="separate"/>
        </w:r>
        <w:r>
          <w:rPr>
            <w:noProof/>
            <w:webHidden/>
          </w:rPr>
          <w:t>3</w:t>
        </w:r>
        <w:r>
          <w:rPr>
            <w:noProof/>
            <w:webHidden/>
          </w:rPr>
          <w:fldChar w:fldCharType="end"/>
        </w:r>
      </w:hyperlink>
    </w:p>
    <w:p w:rsidR="00A83D55" w:rsidRPr="00BD53C0" w:rsidRDefault="00A83D55">
      <w:pPr>
        <w:pStyle w:val="10"/>
        <w:tabs>
          <w:tab w:val="left" w:pos="420"/>
          <w:tab w:val="right" w:leader="dot" w:pos="9174"/>
        </w:tabs>
        <w:rPr>
          <w:rFonts w:ascii="Calibri" w:hAnsi="Calibri"/>
          <w:noProof/>
          <w:szCs w:val="22"/>
        </w:rPr>
      </w:pPr>
      <w:hyperlink w:anchor="_Toc8910655" w:history="1">
        <w:r w:rsidRPr="00AC127F">
          <w:rPr>
            <w:rStyle w:val="affe"/>
            <w:noProof/>
          </w:rPr>
          <w:t>2</w:t>
        </w:r>
        <w:r w:rsidRPr="00BD53C0">
          <w:rPr>
            <w:rFonts w:ascii="Calibri" w:hAnsi="Calibri"/>
            <w:noProof/>
            <w:szCs w:val="22"/>
          </w:rPr>
          <w:tab/>
        </w:r>
        <w:r w:rsidRPr="00AC127F">
          <w:rPr>
            <w:rStyle w:val="affe"/>
            <w:rFonts w:hint="eastAsia"/>
            <w:noProof/>
          </w:rPr>
          <w:t>需求概要</w:t>
        </w:r>
        <w:r>
          <w:rPr>
            <w:noProof/>
            <w:webHidden/>
          </w:rPr>
          <w:tab/>
        </w:r>
        <w:r>
          <w:rPr>
            <w:noProof/>
            <w:webHidden/>
          </w:rPr>
          <w:fldChar w:fldCharType="begin"/>
        </w:r>
        <w:r>
          <w:rPr>
            <w:noProof/>
            <w:webHidden/>
          </w:rPr>
          <w:instrText xml:space="preserve"> PAGEREF _Toc8910655 \h </w:instrText>
        </w:r>
        <w:r>
          <w:rPr>
            <w:noProof/>
            <w:webHidden/>
          </w:rPr>
        </w:r>
        <w:r>
          <w:rPr>
            <w:noProof/>
            <w:webHidden/>
          </w:rPr>
          <w:fldChar w:fldCharType="separate"/>
        </w:r>
        <w:r>
          <w:rPr>
            <w:noProof/>
            <w:webHidden/>
          </w:rPr>
          <w:t>4</w:t>
        </w:r>
        <w:r>
          <w:rPr>
            <w:noProof/>
            <w:webHidden/>
          </w:rPr>
          <w:fldChar w:fldCharType="end"/>
        </w:r>
      </w:hyperlink>
    </w:p>
    <w:p w:rsidR="00A83D55" w:rsidRPr="00BD53C0" w:rsidRDefault="00A83D55">
      <w:pPr>
        <w:pStyle w:val="25"/>
        <w:tabs>
          <w:tab w:val="left" w:pos="1260"/>
          <w:tab w:val="right" w:leader="dot" w:pos="9174"/>
        </w:tabs>
        <w:rPr>
          <w:rFonts w:ascii="Calibri" w:hAnsi="Calibri"/>
          <w:noProof/>
          <w:szCs w:val="22"/>
        </w:rPr>
      </w:pPr>
      <w:hyperlink w:anchor="_Toc8910656" w:history="1">
        <w:r w:rsidRPr="00AC127F">
          <w:rPr>
            <w:rStyle w:val="affe"/>
            <w:rFonts w:cs="Arial"/>
            <w:noProof/>
          </w:rPr>
          <w:t>2.1</w:t>
        </w:r>
        <w:r w:rsidRPr="00BD53C0">
          <w:rPr>
            <w:rFonts w:ascii="Calibri" w:hAnsi="Calibri"/>
            <w:noProof/>
            <w:szCs w:val="22"/>
          </w:rPr>
          <w:tab/>
        </w:r>
        <w:r w:rsidRPr="00AC127F">
          <w:rPr>
            <w:rStyle w:val="affe"/>
            <w:rFonts w:cs="Arial" w:hint="eastAsia"/>
            <w:noProof/>
          </w:rPr>
          <w:t>诊断功能与实现</w:t>
        </w:r>
        <w:r>
          <w:rPr>
            <w:noProof/>
            <w:webHidden/>
          </w:rPr>
          <w:tab/>
        </w:r>
        <w:r>
          <w:rPr>
            <w:noProof/>
            <w:webHidden/>
          </w:rPr>
          <w:fldChar w:fldCharType="begin"/>
        </w:r>
        <w:r>
          <w:rPr>
            <w:noProof/>
            <w:webHidden/>
          </w:rPr>
          <w:instrText xml:space="preserve"> PAGEREF _Toc8910656 \h </w:instrText>
        </w:r>
        <w:r>
          <w:rPr>
            <w:noProof/>
            <w:webHidden/>
          </w:rPr>
        </w:r>
        <w:r>
          <w:rPr>
            <w:noProof/>
            <w:webHidden/>
          </w:rPr>
          <w:fldChar w:fldCharType="separate"/>
        </w:r>
        <w:r>
          <w:rPr>
            <w:noProof/>
            <w:webHidden/>
          </w:rPr>
          <w:t>4</w:t>
        </w:r>
        <w:r>
          <w:rPr>
            <w:noProof/>
            <w:webHidden/>
          </w:rPr>
          <w:fldChar w:fldCharType="end"/>
        </w:r>
      </w:hyperlink>
    </w:p>
    <w:p w:rsidR="00A83D55" w:rsidRPr="00BD53C0" w:rsidRDefault="00A83D55">
      <w:pPr>
        <w:pStyle w:val="25"/>
        <w:tabs>
          <w:tab w:val="left" w:pos="1260"/>
          <w:tab w:val="right" w:leader="dot" w:pos="9174"/>
        </w:tabs>
        <w:rPr>
          <w:rFonts w:ascii="Calibri" w:hAnsi="Calibri"/>
          <w:noProof/>
          <w:szCs w:val="22"/>
        </w:rPr>
      </w:pPr>
      <w:hyperlink w:anchor="_Toc8910657" w:history="1">
        <w:r w:rsidRPr="00AC127F">
          <w:rPr>
            <w:rStyle w:val="affe"/>
            <w:rFonts w:cs="Arial"/>
            <w:noProof/>
          </w:rPr>
          <w:t>2.2</w:t>
        </w:r>
        <w:r w:rsidRPr="00BD53C0">
          <w:rPr>
            <w:rFonts w:ascii="Calibri" w:hAnsi="Calibri"/>
            <w:noProof/>
            <w:szCs w:val="22"/>
          </w:rPr>
          <w:tab/>
        </w:r>
        <w:r w:rsidRPr="00AC127F">
          <w:rPr>
            <w:rStyle w:val="affe"/>
            <w:rFonts w:cs="Arial" w:hint="eastAsia"/>
            <w:noProof/>
          </w:rPr>
          <w:t>诊断接口</w:t>
        </w:r>
        <w:r>
          <w:rPr>
            <w:noProof/>
            <w:webHidden/>
          </w:rPr>
          <w:tab/>
        </w:r>
        <w:r>
          <w:rPr>
            <w:noProof/>
            <w:webHidden/>
          </w:rPr>
          <w:fldChar w:fldCharType="begin"/>
        </w:r>
        <w:r>
          <w:rPr>
            <w:noProof/>
            <w:webHidden/>
          </w:rPr>
          <w:instrText xml:space="preserve"> PAGEREF _Toc8910657 \h </w:instrText>
        </w:r>
        <w:r>
          <w:rPr>
            <w:noProof/>
            <w:webHidden/>
          </w:rPr>
        </w:r>
        <w:r>
          <w:rPr>
            <w:noProof/>
            <w:webHidden/>
          </w:rPr>
          <w:fldChar w:fldCharType="separate"/>
        </w:r>
        <w:r>
          <w:rPr>
            <w:noProof/>
            <w:webHidden/>
          </w:rPr>
          <w:t>4</w:t>
        </w:r>
        <w:r>
          <w:rPr>
            <w:noProof/>
            <w:webHidden/>
          </w:rPr>
          <w:fldChar w:fldCharType="end"/>
        </w:r>
      </w:hyperlink>
    </w:p>
    <w:p w:rsidR="00A83D55" w:rsidRPr="00BD53C0" w:rsidRDefault="00A83D55">
      <w:pPr>
        <w:pStyle w:val="25"/>
        <w:tabs>
          <w:tab w:val="left" w:pos="1260"/>
          <w:tab w:val="right" w:leader="dot" w:pos="9174"/>
        </w:tabs>
        <w:rPr>
          <w:rFonts w:ascii="Calibri" w:hAnsi="Calibri"/>
          <w:noProof/>
          <w:szCs w:val="22"/>
        </w:rPr>
      </w:pPr>
      <w:hyperlink w:anchor="_Toc8910658" w:history="1">
        <w:r w:rsidRPr="00AC127F">
          <w:rPr>
            <w:rStyle w:val="affe"/>
            <w:rFonts w:cs="Arial"/>
            <w:noProof/>
          </w:rPr>
          <w:t>2.3</w:t>
        </w:r>
        <w:r w:rsidRPr="00BD53C0">
          <w:rPr>
            <w:rFonts w:ascii="Calibri" w:hAnsi="Calibri"/>
            <w:noProof/>
            <w:szCs w:val="22"/>
          </w:rPr>
          <w:tab/>
        </w:r>
        <w:r w:rsidRPr="00AC127F">
          <w:rPr>
            <w:rStyle w:val="affe"/>
            <w:rFonts w:cs="Arial" w:hint="eastAsia"/>
            <w:noProof/>
          </w:rPr>
          <w:t>诊断通信条件</w:t>
        </w:r>
        <w:r>
          <w:rPr>
            <w:noProof/>
            <w:webHidden/>
          </w:rPr>
          <w:tab/>
        </w:r>
        <w:r>
          <w:rPr>
            <w:noProof/>
            <w:webHidden/>
          </w:rPr>
          <w:fldChar w:fldCharType="begin"/>
        </w:r>
        <w:r>
          <w:rPr>
            <w:noProof/>
            <w:webHidden/>
          </w:rPr>
          <w:instrText xml:space="preserve"> PAGEREF _Toc8910658 \h </w:instrText>
        </w:r>
        <w:r>
          <w:rPr>
            <w:noProof/>
            <w:webHidden/>
          </w:rPr>
        </w:r>
        <w:r>
          <w:rPr>
            <w:noProof/>
            <w:webHidden/>
          </w:rPr>
          <w:fldChar w:fldCharType="separate"/>
        </w:r>
        <w:r>
          <w:rPr>
            <w:noProof/>
            <w:webHidden/>
          </w:rPr>
          <w:t>5</w:t>
        </w:r>
        <w:r>
          <w:rPr>
            <w:noProof/>
            <w:webHidden/>
          </w:rPr>
          <w:fldChar w:fldCharType="end"/>
        </w:r>
      </w:hyperlink>
    </w:p>
    <w:p w:rsidR="00A83D55" w:rsidRPr="00BD53C0" w:rsidRDefault="00A83D55">
      <w:pPr>
        <w:pStyle w:val="25"/>
        <w:tabs>
          <w:tab w:val="left" w:pos="1260"/>
          <w:tab w:val="right" w:leader="dot" w:pos="9174"/>
        </w:tabs>
        <w:rPr>
          <w:rFonts w:ascii="Calibri" w:hAnsi="Calibri"/>
          <w:noProof/>
          <w:szCs w:val="22"/>
        </w:rPr>
      </w:pPr>
      <w:hyperlink w:anchor="_Toc8910659" w:history="1">
        <w:r w:rsidRPr="00AC127F">
          <w:rPr>
            <w:rStyle w:val="affe"/>
            <w:rFonts w:cs="Arial"/>
            <w:noProof/>
          </w:rPr>
          <w:t>2.4</w:t>
        </w:r>
        <w:r w:rsidRPr="00BD53C0">
          <w:rPr>
            <w:rFonts w:ascii="Calibri" w:hAnsi="Calibri"/>
            <w:noProof/>
            <w:szCs w:val="22"/>
          </w:rPr>
          <w:tab/>
        </w:r>
        <w:r w:rsidRPr="00AC127F">
          <w:rPr>
            <w:rStyle w:val="affe"/>
            <w:rFonts w:cs="Arial" w:hint="eastAsia"/>
            <w:noProof/>
          </w:rPr>
          <w:t>网关的诊断方式</w:t>
        </w:r>
        <w:r>
          <w:rPr>
            <w:noProof/>
            <w:webHidden/>
          </w:rPr>
          <w:tab/>
        </w:r>
        <w:r>
          <w:rPr>
            <w:noProof/>
            <w:webHidden/>
          </w:rPr>
          <w:fldChar w:fldCharType="begin"/>
        </w:r>
        <w:r>
          <w:rPr>
            <w:noProof/>
            <w:webHidden/>
          </w:rPr>
          <w:instrText xml:space="preserve"> PAGEREF _Toc8910659 \h </w:instrText>
        </w:r>
        <w:r>
          <w:rPr>
            <w:noProof/>
            <w:webHidden/>
          </w:rPr>
        </w:r>
        <w:r>
          <w:rPr>
            <w:noProof/>
            <w:webHidden/>
          </w:rPr>
          <w:fldChar w:fldCharType="separate"/>
        </w:r>
        <w:r>
          <w:rPr>
            <w:noProof/>
            <w:webHidden/>
          </w:rPr>
          <w:t>5</w:t>
        </w:r>
        <w:r>
          <w:rPr>
            <w:noProof/>
            <w:webHidden/>
          </w:rPr>
          <w:fldChar w:fldCharType="end"/>
        </w:r>
      </w:hyperlink>
    </w:p>
    <w:p w:rsidR="00A83D55" w:rsidRPr="00BD53C0" w:rsidRDefault="00A83D55">
      <w:pPr>
        <w:pStyle w:val="10"/>
        <w:tabs>
          <w:tab w:val="left" w:pos="420"/>
          <w:tab w:val="right" w:leader="dot" w:pos="9174"/>
        </w:tabs>
        <w:rPr>
          <w:rFonts w:ascii="Calibri" w:hAnsi="Calibri"/>
          <w:noProof/>
          <w:szCs w:val="22"/>
        </w:rPr>
      </w:pPr>
      <w:hyperlink w:anchor="_Toc8910660" w:history="1">
        <w:r w:rsidRPr="00AC127F">
          <w:rPr>
            <w:rStyle w:val="affe"/>
            <w:noProof/>
          </w:rPr>
          <w:t>3</w:t>
        </w:r>
        <w:r w:rsidRPr="00BD53C0">
          <w:rPr>
            <w:rFonts w:ascii="Calibri" w:hAnsi="Calibri"/>
            <w:noProof/>
            <w:szCs w:val="22"/>
          </w:rPr>
          <w:tab/>
        </w:r>
        <w:r w:rsidRPr="00AC127F">
          <w:rPr>
            <w:rStyle w:val="affe"/>
            <w:rFonts w:hint="eastAsia"/>
            <w:noProof/>
          </w:rPr>
          <w:t>自诊断需求</w:t>
        </w:r>
        <w:r>
          <w:rPr>
            <w:noProof/>
            <w:webHidden/>
          </w:rPr>
          <w:tab/>
        </w:r>
        <w:r>
          <w:rPr>
            <w:noProof/>
            <w:webHidden/>
          </w:rPr>
          <w:fldChar w:fldCharType="begin"/>
        </w:r>
        <w:r>
          <w:rPr>
            <w:noProof/>
            <w:webHidden/>
          </w:rPr>
          <w:instrText xml:space="preserve"> PAGEREF _Toc8910660 \h </w:instrText>
        </w:r>
        <w:r>
          <w:rPr>
            <w:noProof/>
            <w:webHidden/>
          </w:rPr>
        </w:r>
        <w:r>
          <w:rPr>
            <w:noProof/>
            <w:webHidden/>
          </w:rPr>
          <w:fldChar w:fldCharType="separate"/>
        </w:r>
        <w:r>
          <w:rPr>
            <w:noProof/>
            <w:webHidden/>
          </w:rPr>
          <w:t>6</w:t>
        </w:r>
        <w:r>
          <w:rPr>
            <w:noProof/>
            <w:webHidden/>
          </w:rPr>
          <w:fldChar w:fldCharType="end"/>
        </w:r>
      </w:hyperlink>
    </w:p>
    <w:p w:rsidR="00A83D55" w:rsidRPr="00BD53C0" w:rsidRDefault="00A83D55">
      <w:pPr>
        <w:pStyle w:val="25"/>
        <w:tabs>
          <w:tab w:val="left" w:pos="1260"/>
          <w:tab w:val="right" w:leader="dot" w:pos="9174"/>
        </w:tabs>
        <w:rPr>
          <w:rFonts w:ascii="Calibri" w:hAnsi="Calibri"/>
          <w:noProof/>
          <w:szCs w:val="22"/>
        </w:rPr>
      </w:pPr>
      <w:hyperlink w:anchor="_Toc8910661" w:history="1">
        <w:r w:rsidRPr="00AC127F">
          <w:rPr>
            <w:rStyle w:val="affe"/>
            <w:rFonts w:cs="Arial"/>
            <w:noProof/>
          </w:rPr>
          <w:t>3.1</w:t>
        </w:r>
        <w:r w:rsidRPr="00BD53C0">
          <w:rPr>
            <w:rFonts w:ascii="Calibri" w:hAnsi="Calibri"/>
            <w:noProof/>
            <w:szCs w:val="22"/>
          </w:rPr>
          <w:tab/>
        </w:r>
        <w:r w:rsidRPr="00AC127F">
          <w:rPr>
            <w:rStyle w:val="affe"/>
            <w:rFonts w:cs="Arial" w:hint="eastAsia"/>
            <w:noProof/>
          </w:rPr>
          <w:t>故障自诊断范围</w:t>
        </w:r>
        <w:r>
          <w:rPr>
            <w:noProof/>
            <w:webHidden/>
          </w:rPr>
          <w:tab/>
        </w:r>
        <w:r>
          <w:rPr>
            <w:noProof/>
            <w:webHidden/>
          </w:rPr>
          <w:fldChar w:fldCharType="begin"/>
        </w:r>
        <w:r>
          <w:rPr>
            <w:noProof/>
            <w:webHidden/>
          </w:rPr>
          <w:instrText xml:space="preserve"> PAGEREF _Toc8910661 \h </w:instrText>
        </w:r>
        <w:r>
          <w:rPr>
            <w:noProof/>
            <w:webHidden/>
          </w:rPr>
        </w:r>
        <w:r>
          <w:rPr>
            <w:noProof/>
            <w:webHidden/>
          </w:rPr>
          <w:fldChar w:fldCharType="separate"/>
        </w:r>
        <w:r>
          <w:rPr>
            <w:noProof/>
            <w:webHidden/>
          </w:rPr>
          <w:t>6</w:t>
        </w:r>
        <w:r>
          <w:rPr>
            <w:noProof/>
            <w:webHidden/>
          </w:rPr>
          <w:fldChar w:fldCharType="end"/>
        </w:r>
      </w:hyperlink>
    </w:p>
    <w:p w:rsidR="00A83D55" w:rsidRPr="00BD53C0" w:rsidRDefault="00A83D55">
      <w:pPr>
        <w:pStyle w:val="25"/>
        <w:tabs>
          <w:tab w:val="left" w:pos="1260"/>
          <w:tab w:val="right" w:leader="dot" w:pos="9174"/>
        </w:tabs>
        <w:rPr>
          <w:rFonts w:ascii="Calibri" w:hAnsi="Calibri"/>
          <w:noProof/>
          <w:szCs w:val="22"/>
        </w:rPr>
      </w:pPr>
      <w:hyperlink w:anchor="_Toc8910662" w:history="1">
        <w:r w:rsidRPr="00AC127F">
          <w:rPr>
            <w:rStyle w:val="affe"/>
            <w:rFonts w:cs="Arial"/>
            <w:noProof/>
          </w:rPr>
          <w:t>3.2</w:t>
        </w:r>
        <w:r w:rsidRPr="00BD53C0">
          <w:rPr>
            <w:rFonts w:ascii="Calibri" w:hAnsi="Calibri"/>
            <w:noProof/>
            <w:szCs w:val="22"/>
          </w:rPr>
          <w:tab/>
        </w:r>
        <w:r w:rsidRPr="00AC127F">
          <w:rPr>
            <w:rStyle w:val="affe"/>
            <w:rFonts w:cs="Arial" w:hint="eastAsia"/>
            <w:noProof/>
          </w:rPr>
          <w:t>故障记录</w:t>
        </w:r>
        <w:r>
          <w:rPr>
            <w:noProof/>
            <w:webHidden/>
          </w:rPr>
          <w:tab/>
        </w:r>
        <w:r>
          <w:rPr>
            <w:noProof/>
            <w:webHidden/>
          </w:rPr>
          <w:fldChar w:fldCharType="begin"/>
        </w:r>
        <w:r>
          <w:rPr>
            <w:noProof/>
            <w:webHidden/>
          </w:rPr>
          <w:instrText xml:space="preserve"> PAGEREF _Toc8910662 \h </w:instrText>
        </w:r>
        <w:r>
          <w:rPr>
            <w:noProof/>
            <w:webHidden/>
          </w:rPr>
        </w:r>
        <w:r>
          <w:rPr>
            <w:noProof/>
            <w:webHidden/>
          </w:rPr>
          <w:fldChar w:fldCharType="separate"/>
        </w:r>
        <w:r>
          <w:rPr>
            <w:noProof/>
            <w:webHidden/>
          </w:rPr>
          <w:t>6</w:t>
        </w:r>
        <w:r>
          <w:rPr>
            <w:noProof/>
            <w:webHidden/>
          </w:rPr>
          <w:fldChar w:fldCharType="end"/>
        </w:r>
      </w:hyperlink>
    </w:p>
    <w:p w:rsidR="00A83D55" w:rsidRPr="00BD53C0" w:rsidRDefault="00A83D55">
      <w:pPr>
        <w:pStyle w:val="35"/>
        <w:tabs>
          <w:tab w:val="left" w:pos="1680"/>
          <w:tab w:val="right" w:leader="dot" w:pos="9174"/>
        </w:tabs>
        <w:rPr>
          <w:rFonts w:ascii="Calibri" w:hAnsi="Calibri"/>
          <w:noProof/>
          <w:szCs w:val="22"/>
        </w:rPr>
      </w:pPr>
      <w:hyperlink w:anchor="_Toc8910663" w:history="1">
        <w:r w:rsidRPr="00AC127F">
          <w:rPr>
            <w:rStyle w:val="affe"/>
            <w:noProof/>
          </w:rPr>
          <w:t>3.2.1</w:t>
        </w:r>
        <w:r w:rsidRPr="00BD53C0">
          <w:rPr>
            <w:rFonts w:ascii="Calibri" w:hAnsi="Calibri"/>
            <w:noProof/>
            <w:szCs w:val="22"/>
          </w:rPr>
          <w:tab/>
        </w:r>
        <w:r w:rsidRPr="00AC127F">
          <w:rPr>
            <w:rStyle w:val="affe"/>
            <w:rFonts w:hint="eastAsia"/>
            <w:noProof/>
          </w:rPr>
          <w:t>故障代码格式</w:t>
        </w:r>
        <w:r>
          <w:rPr>
            <w:noProof/>
            <w:webHidden/>
          </w:rPr>
          <w:tab/>
        </w:r>
        <w:r>
          <w:rPr>
            <w:noProof/>
            <w:webHidden/>
          </w:rPr>
          <w:fldChar w:fldCharType="begin"/>
        </w:r>
        <w:r>
          <w:rPr>
            <w:noProof/>
            <w:webHidden/>
          </w:rPr>
          <w:instrText xml:space="preserve"> PAGEREF _Toc8910663 \h </w:instrText>
        </w:r>
        <w:r>
          <w:rPr>
            <w:noProof/>
            <w:webHidden/>
          </w:rPr>
        </w:r>
        <w:r>
          <w:rPr>
            <w:noProof/>
            <w:webHidden/>
          </w:rPr>
          <w:fldChar w:fldCharType="separate"/>
        </w:r>
        <w:r>
          <w:rPr>
            <w:noProof/>
            <w:webHidden/>
          </w:rPr>
          <w:t>6</w:t>
        </w:r>
        <w:r>
          <w:rPr>
            <w:noProof/>
            <w:webHidden/>
          </w:rPr>
          <w:fldChar w:fldCharType="end"/>
        </w:r>
      </w:hyperlink>
    </w:p>
    <w:p w:rsidR="00A83D55" w:rsidRPr="00BD53C0" w:rsidRDefault="00A83D55">
      <w:pPr>
        <w:pStyle w:val="35"/>
        <w:tabs>
          <w:tab w:val="left" w:pos="1680"/>
          <w:tab w:val="right" w:leader="dot" w:pos="9174"/>
        </w:tabs>
        <w:rPr>
          <w:rFonts w:ascii="Calibri" w:hAnsi="Calibri"/>
          <w:noProof/>
          <w:szCs w:val="22"/>
        </w:rPr>
      </w:pPr>
      <w:hyperlink w:anchor="_Toc8910664" w:history="1">
        <w:r w:rsidRPr="00AC127F">
          <w:rPr>
            <w:rStyle w:val="affe"/>
            <w:noProof/>
          </w:rPr>
          <w:t>3.2.2</w:t>
        </w:r>
        <w:r w:rsidRPr="00BD53C0">
          <w:rPr>
            <w:rFonts w:ascii="Calibri" w:hAnsi="Calibri"/>
            <w:noProof/>
            <w:szCs w:val="22"/>
          </w:rPr>
          <w:tab/>
        </w:r>
        <w:r w:rsidRPr="00AC127F">
          <w:rPr>
            <w:rStyle w:val="affe"/>
            <w:rFonts w:hint="eastAsia"/>
            <w:noProof/>
          </w:rPr>
          <w:t>故障状态</w:t>
        </w:r>
        <w:r>
          <w:rPr>
            <w:noProof/>
            <w:webHidden/>
          </w:rPr>
          <w:tab/>
        </w:r>
        <w:r>
          <w:rPr>
            <w:noProof/>
            <w:webHidden/>
          </w:rPr>
          <w:fldChar w:fldCharType="begin"/>
        </w:r>
        <w:r>
          <w:rPr>
            <w:noProof/>
            <w:webHidden/>
          </w:rPr>
          <w:instrText xml:space="preserve"> PAGEREF _Toc8910664 \h </w:instrText>
        </w:r>
        <w:r>
          <w:rPr>
            <w:noProof/>
            <w:webHidden/>
          </w:rPr>
        </w:r>
        <w:r>
          <w:rPr>
            <w:noProof/>
            <w:webHidden/>
          </w:rPr>
          <w:fldChar w:fldCharType="separate"/>
        </w:r>
        <w:r>
          <w:rPr>
            <w:noProof/>
            <w:webHidden/>
          </w:rPr>
          <w:t>6</w:t>
        </w:r>
        <w:r>
          <w:rPr>
            <w:noProof/>
            <w:webHidden/>
          </w:rPr>
          <w:fldChar w:fldCharType="end"/>
        </w:r>
      </w:hyperlink>
    </w:p>
    <w:p w:rsidR="00A83D55" w:rsidRPr="00BD53C0" w:rsidRDefault="00A83D55">
      <w:pPr>
        <w:pStyle w:val="35"/>
        <w:tabs>
          <w:tab w:val="left" w:pos="1680"/>
          <w:tab w:val="right" w:leader="dot" w:pos="9174"/>
        </w:tabs>
        <w:rPr>
          <w:rFonts w:ascii="Calibri" w:hAnsi="Calibri"/>
          <w:noProof/>
          <w:szCs w:val="22"/>
        </w:rPr>
      </w:pPr>
      <w:hyperlink w:anchor="_Toc8910665" w:history="1">
        <w:r w:rsidRPr="00AC127F">
          <w:rPr>
            <w:rStyle w:val="affe"/>
            <w:noProof/>
          </w:rPr>
          <w:t>3.2.3</w:t>
        </w:r>
        <w:r w:rsidRPr="00BD53C0">
          <w:rPr>
            <w:rFonts w:ascii="Calibri" w:hAnsi="Calibri"/>
            <w:noProof/>
            <w:szCs w:val="22"/>
          </w:rPr>
          <w:tab/>
        </w:r>
        <w:r w:rsidRPr="00AC127F">
          <w:rPr>
            <w:rStyle w:val="affe"/>
            <w:rFonts w:hint="eastAsia"/>
            <w:noProof/>
          </w:rPr>
          <w:t>故障快照信息</w:t>
        </w:r>
        <w:r>
          <w:rPr>
            <w:noProof/>
            <w:webHidden/>
          </w:rPr>
          <w:tab/>
        </w:r>
        <w:r>
          <w:rPr>
            <w:noProof/>
            <w:webHidden/>
          </w:rPr>
          <w:fldChar w:fldCharType="begin"/>
        </w:r>
        <w:r>
          <w:rPr>
            <w:noProof/>
            <w:webHidden/>
          </w:rPr>
          <w:instrText xml:space="preserve"> PAGEREF _Toc8910665 \h </w:instrText>
        </w:r>
        <w:r>
          <w:rPr>
            <w:noProof/>
            <w:webHidden/>
          </w:rPr>
        </w:r>
        <w:r>
          <w:rPr>
            <w:noProof/>
            <w:webHidden/>
          </w:rPr>
          <w:fldChar w:fldCharType="separate"/>
        </w:r>
        <w:r>
          <w:rPr>
            <w:noProof/>
            <w:webHidden/>
          </w:rPr>
          <w:t>7</w:t>
        </w:r>
        <w:r>
          <w:rPr>
            <w:noProof/>
            <w:webHidden/>
          </w:rPr>
          <w:fldChar w:fldCharType="end"/>
        </w:r>
      </w:hyperlink>
    </w:p>
    <w:p w:rsidR="00A83D55" w:rsidRPr="00BD53C0" w:rsidRDefault="00A83D55">
      <w:pPr>
        <w:pStyle w:val="35"/>
        <w:tabs>
          <w:tab w:val="left" w:pos="1680"/>
          <w:tab w:val="right" w:leader="dot" w:pos="9174"/>
        </w:tabs>
        <w:rPr>
          <w:rFonts w:ascii="Calibri" w:hAnsi="Calibri"/>
          <w:noProof/>
          <w:szCs w:val="22"/>
        </w:rPr>
      </w:pPr>
      <w:hyperlink w:anchor="_Toc8910666" w:history="1">
        <w:r w:rsidRPr="00AC127F">
          <w:rPr>
            <w:rStyle w:val="affe"/>
            <w:noProof/>
          </w:rPr>
          <w:t>3.2.4</w:t>
        </w:r>
        <w:r w:rsidRPr="00BD53C0">
          <w:rPr>
            <w:rFonts w:ascii="Calibri" w:hAnsi="Calibri"/>
            <w:noProof/>
            <w:szCs w:val="22"/>
          </w:rPr>
          <w:tab/>
        </w:r>
        <w:r w:rsidRPr="00AC127F">
          <w:rPr>
            <w:rStyle w:val="affe"/>
            <w:rFonts w:hint="eastAsia"/>
            <w:noProof/>
          </w:rPr>
          <w:t>故障扩展信息</w:t>
        </w:r>
        <w:r>
          <w:rPr>
            <w:noProof/>
            <w:webHidden/>
          </w:rPr>
          <w:tab/>
        </w:r>
        <w:r>
          <w:rPr>
            <w:noProof/>
            <w:webHidden/>
          </w:rPr>
          <w:fldChar w:fldCharType="begin"/>
        </w:r>
        <w:r>
          <w:rPr>
            <w:noProof/>
            <w:webHidden/>
          </w:rPr>
          <w:instrText xml:space="preserve"> PAGEREF _Toc8910666 \h </w:instrText>
        </w:r>
        <w:r>
          <w:rPr>
            <w:noProof/>
            <w:webHidden/>
          </w:rPr>
        </w:r>
        <w:r>
          <w:rPr>
            <w:noProof/>
            <w:webHidden/>
          </w:rPr>
          <w:fldChar w:fldCharType="separate"/>
        </w:r>
        <w:r>
          <w:rPr>
            <w:noProof/>
            <w:webHidden/>
          </w:rPr>
          <w:t>7</w:t>
        </w:r>
        <w:r>
          <w:rPr>
            <w:noProof/>
            <w:webHidden/>
          </w:rPr>
          <w:fldChar w:fldCharType="end"/>
        </w:r>
      </w:hyperlink>
    </w:p>
    <w:p w:rsidR="00A83D55" w:rsidRPr="00BD53C0" w:rsidRDefault="00A83D55">
      <w:pPr>
        <w:pStyle w:val="25"/>
        <w:tabs>
          <w:tab w:val="left" w:pos="1260"/>
          <w:tab w:val="right" w:leader="dot" w:pos="9174"/>
        </w:tabs>
        <w:rPr>
          <w:rFonts w:ascii="Calibri" w:hAnsi="Calibri"/>
          <w:noProof/>
          <w:szCs w:val="22"/>
        </w:rPr>
      </w:pPr>
      <w:hyperlink w:anchor="_Toc8910667" w:history="1">
        <w:r w:rsidRPr="00AC127F">
          <w:rPr>
            <w:rStyle w:val="affe"/>
            <w:noProof/>
          </w:rPr>
          <w:t>3.3</w:t>
        </w:r>
        <w:r w:rsidRPr="00BD53C0">
          <w:rPr>
            <w:rFonts w:ascii="Calibri" w:hAnsi="Calibri"/>
            <w:noProof/>
            <w:szCs w:val="22"/>
          </w:rPr>
          <w:tab/>
        </w:r>
        <w:r w:rsidRPr="00AC127F">
          <w:rPr>
            <w:rStyle w:val="affe"/>
            <w:rFonts w:hint="eastAsia"/>
            <w:noProof/>
          </w:rPr>
          <w:t>故障信息存储</w:t>
        </w:r>
        <w:r>
          <w:rPr>
            <w:noProof/>
            <w:webHidden/>
          </w:rPr>
          <w:tab/>
        </w:r>
        <w:r>
          <w:rPr>
            <w:noProof/>
            <w:webHidden/>
          </w:rPr>
          <w:fldChar w:fldCharType="begin"/>
        </w:r>
        <w:r>
          <w:rPr>
            <w:noProof/>
            <w:webHidden/>
          </w:rPr>
          <w:instrText xml:space="preserve"> PAGEREF _Toc8910667 \h </w:instrText>
        </w:r>
        <w:r>
          <w:rPr>
            <w:noProof/>
            <w:webHidden/>
          </w:rPr>
        </w:r>
        <w:r>
          <w:rPr>
            <w:noProof/>
            <w:webHidden/>
          </w:rPr>
          <w:fldChar w:fldCharType="separate"/>
        </w:r>
        <w:r>
          <w:rPr>
            <w:noProof/>
            <w:webHidden/>
          </w:rPr>
          <w:t>8</w:t>
        </w:r>
        <w:r>
          <w:rPr>
            <w:noProof/>
            <w:webHidden/>
          </w:rPr>
          <w:fldChar w:fldCharType="end"/>
        </w:r>
      </w:hyperlink>
    </w:p>
    <w:p w:rsidR="00A83D55" w:rsidRPr="00BD53C0" w:rsidRDefault="00A83D55">
      <w:pPr>
        <w:pStyle w:val="25"/>
        <w:tabs>
          <w:tab w:val="left" w:pos="1260"/>
          <w:tab w:val="right" w:leader="dot" w:pos="9174"/>
        </w:tabs>
        <w:rPr>
          <w:rFonts w:ascii="Calibri" w:hAnsi="Calibri"/>
          <w:noProof/>
          <w:szCs w:val="22"/>
        </w:rPr>
      </w:pPr>
      <w:hyperlink w:anchor="_Toc8910668" w:history="1">
        <w:r w:rsidRPr="00AC127F">
          <w:rPr>
            <w:rStyle w:val="affe"/>
            <w:noProof/>
          </w:rPr>
          <w:t>3.4</w:t>
        </w:r>
        <w:r w:rsidRPr="00BD53C0">
          <w:rPr>
            <w:rFonts w:ascii="Calibri" w:hAnsi="Calibri"/>
            <w:noProof/>
            <w:szCs w:val="22"/>
          </w:rPr>
          <w:tab/>
        </w:r>
        <w:r w:rsidRPr="00AC127F">
          <w:rPr>
            <w:rStyle w:val="affe"/>
            <w:rFonts w:hint="eastAsia"/>
            <w:noProof/>
          </w:rPr>
          <w:t>故障自恢复策略</w:t>
        </w:r>
        <w:r>
          <w:rPr>
            <w:noProof/>
            <w:webHidden/>
          </w:rPr>
          <w:tab/>
        </w:r>
        <w:r>
          <w:rPr>
            <w:noProof/>
            <w:webHidden/>
          </w:rPr>
          <w:fldChar w:fldCharType="begin"/>
        </w:r>
        <w:r>
          <w:rPr>
            <w:noProof/>
            <w:webHidden/>
          </w:rPr>
          <w:instrText xml:space="preserve"> PAGEREF _Toc8910668 \h </w:instrText>
        </w:r>
        <w:r>
          <w:rPr>
            <w:noProof/>
            <w:webHidden/>
          </w:rPr>
        </w:r>
        <w:r>
          <w:rPr>
            <w:noProof/>
            <w:webHidden/>
          </w:rPr>
          <w:fldChar w:fldCharType="separate"/>
        </w:r>
        <w:r>
          <w:rPr>
            <w:noProof/>
            <w:webHidden/>
          </w:rPr>
          <w:t>8</w:t>
        </w:r>
        <w:r>
          <w:rPr>
            <w:noProof/>
            <w:webHidden/>
          </w:rPr>
          <w:fldChar w:fldCharType="end"/>
        </w:r>
      </w:hyperlink>
    </w:p>
    <w:p w:rsidR="00A83D55" w:rsidRPr="00BD53C0" w:rsidRDefault="00A83D55">
      <w:pPr>
        <w:pStyle w:val="25"/>
        <w:tabs>
          <w:tab w:val="left" w:pos="1260"/>
          <w:tab w:val="right" w:leader="dot" w:pos="9174"/>
        </w:tabs>
        <w:rPr>
          <w:rFonts w:ascii="Calibri" w:hAnsi="Calibri"/>
          <w:noProof/>
          <w:szCs w:val="22"/>
        </w:rPr>
      </w:pPr>
      <w:hyperlink w:anchor="_Toc8910669" w:history="1">
        <w:r w:rsidRPr="00AC127F">
          <w:rPr>
            <w:rStyle w:val="affe"/>
            <w:noProof/>
          </w:rPr>
          <w:t>3.5</w:t>
        </w:r>
        <w:r w:rsidRPr="00BD53C0">
          <w:rPr>
            <w:rFonts w:ascii="Calibri" w:hAnsi="Calibri"/>
            <w:noProof/>
            <w:szCs w:val="22"/>
          </w:rPr>
          <w:tab/>
        </w:r>
        <w:r w:rsidRPr="00AC127F">
          <w:rPr>
            <w:rStyle w:val="affe"/>
            <w:rFonts w:hint="eastAsia"/>
            <w:noProof/>
          </w:rPr>
          <w:t>故障指示</w:t>
        </w:r>
        <w:r>
          <w:rPr>
            <w:noProof/>
            <w:webHidden/>
          </w:rPr>
          <w:tab/>
        </w:r>
        <w:r>
          <w:rPr>
            <w:noProof/>
            <w:webHidden/>
          </w:rPr>
          <w:fldChar w:fldCharType="begin"/>
        </w:r>
        <w:r>
          <w:rPr>
            <w:noProof/>
            <w:webHidden/>
          </w:rPr>
          <w:instrText xml:space="preserve"> PAGEREF _Toc8910669 \h </w:instrText>
        </w:r>
        <w:r>
          <w:rPr>
            <w:noProof/>
            <w:webHidden/>
          </w:rPr>
        </w:r>
        <w:r>
          <w:rPr>
            <w:noProof/>
            <w:webHidden/>
          </w:rPr>
          <w:fldChar w:fldCharType="separate"/>
        </w:r>
        <w:r>
          <w:rPr>
            <w:noProof/>
            <w:webHidden/>
          </w:rPr>
          <w:t>8</w:t>
        </w:r>
        <w:r>
          <w:rPr>
            <w:noProof/>
            <w:webHidden/>
          </w:rPr>
          <w:fldChar w:fldCharType="end"/>
        </w:r>
      </w:hyperlink>
    </w:p>
    <w:p w:rsidR="00A83D55" w:rsidRPr="00BD53C0" w:rsidRDefault="00A83D55">
      <w:pPr>
        <w:pStyle w:val="25"/>
        <w:tabs>
          <w:tab w:val="left" w:pos="1260"/>
          <w:tab w:val="right" w:leader="dot" w:pos="9174"/>
        </w:tabs>
        <w:rPr>
          <w:rFonts w:ascii="Calibri" w:hAnsi="Calibri"/>
          <w:noProof/>
          <w:szCs w:val="22"/>
        </w:rPr>
      </w:pPr>
      <w:hyperlink w:anchor="_Toc8910670" w:history="1">
        <w:r w:rsidRPr="00AC127F">
          <w:rPr>
            <w:rStyle w:val="affe"/>
            <w:noProof/>
          </w:rPr>
          <w:t>3.6</w:t>
        </w:r>
        <w:r w:rsidRPr="00BD53C0">
          <w:rPr>
            <w:rFonts w:ascii="Calibri" w:hAnsi="Calibri"/>
            <w:noProof/>
            <w:szCs w:val="22"/>
          </w:rPr>
          <w:tab/>
        </w:r>
        <w:r w:rsidRPr="00AC127F">
          <w:rPr>
            <w:rStyle w:val="affe"/>
            <w:rFonts w:hint="eastAsia"/>
            <w:noProof/>
          </w:rPr>
          <w:t>故障描述示例</w:t>
        </w:r>
        <w:r>
          <w:rPr>
            <w:noProof/>
            <w:webHidden/>
          </w:rPr>
          <w:tab/>
        </w:r>
        <w:r>
          <w:rPr>
            <w:noProof/>
            <w:webHidden/>
          </w:rPr>
          <w:fldChar w:fldCharType="begin"/>
        </w:r>
        <w:r>
          <w:rPr>
            <w:noProof/>
            <w:webHidden/>
          </w:rPr>
          <w:instrText xml:space="preserve"> PAGEREF _Toc8910670 \h </w:instrText>
        </w:r>
        <w:r>
          <w:rPr>
            <w:noProof/>
            <w:webHidden/>
          </w:rPr>
        </w:r>
        <w:r>
          <w:rPr>
            <w:noProof/>
            <w:webHidden/>
          </w:rPr>
          <w:fldChar w:fldCharType="separate"/>
        </w:r>
        <w:r>
          <w:rPr>
            <w:noProof/>
            <w:webHidden/>
          </w:rPr>
          <w:t>8</w:t>
        </w:r>
        <w:r>
          <w:rPr>
            <w:noProof/>
            <w:webHidden/>
          </w:rPr>
          <w:fldChar w:fldCharType="end"/>
        </w:r>
      </w:hyperlink>
    </w:p>
    <w:p w:rsidR="00A83D55" w:rsidRPr="00BD53C0" w:rsidRDefault="00A83D55">
      <w:pPr>
        <w:pStyle w:val="10"/>
        <w:tabs>
          <w:tab w:val="left" w:pos="420"/>
          <w:tab w:val="right" w:leader="dot" w:pos="9174"/>
        </w:tabs>
        <w:rPr>
          <w:rFonts w:ascii="Calibri" w:hAnsi="Calibri"/>
          <w:noProof/>
          <w:szCs w:val="22"/>
        </w:rPr>
      </w:pPr>
      <w:hyperlink w:anchor="_Toc8910671" w:history="1">
        <w:r w:rsidRPr="00AC127F">
          <w:rPr>
            <w:rStyle w:val="affe"/>
            <w:noProof/>
          </w:rPr>
          <w:t>4</w:t>
        </w:r>
        <w:r w:rsidRPr="00BD53C0">
          <w:rPr>
            <w:rFonts w:ascii="Calibri" w:hAnsi="Calibri"/>
            <w:noProof/>
            <w:szCs w:val="22"/>
          </w:rPr>
          <w:tab/>
        </w:r>
        <w:r w:rsidRPr="00AC127F">
          <w:rPr>
            <w:rStyle w:val="affe"/>
            <w:rFonts w:hint="eastAsia"/>
            <w:noProof/>
          </w:rPr>
          <w:t>物理层</w:t>
        </w:r>
        <w:r>
          <w:rPr>
            <w:noProof/>
            <w:webHidden/>
          </w:rPr>
          <w:tab/>
        </w:r>
        <w:r>
          <w:rPr>
            <w:noProof/>
            <w:webHidden/>
          </w:rPr>
          <w:fldChar w:fldCharType="begin"/>
        </w:r>
        <w:r>
          <w:rPr>
            <w:noProof/>
            <w:webHidden/>
          </w:rPr>
          <w:instrText xml:space="preserve"> PAGEREF _Toc8910671 \h </w:instrText>
        </w:r>
        <w:r>
          <w:rPr>
            <w:noProof/>
            <w:webHidden/>
          </w:rPr>
        </w:r>
        <w:r>
          <w:rPr>
            <w:noProof/>
            <w:webHidden/>
          </w:rPr>
          <w:fldChar w:fldCharType="separate"/>
        </w:r>
        <w:r>
          <w:rPr>
            <w:noProof/>
            <w:webHidden/>
          </w:rPr>
          <w:t>10</w:t>
        </w:r>
        <w:r>
          <w:rPr>
            <w:noProof/>
            <w:webHidden/>
          </w:rPr>
          <w:fldChar w:fldCharType="end"/>
        </w:r>
      </w:hyperlink>
    </w:p>
    <w:p w:rsidR="00A83D55" w:rsidRPr="00BD53C0" w:rsidRDefault="00A83D55">
      <w:pPr>
        <w:pStyle w:val="10"/>
        <w:tabs>
          <w:tab w:val="left" w:pos="420"/>
          <w:tab w:val="right" w:leader="dot" w:pos="9174"/>
        </w:tabs>
        <w:rPr>
          <w:rFonts w:ascii="Calibri" w:hAnsi="Calibri"/>
          <w:noProof/>
          <w:szCs w:val="22"/>
        </w:rPr>
      </w:pPr>
      <w:hyperlink w:anchor="_Toc8910672" w:history="1">
        <w:r w:rsidRPr="00AC127F">
          <w:rPr>
            <w:rStyle w:val="affe"/>
            <w:noProof/>
          </w:rPr>
          <w:t>5</w:t>
        </w:r>
        <w:r w:rsidRPr="00BD53C0">
          <w:rPr>
            <w:rFonts w:ascii="Calibri" w:hAnsi="Calibri"/>
            <w:noProof/>
            <w:szCs w:val="22"/>
          </w:rPr>
          <w:tab/>
        </w:r>
        <w:r w:rsidRPr="00AC127F">
          <w:rPr>
            <w:rStyle w:val="affe"/>
            <w:rFonts w:hint="eastAsia"/>
            <w:noProof/>
          </w:rPr>
          <w:t>数据链路层</w:t>
        </w:r>
        <w:r>
          <w:rPr>
            <w:noProof/>
            <w:webHidden/>
          </w:rPr>
          <w:tab/>
        </w:r>
        <w:r>
          <w:rPr>
            <w:noProof/>
            <w:webHidden/>
          </w:rPr>
          <w:fldChar w:fldCharType="begin"/>
        </w:r>
        <w:r>
          <w:rPr>
            <w:noProof/>
            <w:webHidden/>
          </w:rPr>
          <w:instrText xml:space="preserve"> PAGEREF _Toc8910672 \h </w:instrText>
        </w:r>
        <w:r>
          <w:rPr>
            <w:noProof/>
            <w:webHidden/>
          </w:rPr>
        </w:r>
        <w:r>
          <w:rPr>
            <w:noProof/>
            <w:webHidden/>
          </w:rPr>
          <w:fldChar w:fldCharType="separate"/>
        </w:r>
        <w:r>
          <w:rPr>
            <w:noProof/>
            <w:webHidden/>
          </w:rPr>
          <w:t>10</w:t>
        </w:r>
        <w:r>
          <w:rPr>
            <w:noProof/>
            <w:webHidden/>
          </w:rPr>
          <w:fldChar w:fldCharType="end"/>
        </w:r>
      </w:hyperlink>
    </w:p>
    <w:p w:rsidR="00A83D55" w:rsidRPr="00BD53C0" w:rsidRDefault="00A83D55">
      <w:pPr>
        <w:pStyle w:val="10"/>
        <w:tabs>
          <w:tab w:val="left" w:pos="420"/>
          <w:tab w:val="right" w:leader="dot" w:pos="9174"/>
        </w:tabs>
        <w:rPr>
          <w:rFonts w:ascii="Calibri" w:hAnsi="Calibri"/>
          <w:noProof/>
          <w:szCs w:val="22"/>
        </w:rPr>
      </w:pPr>
      <w:hyperlink w:anchor="_Toc8910673" w:history="1">
        <w:r w:rsidRPr="00AC127F">
          <w:rPr>
            <w:rStyle w:val="affe"/>
            <w:noProof/>
          </w:rPr>
          <w:t>6</w:t>
        </w:r>
        <w:r w:rsidRPr="00BD53C0">
          <w:rPr>
            <w:rFonts w:ascii="Calibri" w:hAnsi="Calibri"/>
            <w:noProof/>
            <w:szCs w:val="22"/>
          </w:rPr>
          <w:tab/>
        </w:r>
        <w:r w:rsidRPr="00AC127F">
          <w:rPr>
            <w:rStyle w:val="affe"/>
            <w:rFonts w:hint="eastAsia"/>
            <w:noProof/>
          </w:rPr>
          <w:t>网络层</w:t>
        </w:r>
        <w:r>
          <w:rPr>
            <w:noProof/>
            <w:webHidden/>
          </w:rPr>
          <w:tab/>
        </w:r>
        <w:r>
          <w:rPr>
            <w:noProof/>
            <w:webHidden/>
          </w:rPr>
          <w:fldChar w:fldCharType="begin"/>
        </w:r>
        <w:r>
          <w:rPr>
            <w:noProof/>
            <w:webHidden/>
          </w:rPr>
          <w:instrText xml:space="preserve"> PAGEREF _Toc8910673 \h </w:instrText>
        </w:r>
        <w:r>
          <w:rPr>
            <w:noProof/>
            <w:webHidden/>
          </w:rPr>
        </w:r>
        <w:r>
          <w:rPr>
            <w:noProof/>
            <w:webHidden/>
          </w:rPr>
          <w:fldChar w:fldCharType="separate"/>
        </w:r>
        <w:r>
          <w:rPr>
            <w:noProof/>
            <w:webHidden/>
          </w:rPr>
          <w:t>11</w:t>
        </w:r>
        <w:r>
          <w:rPr>
            <w:noProof/>
            <w:webHidden/>
          </w:rPr>
          <w:fldChar w:fldCharType="end"/>
        </w:r>
      </w:hyperlink>
    </w:p>
    <w:p w:rsidR="00A83D55" w:rsidRPr="00BD53C0" w:rsidRDefault="00A83D55">
      <w:pPr>
        <w:pStyle w:val="25"/>
        <w:tabs>
          <w:tab w:val="left" w:pos="1260"/>
          <w:tab w:val="right" w:leader="dot" w:pos="9174"/>
        </w:tabs>
        <w:rPr>
          <w:rFonts w:ascii="Calibri" w:hAnsi="Calibri"/>
          <w:noProof/>
          <w:szCs w:val="22"/>
        </w:rPr>
      </w:pPr>
      <w:hyperlink w:anchor="_Toc8910674" w:history="1">
        <w:r w:rsidRPr="00AC127F">
          <w:rPr>
            <w:rStyle w:val="affe"/>
            <w:rFonts w:cs="Arial"/>
            <w:noProof/>
          </w:rPr>
          <w:t>6.1</w:t>
        </w:r>
        <w:r w:rsidRPr="00BD53C0">
          <w:rPr>
            <w:rFonts w:ascii="Calibri" w:hAnsi="Calibri"/>
            <w:noProof/>
            <w:szCs w:val="22"/>
          </w:rPr>
          <w:tab/>
        </w:r>
        <w:r w:rsidRPr="00AC127F">
          <w:rPr>
            <w:rStyle w:val="affe"/>
            <w:rFonts w:cs="Arial" w:hint="eastAsia"/>
            <w:noProof/>
          </w:rPr>
          <w:t>寻址方式</w:t>
        </w:r>
        <w:r>
          <w:rPr>
            <w:noProof/>
            <w:webHidden/>
          </w:rPr>
          <w:tab/>
        </w:r>
        <w:r>
          <w:rPr>
            <w:noProof/>
            <w:webHidden/>
          </w:rPr>
          <w:fldChar w:fldCharType="begin"/>
        </w:r>
        <w:r>
          <w:rPr>
            <w:noProof/>
            <w:webHidden/>
          </w:rPr>
          <w:instrText xml:space="preserve"> PAGEREF _Toc8910674 \h </w:instrText>
        </w:r>
        <w:r>
          <w:rPr>
            <w:noProof/>
            <w:webHidden/>
          </w:rPr>
        </w:r>
        <w:r>
          <w:rPr>
            <w:noProof/>
            <w:webHidden/>
          </w:rPr>
          <w:fldChar w:fldCharType="separate"/>
        </w:r>
        <w:r>
          <w:rPr>
            <w:noProof/>
            <w:webHidden/>
          </w:rPr>
          <w:t>11</w:t>
        </w:r>
        <w:r>
          <w:rPr>
            <w:noProof/>
            <w:webHidden/>
          </w:rPr>
          <w:fldChar w:fldCharType="end"/>
        </w:r>
      </w:hyperlink>
    </w:p>
    <w:p w:rsidR="00A83D55" w:rsidRPr="00BD53C0" w:rsidRDefault="00A83D55">
      <w:pPr>
        <w:pStyle w:val="25"/>
        <w:tabs>
          <w:tab w:val="left" w:pos="1260"/>
          <w:tab w:val="right" w:leader="dot" w:pos="9174"/>
        </w:tabs>
        <w:rPr>
          <w:rFonts w:ascii="Calibri" w:hAnsi="Calibri"/>
          <w:noProof/>
          <w:szCs w:val="22"/>
        </w:rPr>
      </w:pPr>
      <w:hyperlink w:anchor="_Toc8910675" w:history="1">
        <w:r w:rsidRPr="00AC127F">
          <w:rPr>
            <w:rStyle w:val="affe"/>
            <w:rFonts w:cs="Arial"/>
            <w:noProof/>
          </w:rPr>
          <w:t>6.2</w:t>
        </w:r>
        <w:r w:rsidRPr="00BD53C0">
          <w:rPr>
            <w:rFonts w:ascii="Calibri" w:hAnsi="Calibri"/>
            <w:noProof/>
            <w:szCs w:val="22"/>
          </w:rPr>
          <w:tab/>
        </w:r>
        <w:r w:rsidRPr="00AC127F">
          <w:rPr>
            <w:rStyle w:val="affe"/>
            <w:rFonts w:cs="Arial" w:hint="eastAsia"/>
            <w:noProof/>
          </w:rPr>
          <w:t>诊断报文格式</w:t>
        </w:r>
        <w:r>
          <w:rPr>
            <w:noProof/>
            <w:webHidden/>
          </w:rPr>
          <w:tab/>
        </w:r>
        <w:r>
          <w:rPr>
            <w:noProof/>
            <w:webHidden/>
          </w:rPr>
          <w:fldChar w:fldCharType="begin"/>
        </w:r>
        <w:r>
          <w:rPr>
            <w:noProof/>
            <w:webHidden/>
          </w:rPr>
          <w:instrText xml:space="preserve"> PAGEREF _Toc8910675 \h </w:instrText>
        </w:r>
        <w:r>
          <w:rPr>
            <w:noProof/>
            <w:webHidden/>
          </w:rPr>
        </w:r>
        <w:r>
          <w:rPr>
            <w:noProof/>
            <w:webHidden/>
          </w:rPr>
          <w:fldChar w:fldCharType="separate"/>
        </w:r>
        <w:r>
          <w:rPr>
            <w:noProof/>
            <w:webHidden/>
          </w:rPr>
          <w:t>11</w:t>
        </w:r>
        <w:r>
          <w:rPr>
            <w:noProof/>
            <w:webHidden/>
          </w:rPr>
          <w:fldChar w:fldCharType="end"/>
        </w:r>
      </w:hyperlink>
    </w:p>
    <w:p w:rsidR="00A83D55" w:rsidRPr="00BD53C0" w:rsidRDefault="00A83D55">
      <w:pPr>
        <w:pStyle w:val="25"/>
        <w:tabs>
          <w:tab w:val="left" w:pos="1260"/>
          <w:tab w:val="right" w:leader="dot" w:pos="9174"/>
        </w:tabs>
        <w:rPr>
          <w:rFonts w:ascii="Calibri" w:hAnsi="Calibri"/>
          <w:noProof/>
          <w:szCs w:val="22"/>
        </w:rPr>
      </w:pPr>
      <w:hyperlink w:anchor="_Toc8910676" w:history="1">
        <w:r w:rsidRPr="00AC127F">
          <w:rPr>
            <w:rStyle w:val="affe"/>
            <w:rFonts w:cs="Arial"/>
            <w:noProof/>
          </w:rPr>
          <w:t>6.3</w:t>
        </w:r>
        <w:r w:rsidRPr="00BD53C0">
          <w:rPr>
            <w:rFonts w:ascii="Calibri" w:hAnsi="Calibri"/>
            <w:noProof/>
            <w:szCs w:val="22"/>
          </w:rPr>
          <w:tab/>
        </w:r>
        <w:r w:rsidRPr="00AC127F">
          <w:rPr>
            <w:rStyle w:val="affe"/>
            <w:rFonts w:cs="Arial" w:hint="eastAsia"/>
            <w:noProof/>
          </w:rPr>
          <w:t>参数定义</w:t>
        </w:r>
        <w:r>
          <w:rPr>
            <w:noProof/>
            <w:webHidden/>
          </w:rPr>
          <w:tab/>
        </w:r>
        <w:r>
          <w:rPr>
            <w:noProof/>
            <w:webHidden/>
          </w:rPr>
          <w:fldChar w:fldCharType="begin"/>
        </w:r>
        <w:r>
          <w:rPr>
            <w:noProof/>
            <w:webHidden/>
          </w:rPr>
          <w:instrText xml:space="preserve"> PAGEREF _Toc8910676 \h </w:instrText>
        </w:r>
        <w:r>
          <w:rPr>
            <w:noProof/>
            <w:webHidden/>
          </w:rPr>
        </w:r>
        <w:r>
          <w:rPr>
            <w:noProof/>
            <w:webHidden/>
          </w:rPr>
          <w:fldChar w:fldCharType="separate"/>
        </w:r>
        <w:r>
          <w:rPr>
            <w:noProof/>
            <w:webHidden/>
          </w:rPr>
          <w:t>11</w:t>
        </w:r>
        <w:r>
          <w:rPr>
            <w:noProof/>
            <w:webHidden/>
          </w:rPr>
          <w:fldChar w:fldCharType="end"/>
        </w:r>
      </w:hyperlink>
    </w:p>
    <w:p w:rsidR="00A83D55" w:rsidRPr="00BD53C0" w:rsidRDefault="00A83D55">
      <w:pPr>
        <w:pStyle w:val="25"/>
        <w:tabs>
          <w:tab w:val="left" w:pos="1260"/>
          <w:tab w:val="right" w:leader="dot" w:pos="9174"/>
        </w:tabs>
        <w:rPr>
          <w:rFonts w:ascii="Calibri" w:hAnsi="Calibri"/>
          <w:noProof/>
          <w:szCs w:val="22"/>
        </w:rPr>
      </w:pPr>
      <w:hyperlink w:anchor="_Toc8910677" w:history="1">
        <w:r w:rsidRPr="00AC127F">
          <w:rPr>
            <w:rStyle w:val="affe"/>
            <w:rFonts w:cs="Arial"/>
            <w:noProof/>
          </w:rPr>
          <w:t>6.4</w:t>
        </w:r>
        <w:r w:rsidRPr="00BD53C0">
          <w:rPr>
            <w:rFonts w:ascii="Calibri" w:hAnsi="Calibri"/>
            <w:noProof/>
            <w:szCs w:val="22"/>
          </w:rPr>
          <w:tab/>
        </w:r>
        <w:r w:rsidRPr="00AC127F">
          <w:rPr>
            <w:rStyle w:val="affe"/>
            <w:rFonts w:cs="Arial" w:hint="eastAsia"/>
            <w:noProof/>
          </w:rPr>
          <w:t>错误处理</w:t>
        </w:r>
        <w:r>
          <w:rPr>
            <w:noProof/>
            <w:webHidden/>
          </w:rPr>
          <w:tab/>
        </w:r>
        <w:r>
          <w:rPr>
            <w:noProof/>
            <w:webHidden/>
          </w:rPr>
          <w:fldChar w:fldCharType="begin"/>
        </w:r>
        <w:r>
          <w:rPr>
            <w:noProof/>
            <w:webHidden/>
          </w:rPr>
          <w:instrText xml:space="preserve"> PAGEREF _Toc8910677 \h </w:instrText>
        </w:r>
        <w:r>
          <w:rPr>
            <w:noProof/>
            <w:webHidden/>
          </w:rPr>
        </w:r>
        <w:r>
          <w:rPr>
            <w:noProof/>
            <w:webHidden/>
          </w:rPr>
          <w:fldChar w:fldCharType="separate"/>
        </w:r>
        <w:r>
          <w:rPr>
            <w:noProof/>
            <w:webHidden/>
          </w:rPr>
          <w:t>13</w:t>
        </w:r>
        <w:r>
          <w:rPr>
            <w:noProof/>
            <w:webHidden/>
          </w:rPr>
          <w:fldChar w:fldCharType="end"/>
        </w:r>
      </w:hyperlink>
    </w:p>
    <w:p w:rsidR="00A83D55" w:rsidRPr="00BD53C0" w:rsidRDefault="00A83D55">
      <w:pPr>
        <w:pStyle w:val="10"/>
        <w:tabs>
          <w:tab w:val="left" w:pos="420"/>
          <w:tab w:val="right" w:leader="dot" w:pos="9174"/>
        </w:tabs>
        <w:rPr>
          <w:rFonts w:ascii="Calibri" w:hAnsi="Calibri"/>
          <w:noProof/>
          <w:szCs w:val="22"/>
        </w:rPr>
      </w:pPr>
      <w:hyperlink w:anchor="_Toc8910678" w:history="1">
        <w:r w:rsidRPr="00AC127F">
          <w:rPr>
            <w:rStyle w:val="affe"/>
            <w:noProof/>
          </w:rPr>
          <w:t>7</w:t>
        </w:r>
        <w:r w:rsidRPr="00BD53C0">
          <w:rPr>
            <w:rFonts w:ascii="Calibri" w:hAnsi="Calibri"/>
            <w:noProof/>
            <w:szCs w:val="22"/>
          </w:rPr>
          <w:tab/>
        </w:r>
        <w:r w:rsidRPr="00AC127F">
          <w:rPr>
            <w:rStyle w:val="affe"/>
            <w:rFonts w:hint="eastAsia"/>
            <w:noProof/>
          </w:rPr>
          <w:t>诊断层</w:t>
        </w:r>
        <w:r>
          <w:rPr>
            <w:noProof/>
            <w:webHidden/>
          </w:rPr>
          <w:tab/>
        </w:r>
        <w:r>
          <w:rPr>
            <w:noProof/>
            <w:webHidden/>
          </w:rPr>
          <w:fldChar w:fldCharType="begin"/>
        </w:r>
        <w:r>
          <w:rPr>
            <w:noProof/>
            <w:webHidden/>
          </w:rPr>
          <w:instrText xml:space="preserve"> PAGEREF _Toc8910678 \h </w:instrText>
        </w:r>
        <w:r>
          <w:rPr>
            <w:noProof/>
            <w:webHidden/>
          </w:rPr>
        </w:r>
        <w:r>
          <w:rPr>
            <w:noProof/>
            <w:webHidden/>
          </w:rPr>
          <w:fldChar w:fldCharType="separate"/>
        </w:r>
        <w:r>
          <w:rPr>
            <w:noProof/>
            <w:webHidden/>
          </w:rPr>
          <w:t>14</w:t>
        </w:r>
        <w:r>
          <w:rPr>
            <w:noProof/>
            <w:webHidden/>
          </w:rPr>
          <w:fldChar w:fldCharType="end"/>
        </w:r>
      </w:hyperlink>
    </w:p>
    <w:p w:rsidR="00A83D55" w:rsidRPr="00BD53C0" w:rsidRDefault="00A83D55">
      <w:pPr>
        <w:pStyle w:val="25"/>
        <w:tabs>
          <w:tab w:val="left" w:pos="1260"/>
          <w:tab w:val="right" w:leader="dot" w:pos="9174"/>
        </w:tabs>
        <w:rPr>
          <w:rFonts w:ascii="Calibri" w:hAnsi="Calibri"/>
          <w:noProof/>
          <w:szCs w:val="22"/>
        </w:rPr>
      </w:pPr>
      <w:hyperlink w:anchor="_Toc8910679" w:history="1">
        <w:r w:rsidRPr="00AC127F">
          <w:rPr>
            <w:rStyle w:val="affe"/>
            <w:rFonts w:cs="Arial"/>
            <w:noProof/>
          </w:rPr>
          <w:t>7.1</w:t>
        </w:r>
        <w:r w:rsidRPr="00BD53C0">
          <w:rPr>
            <w:rFonts w:ascii="Calibri" w:hAnsi="Calibri"/>
            <w:noProof/>
            <w:szCs w:val="22"/>
          </w:rPr>
          <w:tab/>
        </w:r>
        <w:r w:rsidRPr="00AC127F">
          <w:rPr>
            <w:rStyle w:val="affe"/>
            <w:rFonts w:cs="Arial" w:hint="eastAsia"/>
            <w:noProof/>
          </w:rPr>
          <w:t>参数定义</w:t>
        </w:r>
        <w:r>
          <w:rPr>
            <w:noProof/>
            <w:webHidden/>
          </w:rPr>
          <w:tab/>
        </w:r>
        <w:r>
          <w:rPr>
            <w:noProof/>
            <w:webHidden/>
          </w:rPr>
          <w:fldChar w:fldCharType="begin"/>
        </w:r>
        <w:r>
          <w:rPr>
            <w:noProof/>
            <w:webHidden/>
          </w:rPr>
          <w:instrText xml:space="preserve"> PAGEREF _Toc8910679 \h </w:instrText>
        </w:r>
        <w:r>
          <w:rPr>
            <w:noProof/>
            <w:webHidden/>
          </w:rPr>
        </w:r>
        <w:r>
          <w:rPr>
            <w:noProof/>
            <w:webHidden/>
          </w:rPr>
          <w:fldChar w:fldCharType="separate"/>
        </w:r>
        <w:r>
          <w:rPr>
            <w:noProof/>
            <w:webHidden/>
          </w:rPr>
          <w:t>14</w:t>
        </w:r>
        <w:r>
          <w:rPr>
            <w:noProof/>
            <w:webHidden/>
          </w:rPr>
          <w:fldChar w:fldCharType="end"/>
        </w:r>
      </w:hyperlink>
    </w:p>
    <w:p w:rsidR="00A83D55" w:rsidRPr="00BD53C0" w:rsidRDefault="00A83D55">
      <w:pPr>
        <w:pStyle w:val="25"/>
        <w:tabs>
          <w:tab w:val="left" w:pos="1260"/>
          <w:tab w:val="right" w:leader="dot" w:pos="9174"/>
        </w:tabs>
        <w:rPr>
          <w:rFonts w:ascii="Calibri" w:hAnsi="Calibri"/>
          <w:noProof/>
          <w:szCs w:val="22"/>
        </w:rPr>
      </w:pPr>
      <w:hyperlink w:anchor="_Toc8910680" w:history="1">
        <w:r w:rsidRPr="00AC127F">
          <w:rPr>
            <w:rStyle w:val="affe"/>
            <w:rFonts w:cs="Arial"/>
            <w:noProof/>
          </w:rPr>
          <w:t>7.2</w:t>
        </w:r>
        <w:r w:rsidRPr="00BD53C0">
          <w:rPr>
            <w:rFonts w:ascii="Calibri" w:hAnsi="Calibri"/>
            <w:noProof/>
            <w:szCs w:val="22"/>
          </w:rPr>
          <w:tab/>
        </w:r>
        <w:r w:rsidRPr="00AC127F">
          <w:rPr>
            <w:rStyle w:val="affe"/>
            <w:rFonts w:cs="Arial" w:hint="eastAsia"/>
            <w:noProof/>
          </w:rPr>
          <w:t>错误处理</w:t>
        </w:r>
        <w:r>
          <w:rPr>
            <w:noProof/>
            <w:webHidden/>
          </w:rPr>
          <w:tab/>
        </w:r>
        <w:r>
          <w:rPr>
            <w:noProof/>
            <w:webHidden/>
          </w:rPr>
          <w:fldChar w:fldCharType="begin"/>
        </w:r>
        <w:r>
          <w:rPr>
            <w:noProof/>
            <w:webHidden/>
          </w:rPr>
          <w:instrText xml:space="preserve"> PAGEREF _Toc8910680 \h </w:instrText>
        </w:r>
        <w:r>
          <w:rPr>
            <w:noProof/>
            <w:webHidden/>
          </w:rPr>
        </w:r>
        <w:r>
          <w:rPr>
            <w:noProof/>
            <w:webHidden/>
          </w:rPr>
          <w:fldChar w:fldCharType="separate"/>
        </w:r>
        <w:r>
          <w:rPr>
            <w:noProof/>
            <w:webHidden/>
          </w:rPr>
          <w:t>15</w:t>
        </w:r>
        <w:r>
          <w:rPr>
            <w:noProof/>
            <w:webHidden/>
          </w:rPr>
          <w:fldChar w:fldCharType="end"/>
        </w:r>
      </w:hyperlink>
    </w:p>
    <w:p w:rsidR="00A83D55" w:rsidRPr="00BD53C0" w:rsidRDefault="00A83D55">
      <w:pPr>
        <w:pStyle w:val="10"/>
        <w:tabs>
          <w:tab w:val="left" w:pos="420"/>
          <w:tab w:val="right" w:leader="dot" w:pos="9174"/>
        </w:tabs>
        <w:rPr>
          <w:rFonts w:ascii="Calibri" w:hAnsi="Calibri"/>
          <w:noProof/>
          <w:szCs w:val="22"/>
        </w:rPr>
      </w:pPr>
      <w:hyperlink w:anchor="_Toc8910681" w:history="1">
        <w:r w:rsidRPr="00AC127F">
          <w:rPr>
            <w:rStyle w:val="affe"/>
            <w:noProof/>
          </w:rPr>
          <w:t>8</w:t>
        </w:r>
        <w:r w:rsidRPr="00BD53C0">
          <w:rPr>
            <w:rFonts w:ascii="Calibri" w:hAnsi="Calibri"/>
            <w:noProof/>
            <w:szCs w:val="22"/>
          </w:rPr>
          <w:tab/>
        </w:r>
        <w:r w:rsidRPr="00AC127F">
          <w:rPr>
            <w:rStyle w:val="affe"/>
            <w:rFonts w:hint="eastAsia"/>
            <w:noProof/>
          </w:rPr>
          <w:t>诊断服务</w:t>
        </w:r>
        <w:r>
          <w:rPr>
            <w:noProof/>
            <w:webHidden/>
          </w:rPr>
          <w:tab/>
        </w:r>
        <w:r>
          <w:rPr>
            <w:noProof/>
            <w:webHidden/>
          </w:rPr>
          <w:fldChar w:fldCharType="begin"/>
        </w:r>
        <w:r>
          <w:rPr>
            <w:noProof/>
            <w:webHidden/>
          </w:rPr>
          <w:instrText xml:space="preserve"> PAGEREF _Toc8910681 \h </w:instrText>
        </w:r>
        <w:r>
          <w:rPr>
            <w:noProof/>
            <w:webHidden/>
          </w:rPr>
        </w:r>
        <w:r>
          <w:rPr>
            <w:noProof/>
            <w:webHidden/>
          </w:rPr>
          <w:fldChar w:fldCharType="separate"/>
        </w:r>
        <w:r>
          <w:rPr>
            <w:noProof/>
            <w:webHidden/>
          </w:rPr>
          <w:t>16</w:t>
        </w:r>
        <w:r>
          <w:rPr>
            <w:noProof/>
            <w:webHidden/>
          </w:rPr>
          <w:fldChar w:fldCharType="end"/>
        </w:r>
      </w:hyperlink>
    </w:p>
    <w:p w:rsidR="00A83D55" w:rsidRPr="00BD53C0" w:rsidRDefault="00A83D55">
      <w:pPr>
        <w:pStyle w:val="25"/>
        <w:tabs>
          <w:tab w:val="left" w:pos="1260"/>
          <w:tab w:val="right" w:leader="dot" w:pos="9174"/>
        </w:tabs>
        <w:rPr>
          <w:rFonts w:ascii="Calibri" w:hAnsi="Calibri"/>
          <w:noProof/>
          <w:szCs w:val="22"/>
        </w:rPr>
      </w:pPr>
      <w:hyperlink w:anchor="_Toc8910682" w:history="1">
        <w:r w:rsidRPr="00AC127F">
          <w:rPr>
            <w:rStyle w:val="affe"/>
            <w:rFonts w:cs="Arial"/>
            <w:noProof/>
          </w:rPr>
          <w:t>8.1</w:t>
        </w:r>
        <w:r w:rsidRPr="00BD53C0">
          <w:rPr>
            <w:rFonts w:ascii="Calibri" w:hAnsi="Calibri"/>
            <w:noProof/>
            <w:szCs w:val="22"/>
          </w:rPr>
          <w:tab/>
        </w:r>
        <w:r w:rsidRPr="00AC127F">
          <w:rPr>
            <w:rStyle w:val="affe"/>
            <w:rFonts w:cs="Arial" w:hint="eastAsia"/>
            <w:noProof/>
          </w:rPr>
          <w:t>概述</w:t>
        </w:r>
        <w:r>
          <w:rPr>
            <w:noProof/>
            <w:webHidden/>
          </w:rPr>
          <w:tab/>
        </w:r>
        <w:r>
          <w:rPr>
            <w:noProof/>
            <w:webHidden/>
          </w:rPr>
          <w:fldChar w:fldCharType="begin"/>
        </w:r>
        <w:r>
          <w:rPr>
            <w:noProof/>
            <w:webHidden/>
          </w:rPr>
          <w:instrText xml:space="preserve"> PAGEREF _Toc8910682 \h </w:instrText>
        </w:r>
        <w:r>
          <w:rPr>
            <w:noProof/>
            <w:webHidden/>
          </w:rPr>
        </w:r>
        <w:r>
          <w:rPr>
            <w:noProof/>
            <w:webHidden/>
          </w:rPr>
          <w:fldChar w:fldCharType="separate"/>
        </w:r>
        <w:r>
          <w:rPr>
            <w:noProof/>
            <w:webHidden/>
          </w:rPr>
          <w:t>16</w:t>
        </w:r>
        <w:r>
          <w:rPr>
            <w:noProof/>
            <w:webHidden/>
          </w:rPr>
          <w:fldChar w:fldCharType="end"/>
        </w:r>
      </w:hyperlink>
    </w:p>
    <w:p w:rsidR="00A83D55" w:rsidRPr="00BD53C0" w:rsidRDefault="00A83D55">
      <w:pPr>
        <w:pStyle w:val="35"/>
        <w:tabs>
          <w:tab w:val="left" w:pos="1680"/>
          <w:tab w:val="right" w:leader="dot" w:pos="9174"/>
        </w:tabs>
        <w:rPr>
          <w:rFonts w:ascii="Calibri" w:hAnsi="Calibri"/>
          <w:noProof/>
          <w:szCs w:val="22"/>
        </w:rPr>
      </w:pPr>
      <w:hyperlink w:anchor="_Toc8910683" w:history="1">
        <w:r w:rsidRPr="00AC127F">
          <w:rPr>
            <w:rStyle w:val="affe"/>
            <w:rFonts w:cs="Arial"/>
            <w:noProof/>
          </w:rPr>
          <w:t>8.1.1</w:t>
        </w:r>
        <w:r w:rsidRPr="00BD53C0">
          <w:rPr>
            <w:rFonts w:ascii="Calibri" w:hAnsi="Calibri"/>
            <w:noProof/>
            <w:szCs w:val="22"/>
          </w:rPr>
          <w:tab/>
        </w:r>
        <w:r w:rsidRPr="00AC127F">
          <w:rPr>
            <w:rStyle w:val="affe"/>
            <w:rFonts w:cs="Arial" w:hint="eastAsia"/>
            <w:noProof/>
          </w:rPr>
          <w:t>总览</w:t>
        </w:r>
        <w:r>
          <w:rPr>
            <w:noProof/>
            <w:webHidden/>
          </w:rPr>
          <w:tab/>
        </w:r>
        <w:r>
          <w:rPr>
            <w:noProof/>
            <w:webHidden/>
          </w:rPr>
          <w:fldChar w:fldCharType="begin"/>
        </w:r>
        <w:r>
          <w:rPr>
            <w:noProof/>
            <w:webHidden/>
          </w:rPr>
          <w:instrText xml:space="preserve"> PAGEREF _Toc8910683 \h </w:instrText>
        </w:r>
        <w:r>
          <w:rPr>
            <w:noProof/>
            <w:webHidden/>
          </w:rPr>
        </w:r>
        <w:r>
          <w:rPr>
            <w:noProof/>
            <w:webHidden/>
          </w:rPr>
          <w:fldChar w:fldCharType="separate"/>
        </w:r>
        <w:r>
          <w:rPr>
            <w:noProof/>
            <w:webHidden/>
          </w:rPr>
          <w:t>16</w:t>
        </w:r>
        <w:r>
          <w:rPr>
            <w:noProof/>
            <w:webHidden/>
          </w:rPr>
          <w:fldChar w:fldCharType="end"/>
        </w:r>
      </w:hyperlink>
    </w:p>
    <w:p w:rsidR="00A83D55" w:rsidRPr="00BD53C0" w:rsidRDefault="00A83D55">
      <w:pPr>
        <w:pStyle w:val="35"/>
        <w:tabs>
          <w:tab w:val="left" w:pos="1680"/>
          <w:tab w:val="right" w:leader="dot" w:pos="9174"/>
        </w:tabs>
        <w:rPr>
          <w:rFonts w:ascii="Calibri" w:hAnsi="Calibri"/>
          <w:noProof/>
          <w:szCs w:val="22"/>
        </w:rPr>
      </w:pPr>
      <w:hyperlink w:anchor="_Toc8910684" w:history="1">
        <w:r w:rsidRPr="00AC127F">
          <w:rPr>
            <w:rStyle w:val="affe"/>
            <w:noProof/>
          </w:rPr>
          <w:t>8.1.2</w:t>
        </w:r>
        <w:r w:rsidRPr="00BD53C0">
          <w:rPr>
            <w:rFonts w:ascii="Calibri" w:hAnsi="Calibri"/>
            <w:noProof/>
            <w:szCs w:val="22"/>
          </w:rPr>
          <w:tab/>
        </w:r>
        <w:r w:rsidRPr="00AC127F">
          <w:rPr>
            <w:rStyle w:val="affe"/>
            <w:rFonts w:hint="eastAsia"/>
            <w:noProof/>
          </w:rPr>
          <w:t>诊断会话说明</w:t>
        </w:r>
        <w:r>
          <w:rPr>
            <w:noProof/>
            <w:webHidden/>
          </w:rPr>
          <w:tab/>
        </w:r>
        <w:r>
          <w:rPr>
            <w:noProof/>
            <w:webHidden/>
          </w:rPr>
          <w:fldChar w:fldCharType="begin"/>
        </w:r>
        <w:r>
          <w:rPr>
            <w:noProof/>
            <w:webHidden/>
          </w:rPr>
          <w:instrText xml:space="preserve"> PAGEREF _Toc8910684 \h </w:instrText>
        </w:r>
        <w:r>
          <w:rPr>
            <w:noProof/>
            <w:webHidden/>
          </w:rPr>
        </w:r>
        <w:r>
          <w:rPr>
            <w:noProof/>
            <w:webHidden/>
          </w:rPr>
          <w:fldChar w:fldCharType="separate"/>
        </w:r>
        <w:r>
          <w:rPr>
            <w:noProof/>
            <w:webHidden/>
          </w:rPr>
          <w:t>17</w:t>
        </w:r>
        <w:r>
          <w:rPr>
            <w:noProof/>
            <w:webHidden/>
          </w:rPr>
          <w:fldChar w:fldCharType="end"/>
        </w:r>
      </w:hyperlink>
    </w:p>
    <w:p w:rsidR="00A83D55" w:rsidRPr="00BD53C0" w:rsidRDefault="00A83D55">
      <w:pPr>
        <w:pStyle w:val="25"/>
        <w:tabs>
          <w:tab w:val="left" w:pos="1260"/>
          <w:tab w:val="right" w:leader="dot" w:pos="9174"/>
        </w:tabs>
        <w:rPr>
          <w:rFonts w:ascii="Calibri" w:hAnsi="Calibri"/>
          <w:noProof/>
          <w:szCs w:val="22"/>
        </w:rPr>
      </w:pPr>
      <w:hyperlink w:anchor="_Toc8910685" w:history="1">
        <w:r w:rsidRPr="00AC127F">
          <w:rPr>
            <w:rStyle w:val="affe"/>
            <w:rFonts w:cs="Arial"/>
            <w:noProof/>
          </w:rPr>
          <w:t>8.2</w:t>
        </w:r>
        <w:r w:rsidRPr="00BD53C0">
          <w:rPr>
            <w:rFonts w:ascii="Calibri" w:hAnsi="Calibri"/>
            <w:noProof/>
            <w:szCs w:val="22"/>
          </w:rPr>
          <w:tab/>
        </w:r>
        <w:r w:rsidRPr="00AC127F">
          <w:rPr>
            <w:rStyle w:val="affe"/>
            <w:rFonts w:cs="Arial" w:hint="eastAsia"/>
            <w:noProof/>
          </w:rPr>
          <w:t>诊断会话控制</w:t>
        </w:r>
        <w:r w:rsidRPr="00AC127F">
          <w:rPr>
            <w:rStyle w:val="affe"/>
            <w:rFonts w:cs="Arial"/>
            <w:noProof/>
          </w:rPr>
          <w:t>DiagnosticSessionControl</w:t>
        </w:r>
        <w:r w:rsidRPr="00AC127F">
          <w:rPr>
            <w:rStyle w:val="affe"/>
            <w:rFonts w:cs="Arial" w:hint="eastAsia"/>
            <w:noProof/>
          </w:rPr>
          <w:t>（</w:t>
        </w:r>
        <w:r w:rsidRPr="00AC127F">
          <w:rPr>
            <w:rStyle w:val="affe"/>
            <w:rFonts w:cs="Arial"/>
            <w:noProof/>
          </w:rPr>
          <w:t>10h</w:t>
        </w:r>
        <w:r w:rsidRPr="00AC127F">
          <w:rPr>
            <w:rStyle w:val="affe"/>
            <w:rFonts w:cs="Arial" w:hint="eastAsia"/>
            <w:noProof/>
          </w:rPr>
          <w:t>）</w:t>
        </w:r>
        <w:r>
          <w:rPr>
            <w:noProof/>
            <w:webHidden/>
          </w:rPr>
          <w:tab/>
        </w:r>
        <w:r>
          <w:rPr>
            <w:noProof/>
            <w:webHidden/>
          </w:rPr>
          <w:fldChar w:fldCharType="begin"/>
        </w:r>
        <w:r>
          <w:rPr>
            <w:noProof/>
            <w:webHidden/>
          </w:rPr>
          <w:instrText xml:space="preserve"> PAGEREF _Toc8910685 \h </w:instrText>
        </w:r>
        <w:r>
          <w:rPr>
            <w:noProof/>
            <w:webHidden/>
          </w:rPr>
        </w:r>
        <w:r>
          <w:rPr>
            <w:noProof/>
            <w:webHidden/>
          </w:rPr>
          <w:fldChar w:fldCharType="separate"/>
        </w:r>
        <w:r>
          <w:rPr>
            <w:noProof/>
            <w:webHidden/>
          </w:rPr>
          <w:t>18</w:t>
        </w:r>
        <w:r>
          <w:rPr>
            <w:noProof/>
            <w:webHidden/>
          </w:rPr>
          <w:fldChar w:fldCharType="end"/>
        </w:r>
      </w:hyperlink>
    </w:p>
    <w:p w:rsidR="00A83D55" w:rsidRPr="00BD53C0" w:rsidRDefault="00A83D55">
      <w:pPr>
        <w:pStyle w:val="35"/>
        <w:tabs>
          <w:tab w:val="left" w:pos="1680"/>
          <w:tab w:val="right" w:leader="dot" w:pos="9174"/>
        </w:tabs>
        <w:rPr>
          <w:rFonts w:ascii="Calibri" w:hAnsi="Calibri"/>
          <w:noProof/>
          <w:szCs w:val="22"/>
        </w:rPr>
      </w:pPr>
      <w:hyperlink w:anchor="_Toc8910686" w:history="1">
        <w:r w:rsidRPr="00AC127F">
          <w:rPr>
            <w:rStyle w:val="affe"/>
            <w:rFonts w:cs="Arial"/>
            <w:noProof/>
          </w:rPr>
          <w:t>8.2.1</w:t>
        </w:r>
        <w:r w:rsidRPr="00BD53C0">
          <w:rPr>
            <w:rFonts w:ascii="Calibri" w:hAnsi="Calibri"/>
            <w:noProof/>
            <w:szCs w:val="22"/>
          </w:rPr>
          <w:tab/>
        </w:r>
        <w:r w:rsidRPr="00AC127F">
          <w:rPr>
            <w:rStyle w:val="affe"/>
            <w:rFonts w:cs="Arial" w:hint="eastAsia"/>
            <w:noProof/>
          </w:rPr>
          <w:t>报文格式</w:t>
        </w:r>
        <w:r>
          <w:rPr>
            <w:noProof/>
            <w:webHidden/>
          </w:rPr>
          <w:tab/>
        </w:r>
        <w:r>
          <w:rPr>
            <w:noProof/>
            <w:webHidden/>
          </w:rPr>
          <w:fldChar w:fldCharType="begin"/>
        </w:r>
        <w:r>
          <w:rPr>
            <w:noProof/>
            <w:webHidden/>
          </w:rPr>
          <w:instrText xml:space="preserve"> PAGEREF _Toc8910686 \h </w:instrText>
        </w:r>
        <w:r>
          <w:rPr>
            <w:noProof/>
            <w:webHidden/>
          </w:rPr>
        </w:r>
        <w:r>
          <w:rPr>
            <w:noProof/>
            <w:webHidden/>
          </w:rPr>
          <w:fldChar w:fldCharType="separate"/>
        </w:r>
        <w:r>
          <w:rPr>
            <w:noProof/>
            <w:webHidden/>
          </w:rPr>
          <w:t>18</w:t>
        </w:r>
        <w:r>
          <w:rPr>
            <w:noProof/>
            <w:webHidden/>
          </w:rPr>
          <w:fldChar w:fldCharType="end"/>
        </w:r>
      </w:hyperlink>
    </w:p>
    <w:p w:rsidR="00A83D55" w:rsidRPr="00BD53C0" w:rsidRDefault="00A83D55">
      <w:pPr>
        <w:pStyle w:val="35"/>
        <w:tabs>
          <w:tab w:val="left" w:pos="1680"/>
          <w:tab w:val="right" w:leader="dot" w:pos="9174"/>
        </w:tabs>
        <w:rPr>
          <w:rFonts w:ascii="Calibri" w:hAnsi="Calibri"/>
          <w:noProof/>
          <w:szCs w:val="22"/>
        </w:rPr>
      </w:pPr>
      <w:hyperlink w:anchor="_Toc8910687" w:history="1">
        <w:r w:rsidRPr="00AC127F">
          <w:rPr>
            <w:rStyle w:val="affe"/>
            <w:rFonts w:cs="Arial"/>
            <w:noProof/>
          </w:rPr>
          <w:t>8.2.2</w:t>
        </w:r>
        <w:r w:rsidRPr="00BD53C0">
          <w:rPr>
            <w:rFonts w:ascii="Calibri" w:hAnsi="Calibri"/>
            <w:noProof/>
            <w:szCs w:val="22"/>
          </w:rPr>
          <w:tab/>
        </w:r>
        <w:r w:rsidRPr="00AC127F">
          <w:rPr>
            <w:rStyle w:val="affe"/>
            <w:rFonts w:cs="Arial" w:hint="eastAsia"/>
            <w:noProof/>
          </w:rPr>
          <w:t>参数定义</w:t>
        </w:r>
        <w:r>
          <w:rPr>
            <w:noProof/>
            <w:webHidden/>
          </w:rPr>
          <w:tab/>
        </w:r>
        <w:r>
          <w:rPr>
            <w:noProof/>
            <w:webHidden/>
          </w:rPr>
          <w:fldChar w:fldCharType="begin"/>
        </w:r>
        <w:r>
          <w:rPr>
            <w:noProof/>
            <w:webHidden/>
          </w:rPr>
          <w:instrText xml:space="preserve"> PAGEREF _Toc8910687 \h </w:instrText>
        </w:r>
        <w:r>
          <w:rPr>
            <w:noProof/>
            <w:webHidden/>
          </w:rPr>
        </w:r>
        <w:r>
          <w:rPr>
            <w:noProof/>
            <w:webHidden/>
          </w:rPr>
          <w:fldChar w:fldCharType="separate"/>
        </w:r>
        <w:r>
          <w:rPr>
            <w:noProof/>
            <w:webHidden/>
          </w:rPr>
          <w:t>19</w:t>
        </w:r>
        <w:r>
          <w:rPr>
            <w:noProof/>
            <w:webHidden/>
          </w:rPr>
          <w:fldChar w:fldCharType="end"/>
        </w:r>
      </w:hyperlink>
    </w:p>
    <w:p w:rsidR="00A83D55" w:rsidRPr="00BD53C0" w:rsidRDefault="00A83D55">
      <w:pPr>
        <w:pStyle w:val="35"/>
        <w:tabs>
          <w:tab w:val="left" w:pos="1680"/>
          <w:tab w:val="right" w:leader="dot" w:pos="9174"/>
        </w:tabs>
        <w:rPr>
          <w:rFonts w:ascii="Calibri" w:hAnsi="Calibri"/>
          <w:noProof/>
          <w:szCs w:val="22"/>
        </w:rPr>
      </w:pPr>
      <w:hyperlink w:anchor="_Toc8910688" w:history="1">
        <w:r w:rsidRPr="00AC127F">
          <w:rPr>
            <w:rStyle w:val="affe"/>
            <w:rFonts w:cs="Arial"/>
            <w:noProof/>
          </w:rPr>
          <w:t>8.2.3</w:t>
        </w:r>
        <w:r w:rsidRPr="00BD53C0">
          <w:rPr>
            <w:rFonts w:ascii="Calibri" w:hAnsi="Calibri"/>
            <w:noProof/>
            <w:szCs w:val="22"/>
          </w:rPr>
          <w:tab/>
        </w:r>
        <w:r w:rsidRPr="00AC127F">
          <w:rPr>
            <w:rStyle w:val="affe"/>
            <w:rFonts w:cs="Arial" w:hint="eastAsia"/>
            <w:noProof/>
          </w:rPr>
          <w:t>执行规则</w:t>
        </w:r>
        <w:r>
          <w:rPr>
            <w:noProof/>
            <w:webHidden/>
          </w:rPr>
          <w:tab/>
        </w:r>
        <w:r>
          <w:rPr>
            <w:noProof/>
            <w:webHidden/>
          </w:rPr>
          <w:fldChar w:fldCharType="begin"/>
        </w:r>
        <w:r>
          <w:rPr>
            <w:noProof/>
            <w:webHidden/>
          </w:rPr>
          <w:instrText xml:space="preserve"> PAGEREF _Toc8910688 \h </w:instrText>
        </w:r>
        <w:r>
          <w:rPr>
            <w:noProof/>
            <w:webHidden/>
          </w:rPr>
        </w:r>
        <w:r>
          <w:rPr>
            <w:noProof/>
            <w:webHidden/>
          </w:rPr>
          <w:fldChar w:fldCharType="separate"/>
        </w:r>
        <w:r>
          <w:rPr>
            <w:noProof/>
            <w:webHidden/>
          </w:rPr>
          <w:t>20</w:t>
        </w:r>
        <w:r>
          <w:rPr>
            <w:noProof/>
            <w:webHidden/>
          </w:rPr>
          <w:fldChar w:fldCharType="end"/>
        </w:r>
      </w:hyperlink>
    </w:p>
    <w:p w:rsidR="00A83D55" w:rsidRPr="00BD53C0" w:rsidRDefault="00A83D55">
      <w:pPr>
        <w:pStyle w:val="25"/>
        <w:tabs>
          <w:tab w:val="left" w:pos="1260"/>
          <w:tab w:val="right" w:leader="dot" w:pos="9174"/>
        </w:tabs>
        <w:rPr>
          <w:rFonts w:ascii="Calibri" w:hAnsi="Calibri"/>
          <w:noProof/>
          <w:szCs w:val="22"/>
        </w:rPr>
      </w:pPr>
      <w:hyperlink w:anchor="_Toc8910689" w:history="1">
        <w:r w:rsidRPr="00AC127F">
          <w:rPr>
            <w:rStyle w:val="affe"/>
            <w:rFonts w:cs="Arial"/>
            <w:noProof/>
          </w:rPr>
          <w:t>8.3</w:t>
        </w:r>
        <w:r w:rsidRPr="00BD53C0">
          <w:rPr>
            <w:rFonts w:ascii="Calibri" w:hAnsi="Calibri"/>
            <w:noProof/>
            <w:szCs w:val="22"/>
          </w:rPr>
          <w:tab/>
        </w:r>
        <w:r w:rsidRPr="00AC127F">
          <w:rPr>
            <w:rStyle w:val="affe"/>
            <w:rFonts w:cs="Arial" w:hint="eastAsia"/>
            <w:noProof/>
          </w:rPr>
          <w:t>电控单元复位</w:t>
        </w:r>
        <w:r w:rsidRPr="00AC127F">
          <w:rPr>
            <w:rStyle w:val="affe"/>
            <w:rFonts w:cs="Arial"/>
            <w:noProof/>
          </w:rPr>
          <w:t xml:space="preserve"> EcuReset</w:t>
        </w:r>
        <w:r w:rsidRPr="00AC127F">
          <w:rPr>
            <w:rStyle w:val="affe"/>
            <w:rFonts w:cs="Arial" w:hint="eastAsia"/>
            <w:noProof/>
          </w:rPr>
          <w:t>（</w:t>
        </w:r>
        <w:r w:rsidRPr="00AC127F">
          <w:rPr>
            <w:rStyle w:val="affe"/>
            <w:rFonts w:cs="Arial"/>
            <w:noProof/>
          </w:rPr>
          <w:t>11h</w:t>
        </w:r>
        <w:r w:rsidRPr="00AC127F">
          <w:rPr>
            <w:rStyle w:val="affe"/>
            <w:rFonts w:cs="Arial" w:hint="eastAsia"/>
            <w:noProof/>
          </w:rPr>
          <w:t>）</w:t>
        </w:r>
        <w:r>
          <w:rPr>
            <w:noProof/>
            <w:webHidden/>
          </w:rPr>
          <w:tab/>
        </w:r>
        <w:r>
          <w:rPr>
            <w:noProof/>
            <w:webHidden/>
          </w:rPr>
          <w:fldChar w:fldCharType="begin"/>
        </w:r>
        <w:r>
          <w:rPr>
            <w:noProof/>
            <w:webHidden/>
          </w:rPr>
          <w:instrText xml:space="preserve"> PAGEREF _Toc8910689 \h </w:instrText>
        </w:r>
        <w:r>
          <w:rPr>
            <w:noProof/>
            <w:webHidden/>
          </w:rPr>
        </w:r>
        <w:r>
          <w:rPr>
            <w:noProof/>
            <w:webHidden/>
          </w:rPr>
          <w:fldChar w:fldCharType="separate"/>
        </w:r>
        <w:r>
          <w:rPr>
            <w:noProof/>
            <w:webHidden/>
          </w:rPr>
          <w:t>20</w:t>
        </w:r>
        <w:r>
          <w:rPr>
            <w:noProof/>
            <w:webHidden/>
          </w:rPr>
          <w:fldChar w:fldCharType="end"/>
        </w:r>
      </w:hyperlink>
    </w:p>
    <w:p w:rsidR="00A83D55" w:rsidRPr="00BD53C0" w:rsidRDefault="00A83D55">
      <w:pPr>
        <w:pStyle w:val="35"/>
        <w:tabs>
          <w:tab w:val="left" w:pos="1680"/>
          <w:tab w:val="right" w:leader="dot" w:pos="9174"/>
        </w:tabs>
        <w:rPr>
          <w:rFonts w:ascii="Calibri" w:hAnsi="Calibri"/>
          <w:noProof/>
          <w:szCs w:val="22"/>
        </w:rPr>
      </w:pPr>
      <w:hyperlink w:anchor="_Toc8910690" w:history="1">
        <w:r w:rsidRPr="00AC127F">
          <w:rPr>
            <w:rStyle w:val="affe"/>
            <w:rFonts w:cs="Arial"/>
            <w:noProof/>
          </w:rPr>
          <w:t>8.3.1</w:t>
        </w:r>
        <w:r w:rsidRPr="00BD53C0">
          <w:rPr>
            <w:rFonts w:ascii="Calibri" w:hAnsi="Calibri"/>
            <w:noProof/>
            <w:szCs w:val="22"/>
          </w:rPr>
          <w:tab/>
        </w:r>
        <w:r w:rsidRPr="00AC127F">
          <w:rPr>
            <w:rStyle w:val="affe"/>
            <w:rFonts w:cs="Arial" w:hint="eastAsia"/>
            <w:noProof/>
          </w:rPr>
          <w:t>报文格式</w:t>
        </w:r>
        <w:r>
          <w:rPr>
            <w:noProof/>
            <w:webHidden/>
          </w:rPr>
          <w:tab/>
        </w:r>
        <w:r>
          <w:rPr>
            <w:noProof/>
            <w:webHidden/>
          </w:rPr>
          <w:fldChar w:fldCharType="begin"/>
        </w:r>
        <w:r>
          <w:rPr>
            <w:noProof/>
            <w:webHidden/>
          </w:rPr>
          <w:instrText xml:space="preserve"> PAGEREF _Toc8910690 \h </w:instrText>
        </w:r>
        <w:r>
          <w:rPr>
            <w:noProof/>
            <w:webHidden/>
          </w:rPr>
        </w:r>
        <w:r>
          <w:rPr>
            <w:noProof/>
            <w:webHidden/>
          </w:rPr>
          <w:fldChar w:fldCharType="separate"/>
        </w:r>
        <w:r>
          <w:rPr>
            <w:noProof/>
            <w:webHidden/>
          </w:rPr>
          <w:t>20</w:t>
        </w:r>
        <w:r>
          <w:rPr>
            <w:noProof/>
            <w:webHidden/>
          </w:rPr>
          <w:fldChar w:fldCharType="end"/>
        </w:r>
      </w:hyperlink>
    </w:p>
    <w:p w:rsidR="00A83D55" w:rsidRPr="00BD53C0" w:rsidRDefault="00A83D55">
      <w:pPr>
        <w:pStyle w:val="35"/>
        <w:tabs>
          <w:tab w:val="left" w:pos="1680"/>
          <w:tab w:val="right" w:leader="dot" w:pos="9174"/>
        </w:tabs>
        <w:rPr>
          <w:rFonts w:ascii="Calibri" w:hAnsi="Calibri"/>
          <w:noProof/>
          <w:szCs w:val="22"/>
        </w:rPr>
      </w:pPr>
      <w:hyperlink w:anchor="_Toc8910691" w:history="1">
        <w:r w:rsidRPr="00AC127F">
          <w:rPr>
            <w:rStyle w:val="affe"/>
            <w:rFonts w:cs="Arial"/>
            <w:noProof/>
          </w:rPr>
          <w:t>8.3.2</w:t>
        </w:r>
        <w:r w:rsidRPr="00BD53C0">
          <w:rPr>
            <w:rFonts w:ascii="Calibri" w:hAnsi="Calibri"/>
            <w:noProof/>
            <w:szCs w:val="22"/>
          </w:rPr>
          <w:tab/>
        </w:r>
        <w:r w:rsidRPr="00AC127F">
          <w:rPr>
            <w:rStyle w:val="affe"/>
            <w:rFonts w:cs="Arial" w:hint="eastAsia"/>
            <w:noProof/>
          </w:rPr>
          <w:t>参数定义</w:t>
        </w:r>
        <w:r>
          <w:rPr>
            <w:noProof/>
            <w:webHidden/>
          </w:rPr>
          <w:tab/>
        </w:r>
        <w:r>
          <w:rPr>
            <w:noProof/>
            <w:webHidden/>
          </w:rPr>
          <w:fldChar w:fldCharType="begin"/>
        </w:r>
        <w:r>
          <w:rPr>
            <w:noProof/>
            <w:webHidden/>
          </w:rPr>
          <w:instrText xml:space="preserve"> PAGEREF _Toc8910691 \h </w:instrText>
        </w:r>
        <w:r>
          <w:rPr>
            <w:noProof/>
            <w:webHidden/>
          </w:rPr>
        </w:r>
        <w:r>
          <w:rPr>
            <w:noProof/>
            <w:webHidden/>
          </w:rPr>
          <w:fldChar w:fldCharType="separate"/>
        </w:r>
        <w:r>
          <w:rPr>
            <w:noProof/>
            <w:webHidden/>
          </w:rPr>
          <w:t>21</w:t>
        </w:r>
        <w:r>
          <w:rPr>
            <w:noProof/>
            <w:webHidden/>
          </w:rPr>
          <w:fldChar w:fldCharType="end"/>
        </w:r>
      </w:hyperlink>
    </w:p>
    <w:p w:rsidR="00A83D55" w:rsidRPr="00BD53C0" w:rsidRDefault="00A83D55">
      <w:pPr>
        <w:pStyle w:val="35"/>
        <w:tabs>
          <w:tab w:val="left" w:pos="1680"/>
          <w:tab w:val="right" w:leader="dot" w:pos="9174"/>
        </w:tabs>
        <w:rPr>
          <w:rFonts w:ascii="Calibri" w:hAnsi="Calibri"/>
          <w:noProof/>
          <w:szCs w:val="22"/>
        </w:rPr>
      </w:pPr>
      <w:hyperlink w:anchor="_Toc8910692" w:history="1">
        <w:r w:rsidRPr="00AC127F">
          <w:rPr>
            <w:rStyle w:val="affe"/>
            <w:rFonts w:cs="Arial"/>
            <w:noProof/>
          </w:rPr>
          <w:t>8.3.3</w:t>
        </w:r>
        <w:r w:rsidRPr="00BD53C0">
          <w:rPr>
            <w:rFonts w:ascii="Calibri" w:hAnsi="Calibri"/>
            <w:noProof/>
            <w:szCs w:val="22"/>
          </w:rPr>
          <w:tab/>
        </w:r>
        <w:r w:rsidRPr="00AC127F">
          <w:rPr>
            <w:rStyle w:val="affe"/>
            <w:rFonts w:cs="Arial" w:hint="eastAsia"/>
            <w:noProof/>
          </w:rPr>
          <w:t>执行规定</w:t>
        </w:r>
        <w:r>
          <w:rPr>
            <w:noProof/>
            <w:webHidden/>
          </w:rPr>
          <w:tab/>
        </w:r>
        <w:r>
          <w:rPr>
            <w:noProof/>
            <w:webHidden/>
          </w:rPr>
          <w:fldChar w:fldCharType="begin"/>
        </w:r>
        <w:r>
          <w:rPr>
            <w:noProof/>
            <w:webHidden/>
          </w:rPr>
          <w:instrText xml:space="preserve"> PAGEREF _Toc8910692 \h </w:instrText>
        </w:r>
        <w:r>
          <w:rPr>
            <w:noProof/>
            <w:webHidden/>
          </w:rPr>
        </w:r>
        <w:r>
          <w:rPr>
            <w:noProof/>
            <w:webHidden/>
          </w:rPr>
          <w:fldChar w:fldCharType="separate"/>
        </w:r>
        <w:r>
          <w:rPr>
            <w:noProof/>
            <w:webHidden/>
          </w:rPr>
          <w:t>22</w:t>
        </w:r>
        <w:r>
          <w:rPr>
            <w:noProof/>
            <w:webHidden/>
          </w:rPr>
          <w:fldChar w:fldCharType="end"/>
        </w:r>
      </w:hyperlink>
    </w:p>
    <w:p w:rsidR="00A83D55" w:rsidRPr="00BD53C0" w:rsidRDefault="00A83D55">
      <w:pPr>
        <w:pStyle w:val="25"/>
        <w:tabs>
          <w:tab w:val="left" w:pos="1260"/>
          <w:tab w:val="right" w:leader="dot" w:pos="9174"/>
        </w:tabs>
        <w:rPr>
          <w:rFonts w:ascii="Calibri" w:hAnsi="Calibri"/>
          <w:noProof/>
          <w:szCs w:val="22"/>
        </w:rPr>
      </w:pPr>
      <w:hyperlink w:anchor="_Toc8910693" w:history="1">
        <w:r w:rsidRPr="00AC127F">
          <w:rPr>
            <w:rStyle w:val="affe"/>
            <w:rFonts w:cs="Arial"/>
            <w:noProof/>
          </w:rPr>
          <w:t>8.4</w:t>
        </w:r>
        <w:r w:rsidRPr="00BD53C0">
          <w:rPr>
            <w:rFonts w:ascii="Calibri" w:hAnsi="Calibri"/>
            <w:noProof/>
            <w:szCs w:val="22"/>
          </w:rPr>
          <w:tab/>
        </w:r>
        <w:r w:rsidRPr="00AC127F">
          <w:rPr>
            <w:rStyle w:val="affe"/>
            <w:rFonts w:cs="Arial" w:hint="eastAsia"/>
            <w:noProof/>
          </w:rPr>
          <w:t>清除诊断信息</w:t>
        </w:r>
        <w:r w:rsidRPr="00AC127F">
          <w:rPr>
            <w:rStyle w:val="affe"/>
            <w:rFonts w:cs="Arial"/>
            <w:noProof/>
          </w:rPr>
          <w:t>ClearDiagnosticInformation</w:t>
        </w:r>
        <w:r w:rsidRPr="00AC127F">
          <w:rPr>
            <w:rStyle w:val="affe"/>
            <w:rFonts w:cs="Arial" w:hint="eastAsia"/>
            <w:noProof/>
          </w:rPr>
          <w:t>（</w:t>
        </w:r>
        <w:r w:rsidRPr="00AC127F">
          <w:rPr>
            <w:rStyle w:val="affe"/>
            <w:rFonts w:cs="Arial"/>
            <w:noProof/>
          </w:rPr>
          <w:t>14h</w:t>
        </w:r>
        <w:r w:rsidRPr="00AC127F">
          <w:rPr>
            <w:rStyle w:val="affe"/>
            <w:rFonts w:cs="Arial" w:hint="eastAsia"/>
            <w:noProof/>
          </w:rPr>
          <w:t>）</w:t>
        </w:r>
        <w:r>
          <w:rPr>
            <w:noProof/>
            <w:webHidden/>
          </w:rPr>
          <w:tab/>
        </w:r>
        <w:r>
          <w:rPr>
            <w:noProof/>
            <w:webHidden/>
          </w:rPr>
          <w:fldChar w:fldCharType="begin"/>
        </w:r>
        <w:r>
          <w:rPr>
            <w:noProof/>
            <w:webHidden/>
          </w:rPr>
          <w:instrText xml:space="preserve"> PAGEREF _Toc8910693 \h </w:instrText>
        </w:r>
        <w:r>
          <w:rPr>
            <w:noProof/>
            <w:webHidden/>
          </w:rPr>
        </w:r>
        <w:r>
          <w:rPr>
            <w:noProof/>
            <w:webHidden/>
          </w:rPr>
          <w:fldChar w:fldCharType="separate"/>
        </w:r>
        <w:r>
          <w:rPr>
            <w:noProof/>
            <w:webHidden/>
          </w:rPr>
          <w:t>22</w:t>
        </w:r>
        <w:r>
          <w:rPr>
            <w:noProof/>
            <w:webHidden/>
          </w:rPr>
          <w:fldChar w:fldCharType="end"/>
        </w:r>
      </w:hyperlink>
    </w:p>
    <w:p w:rsidR="00A83D55" w:rsidRPr="00BD53C0" w:rsidRDefault="00A83D55">
      <w:pPr>
        <w:pStyle w:val="35"/>
        <w:tabs>
          <w:tab w:val="left" w:pos="1680"/>
          <w:tab w:val="right" w:leader="dot" w:pos="9174"/>
        </w:tabs>
        <w:rPr>
          <w:rFonts w:ascii="Calibri" w:hAnsi="Calibri"/>
          <w:noProof/>
          <w:szCs w:val="22"/>
        </w:rPr>
      </w:pPr>
      <w:hyperlink w:anchor="_Toc8910694" w:history="1">
        <w:r w:rsidRPr="00AC127F">
          <w:rPr>
            <w:rStyle w:val="affe"/>
            <w:rFonts w:cs="Arial"/>
            <w:noProof/>
          </w:rPr>
          <w:t>8.4.1</w:t>
        </w:r>
        <w:r w:rsidRPr="00BD53C0">
          <w:rPr>
            <w:rFonts w:ascii="Calibri" w:hAnsi="Calibri"/>
            <w:noProof/>
            <w:szCs w:val="22"/>
          </w:rPr>
          <w:tab/>
        </w:r>
        <w:r w:rsidRPr="00AC127F">
          <w:rPr>
            <w:rStyle w:val="affe"/>
            <w:rFonts w:cs="Arial" w:hint="eastAsia"/>
            <w:noProof/>
          </w:rPr>
          <w:t>报文格式</w:t>
        </w:r>
        <w:r>
          <w:rPr>
            <w:noProof/>
            <w:webHidden/>
          </w:rPr>
          <w:tab/>
        </w:r>
        <w:r>
          <w:rPr>
            <w:noProof/>
            <w:webHidden/>
          </w:rPr>
          <w:fldChar w:fldCharType="begin"/>
        </w:r>
        <w:r>
          <w:rPr>
            <w:noProof/>
            <w:webHidden/>
          </w:rPr>
          <w:instrText xml:space="preserve"> PAGEREF _Toc8910694 \h </w:instrText>
        </w:r>
        <w:r>
          <w:rPr>
            <w:noProof/>
            <w:webHidden/>
          </w:rPr>
        </w:r>
        <w:r>
          <w:rPr>
            <w:noProof/>
            <w:webHidden/>
          </w:rPr>
          <w:fldChar w:fldCharType="separate"/>
        </w:r>
        <w:r>
          <w:rPr>
            <w:noProof/>
            <w:webHidden/>
          </w:rPr>
          <w:t>22</w:t>
        </w:r>
        <w:r>
          <w:rPr>
            <w:noProof/>
            <w:webHidden/>
          </w:rPr>
          <w:fldChar w:fldCharType="end"/>
        </w:r>
      </w:hyperlink>
    </w:p>
    <w:p w:rsidR="00A83D55" w:rsidRPr="00BD53C0" w:rsidRDefault="00A83D55">
      <w:pPr>
        <w:pStyle w:val="35"/>
        <w:tabs>
          <w:tab w:val="left" w:pos="1680"/>
          <w:tab w:val="right" w:leader="dot" w:pos="9174"/>
        </w:tabs>
        <w:rPr>
          <w:rFonts w:ascii="Calibri" w:hAnsi="Calibri"/>
          <w:noProof/>
          <w:szCs w:val="22"/>
        </w:rPr>
      </w:pPr>
      <w:hyperlink w:anchor="_Toc8910695" w:history="1">
        <w:r w:rsidRPr="00AC127F">
          <w:rPr>
            <w:rStyle w:val="affe"/>
            <w:rFonts w:cs="Arial"/>
            <w:noProof/>
          </w:rPr>
          <w:t>8.4.2</w:t>
        </w:r>
        <w:r w:rsidRPr="00BD53C0">
          <w:rPr>
            <w:rFonts w:ascii="Calibri" w:hAnsi="Calibri"/>
            <w:noProof/>
            <w:szCs w:val="22"/>
          </w:rPr>
          <w:tab/>
        </w:r>
        <w:r w:rsidRPr="00AC127F">
          <w:rPr>
            <w:rStyle w:val="affe"/>
            <w:rFonts w:cs="Arial" w:hint="eastAsia"/>
            <w:noProof/>
          </w:rPr>
          <w:t>参数定义</w:t>
        </w:r>
        <w:r>
          <w:rPr>
            <w:noProof/>
            <w:webHidden/>
          </w:rPr>
          <w:tab/>
        </w:r>
        <w:r>
          <w:rPr>
            <w:noProof/>
            <w:webHidden/>
          </w:rPr>
          <w:fldChar w:fldCharType="begin"/>
        </w:r>
        <w:r>
          <w:rPr>
            <w:noProof/>
            <w:webHidden/>
          </w:rPr>
          <w:instrText xml:space="preserve"> PAGEREF _Toc8910695 \h </w:instrText>
        </w:r>
        <w:r>
          <w:rPr>
            <w:noProof/>
            <w:webHidden/>
          </w:rPr>
        </w:r>
        <w:r>
          <w:rPr>
            <w:noProof/>
            <w:webHidden/>
          </w:rPr>
          <w:fldChar w:fldCharType="separate"/>
        </w:r>
        <w:r>
          <w:rPr>
            <w:noProof/>
            <w:webHidden/>
          </w:rPr>
          <w:t>23</w:t>
        </w:r>
        <w:r>
          <w:rPr>
            <w:noProof/>
            <w:webHidden/>
          </w:rPr>
          <w:fldChar w:fldCharType="end"/>
        </w:r>
      </w:hyperlink>
    </w:p>
    <w:p w:rsidR="00A83D55" w:rsidRPr="00BD53C0" w:rsidRDefault="00A83D55">
      <w:pPr>
        <w:pStyle w:val="35"/>
        <w:tabs>
          <w:tab w:val="left" w:pos="1680"/>
          <w:tab w:val="right" w:leader="dot" w:pos="9174"/>
        </w:tabs>
        <w:rPr>
          <w:rFonts w:ascii="Calibri" w:hAnsi="Calibri"/>
          <w:noProof/>
          <w:szCs w:val="22"/>
        </w:rPr>
      </w:pPr>
      <w:hyperlink w:anchor="_Toc8910696" w:history="1">
        <w:r w:rsidRPr="00AC127F">
          <w:rPr>
            <w:rStyle w:val="affe"/>
            <w:rFonts w:cs="Arial"/>
            <w:noProof/>
          </w:rPr>
          <w:t>8.4.3</w:t>
        </w:r>
        <w:r w:rsidRPr="00BD53C0">
          <w:rPr>
            <w:rFonts w:ascii="Calibri" w:hAnsi="Calibri"/>
            <w:noProof/>
            <w:szCs w:val="22"/>
          </w:rPr>
          <w:tab/>
        </w:r>
        <w:r w:rsidRPr="00AC127F">
          <w:rPr>
            <w:rStyle w:val="affe"/>
            <w:rFonts w:cs="Arial" w:hint="eastAsia"/>
            <w:noProof/>
          </w:rPr>
          <w:t>执行规定</w:t>
        </w:r>
        <w:r>
          <w:rPr>
            <w:noProof/>
            <w:webHidden/>
          </w:rPr>
          <w:tab/>
        </w:r>
        <w:r>
          <w:rPr>
            <w:noProof/>
            <w:webHidden/>
          </w:rPr>
          <w:fldChar w:fldCharType="begin"/>
        </w:r>
        <w:r>
          <w:rPr>
            <w:noProof/>
            <w:webHidden/>
          </w:rPr>
          <w:instrText xml:space="preserve"> PAGEREF _Toc8910696 \h </w:instrText>
        </w:r>
        <w:r>
          <w:rPr>
            <w:noProof/>
            <w:webHidden/>
          </w:rPr>
        </w:r>
        <w:r>
          <w:rPr>
            <w:noProof/>
            <w:webHidden/>
          </w:rPr>
          <w:fldChar w:fldCharType="separate"/>
        </w:r>
        <w:r>
          <w:rPr>
            <w:noProof/>
            <w:webHidden/>
          </w:rPr>
          <w:t>23</w:t>
        </w:r>
        <w:r>
          <w:rPr>
            <w:noProof/>
            <w:webHidden/>
          </w:rPr>
          <w:fldChar w:fldCharType="end"/>
        </w:r>
      </w:hyperlink>
    </w:p>
    <w:p w:rsidR="00A83D55" w:rsidRPr="00BD53C0" w:rsidRDefault="00A83D55">
      <w:pPr>
        <w:pStyle w:val="25"/>
        <w:tabs>
          <w:tab w:val="left" w:pos="1260"/>
          <w:tab w:val="right" w:leader="dot" w:pos="9174"/>
        </w:tabs>
        <w:rPr>
          <w:rFonts w:ascii="Calibri" w:hAnsi="Calibri"/>
          <w:noProof/>
          <w:szCs w:val="22"/>
        </w:rPr>
      </w:pPr>
      <w:hyperlink w:anchor="_Toc8910697" w:history="1">
        <w:r w:rsidRPr="00AC127F">
          <w:rPr>
            <w:rStyle w:val="affe"/>
            <w:rFonts w:cs="Arial"/>
            <w:noProof/>
          </w:rPr>
          <w:t>8.5</w:t>
        </w:r>
        <w:r w:rsidRPr="00BD53C0">
          <w:rPr>
            <w:rFonts w:ascii="Calibri" w:hAnsi="Calibri"/>
            <w:noProof/>
            <w:szCs w:val="22"/>
          </w:rPr>
          <w:tab/>
        </w:r>
        <w:r w:rsidRPr="00AC127F">
          <w:rPr>
            <w:rStyle w:val="affe"/>
            <w:rFonts w:cs="Arial" w:hint="eastAsia"/>
            <w:noProof/>
          </w:rPr>
          <w:t>读取</w:t>
        </w:r>
        <w:r w:rsidRPr="00AC127F">
          <w:rPr>
            <w:rStyle w:val="affe"/>
            <w:rFonts w:cs="Arial"/>
            <w:noProof/>
          </w:rPr>
          <w:t>DTC</w:t>
        </w:r>
        <w:r w:rsidRPr="00AC127F">
          <w:rPr>
            <w:rStyle w:val="affe"/>
            <w:rFonts w:cs="Arial" w:hint="eastAsia"/>
            <w:noProof/>
          </w:rPr>
          <w:t>信息</w:t>
        </w:r>
        <w:r w:rsidRPr="00AC127F">
          <w:rPr>
            <w:rStyle w:val="affe"/>
            <w:rFonts w:cs="Arial"/>
            <w:noProof/>
          </w:rPr>
          <w:t>ReadDTCInformation</w:t>
        </w:r>
        <w:r w:rsidRPr="00AC127F">
          <w:rPr>
            <w:rStyle w:val="affe"/>
            <w:rFonts w:cs="Arial" w:hint="eastAsia"/>
            <w:noProof/>
          </w:rPr>
          <w:t>（</w:t>
        </w:r>
        <w:r w:rsidRPr="00AC127F">
          <w:rPr>
            <w:rStyle w:val="affe"/>
            <w:rFonts w:cs="Arial"/>
            <w:noProof/>
          </w:rPr>
          <w:t>19h</w:t>
        </w:r>
        <w:r w:rsidRPr="00AC127F">
          <w:rPr>
            <w:rStyle w:val="affe"/>
            <w:rFonts w:cs="Arial" w:hint="eastAsia"/>
            <w:noProof/>
          </w:rPr>
          <w:t>）</w:t>
        </w:r>
        <w:r>
          <w:rPr>
            <w:noProof/>
            <w:webHidden/>
          </w:rPr>
          <w:tab/>
        </w:r>
        <w:r>
          <w:rPr>
            <w:noProof/>
            <w:webHidden/>
          </w:rPr>
          <w:fldChar w:fldCharType="begin"/>
        </w:r>
        <w:r>
          <w:rPr>
            <w:noProof/>
            <w:webHidden/>
          </w:rPr>
          <w:instrText xml:space="preserve"> PAGEREF _Toc8910697 \h </w:instrText>
        </w:r>
        <w:r>
          <w:rPr>
            <w:noProof/>
            <w:webHidden/>
          </w:rPr>
        </w:r>
        <w:r>
          <w:rPr>
            <w:noProof/>
            <w:webHidden/>
          </w:rPr>
          <w:fldChar w:fldCharType="separate"/>
        </w:r>
        <w:r>
          <w:rPr>
            <w:noProof/>
            <w:webHidden/>
          </w:rPr>
          <w:t>23</w:t>
        </w:r>
        <w:r>
          <w:rPr>
            <w:noProof/>
            <w:webHidden/>
          </w:rPr>
          <w:fldChar w:fldCharType="end"/>
        </w:r>
      </w:hyperlink>
    </w:p>
    <w:p w:rsidR="00A83D55" w:rsidRPr="00BD53C0" w:rsidRDefault="00A83D55">
      <w:pPr>
        <w:pStyle w:val="35"/>
        <w:tabs>
          <w:tab w:val="left" w:pos="1680"/>
          <w:tab w:val="right" w:leader="dot" w:pos="9174"/>
        </w:tabs>
        <w:rPr>
          <w:rFonts w:ascii="Calibri" w:hAnsi="Calibri"/>
          <w:noProof/>
          <w:szCs w:val="22"/>
        </w:rPr>
      </w:pPr>
      <w:hyperlink w:anchor="_Toc8910698" w:history="1">
        <w:r w:rsidRPr="00AC127F">
          <w:rPr>
            <w:rStyle w:val="affe"/>
            <w:rFonts w:cs="Arial"/>
            <w:noProof/>
          </w:rPr>
          <w:t>8.5.1</w:t>
        </w:r>
        <w:r w:rsidRPr="00BD53C0">
          <w:rPr>
            <w:rFonts w:ascii="Calibri" w:hAnsi="Calibri"/>
            <w:noProof/>
            <w:szCs w:val="22"/>
          </w:rPr>
          <w:tab/>
        </w:r>
        <w:r w:rsidRPr="00AC127F">
          <w:rPr>
            <w:rStyle w:val="affe"/>
            <w:rFonts w:cs="Arial" w:hint="eastAsia"/>
            <w:noProof/>
          </w:rPr>
          <w:t>报文格式</w:t>
        </w:r>
        <w:r>
          <w:rPr>
            <w:noProof/>
            <w:webHidden/>
          </w:rPr>
          <w:tab/>
        </w:r>
        <w:r>
          <w:rPr>
            <w:noProof/>
            <w:webHidden/>
          </w:rPr>
          <w:fldChar w:fldCharType="begin"/>
        </w:r>
        <w:r>
          <w:rPr>
            <w:noProof/>
            <w:webHidden/>
          </w:rPr>
          <w:instrText xml:space="preserve"> PAGEREF _Toc8910698 \h </w:instrText>
        </w:r>
        <w:r>
          <w:rPr>
            <w:noProof/>
            <w:webHidden/>
          </w:rPr>
        </w:r>
        <w:r>
          <w:rPr>
            <w:noProof/>
            <w:webHidden/>
          </w:rPr>
          <w:fldChar w:fldCharType="separate"/>
        </w:r>
        <w:r>
          <w:rPr>
            <w:noProof/>
            <w:webHidden/>
          </w:rPr>
          <w:t>24</w:t>
        </w:r>
        <w:r>
          <w:rPr>
            <w:noProof/>
            <w:webHidden/>
          </w:rPr>
          <w:fldChar w:fldCharType="end"/>
        </w:r>
      </w:hyperlink>
    </w:p>
    <w:p w:rsidR="00A83D55" w:rsidRPr="00BD53C0" w:rsidRDefault="00A83D55">
      <w:pPr>
        <w:pStyle w:val="35"/>
        <w:tabs>
          <w:tab w:val="left" w:pos="1680"/>
          <w:tab w:val="right" w:leader="dot" w:pos="9174"/>
        </w:tabs>
        <w:rPr>
          <w:rFonts w:ascii="Calibri" w:hAnsi="Calibri"/>
          <w:noProof/>
          <w:szCs w:val="22"/>
        </w:rPr>
      </w:pPr>
      <w:hyperlink w:anchor="_Toc8910699" w:history="1">
        <w:r w:rsidRPr="00AC127F">
          <w:rPr>
            <w:rStyle w:val="affe"/>
            <w:rFonts w:cs="Arial"/>
            <w:noProof/>
          </w:rPr>
          <w:t>8.5.2</w:t>
        </w:r>
        <w:r w:rsidRPr="00BD53C0">
          <w:rPr>
            <w:rFonts w:ascii="Calibri" w:hAnsi="Calibri"/>
            <w:noProof/>
            <w:szCs w:val="22"/>
          </w:rPr>
          <w:tab/>
        </w:r>
        <w:r w:rsidRPr="00AC127F">
          <w:rPr>
            <w:rStyle w:val="affe"/>
            <w:rFonts w:cs="Arial" w:hint="eastAsia"/>
            <w:noProof/>
          </w:rPr>
          <w:t>参数定义</w:t>
        </w:r>
        <w:r>
          <w:rPr>
            <w:noProof/>
            <w:webHidden/>
          </w:rPr>
          <w:tab/>
        </w:r>
        <w:r>
          <w:rPr>
            <w:noProof/>
            <w:webHidden/>
          </w:rPr>
          <w:fldChar w:fldCharType="begin"/>
        </w:r>
        <w:r>
          <w:rPr>
            <w:noProof/>
            <w:webHidden/>
          </w:rPr>
          <w:instrText xml:space="preserve"> PAGEREF _Toc8910699 \h </w:instrText>
        </w:r>
        <w:r>
          <w:rPr>
            <w:noProof/>
            <w:webHidden/>
          </w:rPr>
        </w:r>
        <w:r>
          <w:rPr>
            <w:noProof/>
            <w:webHidden/>
          </w:rPr>
          <w:fldChar w:fldCharType="separate"/>
        </w:r>
        <w:r>
          <w:rPr>
            <w:noProof/>
            <w:webHidden/>
          </w:rPr>
          <w:t>31</w:t>
        </w:r>
        <w:r>
          <w:rPr>
            <w:noProof/>
            <w:webHidden/>
          </w:rPr>
          <w:fldChar w:fldCharType="end"/>
        </w:r>
      </w:hyperlink>
    </w:p>
    <w:p w:rsidR="00A83D55" w:rsidRPr="00BD53C0" w:rsidRDefault="00A83D55">
      <w:pPr>
        <w:pStyle w:val="35"/>
        <w:tabs>
          <w:tab w:val="left" w:pos="1680"/>
          <w:tab w:val="right" w:leader="dot" w:pos="9174"/>
        </w:tabs>
        <w:rPr>
          <w:rFonts w:ascii="Calibri" w:hAnsi="Calibri"/>
          <w:noProof/>
          <w:szCs w:val="22"/>
        </w:rPr>
      </w:pPr>
      <w:hyperlink w:anchor="_Toc8910700" w:history="1">
        <w:r w:rsidRPr="00AC127F">
          <w:rPr>
            <w:rStyle w:val="affe"/>
            <w:rFonts w:cs="Arial"/>
            <w:noProof/>
          </w:rPr>
          <w:t>8.5.3</w:t>
        </w:r>
        <w:r w:rsidRPr="00BD53C0">
          <w:rPr>
            <w:rFonts w:ascii="Calibri" w:hAnsi="Calibri"/>
            <w:noProof/>
            <w:szCs w:val="22"/>
          </w:rPr>
          <w:tab/>
        </w:r>
        <w:r w:rsidRPr="00AC127F">
          <w:rPr>
            <w:rStyle w:val="affe"/>
            <w:rFonts w:cs="Arial" w:hint="eastAsia"/>
            <w:noProof/>
          </w:rPr>
          <w:t>执行规定</w:t>
        </w:r>
        <w:r>
          <w:rPr>
            <w:noProof/>
            <w:webHidden/>
          </w:rPr>
          <w:tab/>
        </w:r>
        <w:r>
          <w:rPr>
            <w:noProof/>
            <w:webHidden/>
          </w:rPr>
          <w:fldChar w:fldCharType="begin"/>
        </w:r>
        <w:r>
          <w:rPr>
            <w:noProof/>
            <w:webHidden/>
          </w:rPr>
          <w:instrText xml:space="preserve"> PAGEREF _Toc8910700 \h </w:instrText>
        </w:r>
        <w:r>
          <w:rPr>
            <w:noProof/>
            <w:webHidden/>
          </w:rPr>
        </w:r>
        <w:r>
          <w:rPr>
            <w:noProof/>
            <w:webHidden/>
          </w:rPr>
          <w:fldChar w:fldCharType="separate"/>
        </w:r>
        <w:r>
          <w:rPr>
            <w:noProof/>
            <w:webHidden/>
          </w:rPr>
          <w:t>32</w:t>
        </w:r>
        <w:r>
          <w:rPr>
            <w:noProof/>
            <w:webHidden/>
          </w:rPr>
          <w:fldChar w:fldCharType="end"/>
        </w:r>
      </w:hyperlink>
    </w:p>
    <w:p w:rsidR="00A83D55" w:rsidRPr="00BD53C0" w:rsidRDefault="00A83D55">
      <w:pPr>
        <w:pStyle w:val="25"/>
        <w:tabs>
          <w:tab w:val="left" w:pos="1260"/>
          <w:tab w:val="right" w:leader="dot" w:pos="9174"/>
        </w:tabs>
        <w:rPr>
          <w:rFonts w:ascii="Calibri" w:hAnsi="Calibri"/>
          <w:noProof/>
          <w:szCs w:val="22"/>
        </w:rPr>
      </w:pPr>
      <w:hyperlink w:anchor="_Toc8910701" w:history="1">
        <w:r w:rsidRPr="00AC127F">
          <w:rPr>
            <w:rStyle w:val="affe"/>
            <w:rFonts w:cs="Arial"/>
            <w:noProof/>
          </w:rPr>
          <w:t>8.6</w:t>
        </w:r>
        <w:r w:rsidRPr="00BD53C0">
          <w:rPr>
            <w:rFonts w:ascii="Calibri" w:hAnsi="Calibri"/>
            <w:noProof/>
            <w:szCs w:val="22"/>
          </w:rPr>
          <w:tab/>
        </w:r>
        <w:r w:rsidRPr="00AC127F">
          <w:rPr>
            <w:rStyle w:val="affe"/>
            <w:rFonts w:cs="Arial" w:hint="eastAsia"/>
            <w:noProof/>
          </w:rPr>
          <w:t>读取数据</w:t>
        </w:r>
        <w:r w:rsidRPr="00AC127F">
          <w:rPr>
            <w:rStyle w:val="affe"/>
            <w:rFonts w:cs="Arial"/>
            <w:noProof/>
          </w:rPr>
          <w:t>ReadDataByIdentifier</w:t>
        </w:r>
        <w:r w:rsidRPr="00AC127F">
          <w:rPr>
            <w:rStyle w:val="affe"/>
            <w:rFonts w:cs="Arial" w:hint="eastAsia"/>
            <w:noProof/>
          </w:rPr>
          <w:t>（</w:t>
        </w:r>
        <w:r w:rsidRPr="00AC127F">
          <w:rPr>
            <w:rStyle w:val="affe"/>
            <w:rFonts w:cs="Arial"/>
            <w:noProof/>
          </w:rPr>
          <w:t>22h</w:t>
        </w:r>
        <w:r w:rsidRPr="00AC127F">
          <w:rPr>
            <w:rStyle w:val="affe"/>
            <w:rFonts w:cs="Arial" w:hint="eastAsia"/>
            <w:noProof/>
          </w:rPr>
          <w:t>）</w:t>
        </w:r>
        <w:r>
          <w:rPr>
            <w:noProof/>
            <w:webHidden/>
          </w:rPr>
          <w:tab/>
        </w:r>
        <w:r>
          <w:rPr>
            <w:noProof/>
            <w:webHidden/>
          </w:rPr>
          <w:fldChar w:fldCharType="begin"/>
        </w:r>
        <w:r>
          <w:rPr>
            <w:noProof/>
            <w:webHidden/>
          </w:rPr>
          <w:instrText xml:space="preserve"> PAGEREF _Toc8910701 \h </w:instrText>
        </w:r>
        <w:r>
          <w:rPr>
            <w:noProof/>
            <w:webHidden/>
          </w:rPr>
        </w:r>
        <w:r>
          <w:rPr>
            <w:noProof/>
            <w:webHidden/>
          </w:rPr>
          <w:fldChar w:fldCharType="separate"/>
        </w:r>
        <w:r>
          <w:rPr>
            <w:noProof/>
            <w:webHidden/>
          </w:rPr>
          <w:t>34</w:t>
        </w:r>
        <w:r>
          <w:rPr>
            <w:noProof/>
            <w:webHidden/>
          </w:rPr>
          <w:fldChar w:fldCharType="end"/>
        </w:r>
      </w:hyperlink>
    </w:p>
    <w:p w:rsidR="00A83D55" w:rsidRPr="00BD53C0" w:rsidRDefault="00A83D55">
      <w:pPr>
        <w:pStyle w:val="35"/>
        <w:tabs>
          <w:tab w:val="left" w:pos="1680"/>
          <w:tab w:val="right" w:leader="dot" w:pos="9174"/>
        </w:tabs>
        <w:rPr>
          <w:rFonts w:ascii="Calibri" w:hAnsi="Calibri"/>
          <w:noProof/>
          <w:szCs w:val="22"/>
        </w:rPr>
      </w:pPr>
      <w:hyperlink w:anchor="_Toc8910702" w:history="1">
        <w:r w:rsidRPr="00AC127F">
          <w:rPr>
            <w:rStyle w:val="affe"/>
            <w:rFonts w:cs="Arial"/>
            <w:noProof/>
          </w:rPr>
          <w:t>8.6.1</w:t>
        </w:r>
        <w:r w:rsidRPr="00BD53C0">
          <w:rPr>
            <w:rFonts w:ascii="Calibri" w:hAnsi="Calibri"/>
            <w:noProof/>
            <w:szCs w:val="22"/>
          </w:rPr>
          <w:tab/>
        </w:r>
        <w:r w:rsidRPr="00AC127F">
          <w:rPr>
            <w:rStyle w:val="affe"/>
            <w:rFonts w:cs="Arial" w:hint="eastAsia"/>
            <w:noProof/>
          </w:rPr>
          <w:t>报文格式</w:t>
        </w:r>
        <w:r>
          <w:rPr>
            <w:noProof/>
            <w:webHidden/>
          </w:rPr>
          <w:tab/>
        </w:r>
        <w:r>
          <w:rPr>
            <w:noProof/>
            <w:webHidden/>
          </w:rPr>
          <w:fldChar w:fldCharType="begin"/>
        </w:r>
        <w:r>
          <w:rPr>
            <w:noProof/>
            <w:webHidden/>
          </w:rPr>
          <w:instrText xml:space="preserve"> PAGEREF _Toc8910702 \h </w:instrText>
        </w:r>
        <w:r>
          <w:rPr>
            <w:noProof/>
            <w:webHidden/>
          </w:rPr>
        </w:r>
        <w:r>
          <w:rPr>
            <w:noProof/>
            <w:webHidden/>
          </w:rPr>
          <w:fldChar w:fldCharType="separate"/>
        </w:r>
        <w:r>
          <w:rPr>
            <w:noProof/>
            <w:webHidden/>
          </w:rPr>
          <w:t>35</w:t>
        </w:r>
        <w:r>
          <w:rPr>
            <w:noProof/>
            <w:webHidden/>
          </w:rPr>
          <w:fldChar w:fldCharType="end"/>
        </w:r>
      </w:hyperlink>
    </w:p>
    <w:p w:rsidR="00A83D55" w:rsidRPr="00BD53C0" w:rsidRDefault="00A83D55">
      <w:pPr>
        <w:pStyle w:val="35"/>
        <w:tabs>
          <w:tab w:val="left" w:pos="1680"/>
          <w:tab w:val="right" w:leader="dot" w:pos="9174"/>
        </w:tabs>
        <w:rPr>
          <w:rFonts w:ascii="Calibri" w:hAnsi="Calibri"/>
          <w:noProof/>
          <w:szCs w:val="22"/>
        </w:rPr>
      </w:pPr>
      <w:hyperlink w:anchor="_Toc8910703" w:history="1">
        <w:r w:rsidRPr="00AC127F">
          <w:rPr>
            <w:rStyle w:val="affe"/>
            <w:rFonts w:cs="Arial"/>
            <w:noProof/>
          </w:rPr>
          <w:t>8.6.2</w:t>
        </w:r>
        <w:r w:rsidRPr="00BD53C0">
          <w:rPr>
            <w:rFonts w:ascii="Calibri" w:hAnsi="Calibri"/>
            <w:noProof/>
            <w:szCs w:val="22"/>
          </w:rPr>
          <w:tab/>
        </w:r>
        <w:r w:rsidRPr="00AC127F">
          <w:rPr>
            <w:rStyle w:val="affe"/>
            <w:rFonts w:cs="Arial" w:hint="eastAsia"/>
            <w:noProof/>
          </w:rPr>
          <w:t>参数定义</w:t>
        </w:r>
        <w:r>
          <w:rPr>
            <w:noProof/>
            <w:webHidden/>
          </w:rPr>
          <w:tab/>
        </w:r>
        <w:r>
          <w:rPr>
            <w:noProof/>
            <w:webHidden/>
          </w:rPr>
          <w:fldChar w:fldCharType="begin"/>
        </w:r>
        <w:r>
          <w:rPr>
            <w:noProof/>
            <w:webHidden/>
          </w:rPr>
          <w:instrText xml:space="preserve"> PAGEREF _Toc8910703 \h </w:instrText>
        </w:r>
        <w:r>
          <w:rPr>
            <w:noProof/>
            <w:webHidden/>
          </w:rPr>
        </w:r>
        <w:r>
          <w:rPr>
            <w:noProof/>
            <w:webHidden/>
          </w:rPr>
          <w:fldChar w:fldCharType="separate"/>
        </w:r>
        <w:r>
          <w:rPr>
            <w:noProof/>
            <w:webHidden/>
          </w:rPr>
          <w:t>36</w:t>
        </w:r>
        <w:r>
          <w:rPr>
            <w:noProof/>
            <w:webHidden/>
          </w:rPr>
          <w:fldChar w:fldCharType="end"/>
        </w:r>
      </w:hyperlink>
    </w:p>
    <w:p w:rsidR="00A83D55" w:rsidRPr="00BD53C0" w:rsidRDefault="00A83D55">
      <w:pPr>
        <w:pStyle w:val="35"/>
        <w:tabs>
          <w:tab w:val="left" w:pos="1680"/>
          <w:tab w:val="right" w:leader="dot" w:pos="9174"/>
        </w:tabs>
        <w:rPr>
          <w:rFonts w:ascii="Calibri" w:hAnsi="Calibri"/>
          <w:noProof/>
          <w:szCs w:val="22"/>
        </w:rPr>
      </w:pPr>
      <w:hyperlink w:anchor="_Toc8910704" w:history="1">
        <w:r w:rsidRPr="00AC127F">
          <w:rPr>
            <w:rStyle w:val="affe"/>
            <w:rFonts w:cs="Arial"/>
            <w:noProof/>
          </w:rPr>
          <w:t>8.6.3</w:t>
        </w:r>
        <w:r w:rsidRPr="00BD53C0">
          <w:rPr>
            <w:rFonts w:ascii="Calibri" w:hAnsi="Calibri"/>
            <w:noProof/>
            <w:szCs w:val="22"/>
          </w:rPr>
          <w:tab/>
        </w:r>
        <w:r w:rsidRPr="00AC127F">
          <w:rPr>
            <w:rStyle w:val="affe"/>
            <w:rFonts w:cs="Arial" w:hint="eastAsia"/>
            <w:noProof/>
          </w:rPr>
          <w:t>执行规定</w:t>
        </w:r>
        <w:r>
          <w:rPr>
            <w:noProof/>
            <w:webHidden/>
          </w:rPr>
          <w:tab/>
        </w:r>
        <w:r>
          <w:rPr>
            <w:noProof/>
            <w:webHidden/>
          </w:rPr>
          <w:fldChar w:fldCharType="begin"/>
        </w:r>
        <w:r>
          <w:rPr>
            <w:noProof/>
            <w:webHidden/>
          </w:rPr>
          <w:instrText xml:space="preserve"> PAGEREF _Toc8910704 \h </w:instrText>
        </w:r>
        <w:r>
          <w:rPr>
            <w:noProof/>
            <w:webHidden/>
          </w:rPr>
        </w:r>
        <w:r>
          <w:rPr>
            <w:noProof/>
            <w:webHidden/>
          </w:rPr>
          <w:fldChar w:fldCharType="separate"/>
        </w:r>
        <w:r>
          <w:rPr>
            <w:noProof/>
            <w:webHidden/>
          </w:rPr>
          <w:t>36</w:t>
        </w:r>
        <w:r>
          <w:rPr>
            <w:noProof/>
            <w:webHidden/>
          </w:rPr>
          <w:fldChar w:fldCharType="end"/>
        </w:r>
      </w:hyperlink>
    </w:p>
    <w:p w:rsidR="00A83D55" w:rsidRPr="00BD53C0" w:rsidRDefault="00A83D55">
      <w:pPr>
        <w:pStyle w:val="25"/>
        <w:tabs>
          <w:tab w:val="left" w:pos="1260"/>
          <w:tab w:val="right" w:leader="dot" w:pos="9174"/>
        </w:tabs>
        <w:rPr>
          <w:rFonts w:ascii="Calibri" w:hAnsi="Calibri"/>
          <w:noProof/>
          <w:szCs w:val="22"/>
        </w:rPr>
      </w:pPr>
      <w:hyperlink w:anchor="_Toc8910705" w:history="1">
        <w:r w:rsidRPr="00AC127F">
          <w:rPr>
            <w:rStyle w:val="affe"/>
            <w:rFonts w:cs="Arial"/>
            <w:noProof/>
          </w:rPr>
          <w:t>8.7</w:t>
        </w:r>
        <w:r w:rsidRPr="00BD53C0">
          <w:rPr>
            <w:rFonts w:ascii="Calibri" w:hAnsi="Calibri"/>
            <w:noProof/>
            <w:szCs w:val="22"/>
          </w:rPr>
          <w:tab/>
        </w:r>
        <w:r w:rsidRPr="00AC127F">
          <w:rPr>
            <w:rStyle w:val="affe"/>
            <w:rFonts w:cs="Arial" w:hint="eastAsia"/>
            <w:noProof/>
          </w:rPr>
          <w:t>读取内存</w:t>
        </w:r>
        <w:r w:rsidRPr="00AC127F">
          <w:rPr>
            <w:rStyle w:val="affe"/>
            <w:rFonts w:cs="Arial"/>
            <w:noProof/>
          </w:rPr>
          <w:t xml:space="preserve"> ReadMemoryByAddress</w:t>
        </w:r>
        <w:r w:rsidRPr="00AC127F">
          <w:rPr>
            <w:rStyle w:val="affe"/>
            <w:rFonts w:cs="Arial" w:hint="eastAsia"/>
            <w:noProof/>
          </w:rPr>
          <w:t>（</w:t>
        </w:r>
        <w:r w:rsidRPr="00AC127F">
          <w:rPr>
            <w:rStyle w:val="affe"/>
            <w:rFonts w:cs="Arial"/>
            <w:noProof/>
          </w:rPr>
          <w:t>23h</w:t>
        </w:r>
        <w:r w:rsidRPr="00AC127F">
          <w:rPr>
            <w:rStyle w:val="affe"/>
            <w:rFonts w:cs="Arial" w:hint="eastAsia"/>
            <w:noProof/>
          </w:rPr>
          <w:t>）</w:t>
        </w:r>
        <w:r>
          <w:rPr>
            <w:noProof/>
            <w:webHidden/>
          </w:rPr>
          <w:tab/>
        </w:r>
        <w:r>
          <w:rPr>
            <w:noProof/>
            <w:webHidden/>
          </w:rPr>
          <w:fldChar w:fldCharType="begin"/>
        </w:r>
        <w:r>
          <w:rPr>
            <w:noProof/>
            <w:webHidden/>
          </w:rPr>
          <w:instrText xml:space="preserve"> PAGEREF _Toc8910705 \h </w:instrText>
        </w:r>
        <w:r>
          <w:rPr>
            <w:noProof/>
            <w:webHidden/>
          </w:rPr>
        </w:r>
        <w:r>
          <w:rPr>
            <w:noProof/>
            <w:webHidden/>
          </w:rPr>
          <w:fldChar w:fldCharType="separate"/>
        </w:r>
        <w:r>
          <w:rPr>
            <w:noProof/>
            <w:webHidden/>
          </w:rPr>
          <w:t>36</w:t>
        </w:r>
        <w:r>
          <w:rPr>
            <w:noProof/>
            <w:webHidden/>
          </w:rPr>
          <w:fldChar w:fldCharType="end"/>
        </w:r>
      </w:hyperlink>
    </w:p>
    <w:p w:rsidR="00A83D55" w:rsidRPr="00BD53C0" w:rsidRDefault="00A83D55">
      <w:pPr>
        <w:pStyle w:val="35"/>
        <w:tabs>
          <w:tab w:val="left" w:pos="1680"/>
          <w:tab w:val="right" w:leader="dot" w:pos="9174"/>
        </w:tabs>
        <w:rPr>
          <w:rFonts w:ascii="Calibri" w:hAnsi="Calibri"/>
          <w:noProof/>
          <w:szCs w:val="22"/>
        </w:rPr>
      </w:pPr>
      <w:hyperlink w:anchor="_Toc8910706" w:history="1">
        <w:r w:rsidRPr="00AC127F">
          <w:rPr>
            <w:rStyle w:val="affe"/>
            <w:rFonts w:cs="Arial"/>
            <w:noProof/>
          </w:rPr>
          <w:t>8.7.1</w:t>
        </w:r>
        <w:r w:rsidRPr="00BD53C0">
          <w:rPr>
            <w:rFonts w:ascii="Calibri" w:hAnsi="Calibri"/>
            <w:noProof/>
            <w:szCs w:val="22"/>
          </w:rPr>
          <w:tab/>
        </w:r>
        <w:r w:rsidRPr="00AC127F">
          <w:rPr>
            <w:rStyle w:val="affe"/>
            <w:rFonts w:cs="Arial" w:hint="eastAsia"/>
            <w:noProof/>
          </w:rPr>
          <w:t>报文格式</w:t>
        </w:r>
        <w:r>
          <w:rPr>
            <w:noProof/>
            <w:webHidden/>
          </w:rPr>
          <w:tab/>
        </w:r>
        <w:r>
          <w:rPr>
            <w:noProof/>
            <w:webHidden/>
          </w:rPr>
          <w:fldChar w:fldCharType="begin"/>
        </w:r>
        <w:r>
          <w:rPr>
            <w:noProof/>
            <w:webHidden/>
          </w:rPr>
          <w:instrText xml:space="preserve"> PAGEREF _Toc8910706 \h </w:instrText>
        </w:r>
        <w:r>
          <w:rPr>
            <w:noProof/>
            <w:webHidden/>
          </w:rPr>
        </w:r>
        <w:r>
          <w:rPr>
            <w:noProof/>
            <w:webHidden/>
          </w:rPr>
          <w:fldChar w:fldCharType="separate"/>
        </w:r>
        <w:r>
          <w:rPr>
            <w:noProof/>
            <w:webHidden/>
          </w:rPr>
          <w:t>36</w:t>
        </w:r>
        <w:r>
          <w:rPr>
            <w:noProof/>
            <w:webHidden/>
          </w:rPr>
          <w:fldChar w:fldCharType="end"/>
        </w:r>
      </w:hyperlink>
    </w:p>
    <w:p w:rsidR="00A83D55" w:rsidRPr="00BD53C0" w:rsidRDefault="00A83D55">
      <w:pPr>
        <w:pStyle w:val="35"/>
        <w:tabs>
          <w:tab w:val="left" w:pos="1680"/>
          <w:tab w:val="right" w:leader="dot" w:pos="9174"/>
        </w:tabs>
        <w:rPr>
          <w:rFonts w:ascii="Calibri" w:hAnsi="Calibri"/>
          <w:noProof/>
          <w:szCs w:val="22"/>
        </w:rPr>
      </w:pPr>
      <w:hyperlink w:anchor="_Toc8910707" w:history="1">
        <w:r w:rsidRPr="00AC127F">
          <w:rPr>
            <w:rStyle w:val="affe"/>
            <w:rFonts w:cs="Arial"/>
            <w:noProof/>
          </w:rPr>
          <w:t>8.7.2</w:t>
        </w:r>
        <w:r w:rsidRPr="00BD53C0">
          <w:rPr>
            <w:rFonts w:ascii="Calibri" w:hAnsi="Calibri"/>
            <w:noProof/>
            <w:szCs w:val="22"/>
          </w:rPr>
          <w:tab/>
        </w:r>
        <w:r w:rsidRPr="00AC127F">
          <w:rPr>
            <w:rStyle w:val="affe"/>
            <w:rFonts w:cs="Arial" w:hint="eastAsia"/>
            <w:noProof/>
          </w:rPr>
          <w:t>参数定义</w:t>
        </w:r>
        <w:r>
          <w:rPr>
            <w:noProof/>
            <w:webHidden/>
          </w:rPr>
          <w:tab/>
        </w:r>
        <w:r>
          <w:rPr>
            <w:noProof/>
            <w:webHidden/>
          </w:rPr>
          <w:fldChar w:fldCharType="begin"/>
        </w:r>
        <w:r>
          <w:rPr>
            <w:noProof/>
            <w:webHidden/>
          </w:rPr>
          <w:instrText xml:space="preserve"> PAGEREF _Toc8910707 \h </w:instrText>
        </w:r>
        <w:r>
          <w:rPr>
            <w:noProof/>
            <w:webHidden/>
          </w:rPr>
        </w:r>
        <w:r>
          <w:rPr>
            <w:noProof/>
            <w:webHidden/>
          </w:rPr>
          <w:fldChar w:fldCharType="separate"/>
        </w:r>
        <w:r>
          <w:rPr>
            <w:noProof/>
            <w:webHidden/>
          </w:rPr>
          <w:t>38</w:t>
        </w:r>
        <w:r>
          <w:rPr>
            <w:noProof/>
            <w:webHidden/>
          </w:rPr>
          <w:fldChar w:fldCharType="end"/>
        </w:r>
      </w:hyperlink>
    </w:p>
    <w:p w:rsidR="00A83D55" w:rsidRPr="00BD53C0" w:rsidRDefault="00A83D55">
      <w:pPr>
        <w:pStyle w:val="35"/>
        <w:tabs>
          <w:tab w:val="left" w:pos="1680"/>
          <w:tab w:val="right" w:leader="dot" w:pos="9174"/>
        </w:tabs>
        <w:rPr>
          <w:rFonts w:ascii="Calibri" w:hAnsi="Calibri"/>
          <w:noProof/>
          <w:szCs w:val="22"/>
        </w:rPr>
      </w:pPr>
      <w:hyperlink w:anchor="_Toc8910708" w:history="1">
        <w:r w:rsidRPr="00AC127F">
          <w:rPr>
            <w:rStyle w:val="affe"/>
            <w:rFonts w:cs="Arial"/>
            <w:noProof/>
          </w:rPr>
          <w:t>8.7.3</w:t>
        </w:r>
        <w:r w:rsidRPr="00BD53C0">
          <w:rPr>
            <w:rFonts w:ascii="Calibri" w:hAnsi="Calibri"/>
            <w:noProof/>
            <w:szCs w:val="22"/>
          </w:rPr>
          <w:tab/>
        </w:r>
        <w:r w:rsidRPr="00AC127F">
          <w:rPr>
            <w:rStyle w:val="affe"/>
            <w:rFonts w:cs="Arial" w:hint="eastAsia"/>
            <w:noProof/>
          </w:rPr>
          <w:t>执行规定</w:t>
        </w:r>
        <w:r>
          <w:rPr>
            <w:noProof/>
            <w:webHidden/>
          </w:rPr>
          <w:tab/>
        </w:r>
        <w:r>
          <w:rPr>
            <w:noProof/>
            <w:webHidden/>
          </w:rPr>
          <w:fldChar w:fldCharType="begin"/>
        </w:r>
        <w:r>
          <w:rPr>
            <w:noProof/>
            <w:webHidden/>
          </w:rPr>
          <w:instrText xml:space="preserve"> PAGEREF _Toc8910708 \h </w:instrText>
        </w:r>
        <w:r>
          <w:rPr>
            <w:noProof/>
            <w:webHidden/>
          </w:rPr>
        </w:r>
        <w:r>
          <w:rPr>
            <w:noProof/>
            <w:webHidden/>
          </w:rPr>
          <w:fldChar w:fldCharType="separate"/>
        </w:r>
        <w:r>
          <w:rPr>
            <w:noProof/>
            <w:webHidden/>
          </w:rPr>
          <w:t>38</w:t>
        </w:r>
        <w:r>
          <w:rPr>
            <w:noProof/>
            <w:webHidden/>
          </w:rPr>
          <w:fldChar w:fldCharType="end"/>
        </w:r>
      </w:hyperlink>
    </w:p>
    <w:p w:rsidR="00A83D55" w:rsidRPr="00BD53C0" w:rsidRDefault="00A83D55">
      <w:pPr>
        <w:pStyle w:val="25"/>
        <w:tabs>
          <w:tab w:val="left" w:pos="1260"/>
          <w:tab w:val="right" w:leader="dot" w:pos="9174"/>
        </w:tabs>
        <w:rPr>
          <w:rFonts w:ascii="Calibri" w:hAnsi="Calibri"/>
          <w:noProof/>
          <w:szCs w:val="22"/>
        </w:rPr>
      </w:pPr>
      <w:hyperlink w:anchor="_Toc8910709" w:history="1">
        <w:r w:rsidRPr="00AC127F">
          <w:rPr>
            <w:rStyle w:val="affe"/>
            <w:rFonts w:cs="Arial"/>
            <w:noProof/>
          </w:rPr>
          <w:t>8.8</w:t>
        </w:r>
        <w:r w:rsidRPr="00BD53C0">
          <w:rPr>
            <w:rFonts w:ascii="Calibri" w:hAnsi="Calibri"/>
            <w:noProof/>
            <w:szCs w:val="22"/>
          </w:rPr>
          <w:tab/>
        </w:r>
        <w:r w:rsidRPr="00AC127F">
          <w:rPr>
            <w:rStyle w:val="affe"/>
            <w:rFonts w:cs="Arial" w:hint="eastAsia"/>
            <w:noProof/>
          </w:rPr>
          <w:t>安全访问</w:t>
        </w:r>
        <w:r w:rsidRPr="00AC127F">
          <w:rPr>
            <w:rStyle w:val="affe"/>
            <w:rFonts w:cs="Arial"/>
            <w:noProof/>
          </w:rPr>
          <w:t>SecurityAccess</w:t>
        </w:r>
        <w:r w:rsidRPr="00AC127F">
          <w:rPr>
            <w:rStyle w:val="affe"/>
            <w:rFonts w:cs="Arial" w:hint="eastAsia"/>
            <w:noProof/>
          </w:rPr>
          <w:t>（</w:t>
        </w:r>
        <w:r w:rsidRPr="00AC127F">
          <w:rPr>
            <w:rStyle w:val="affe"/>
            <w:rFonts w:cs="Arial"/>
            <w:noProof/>
          </w:rPr>
          <w:t>27h</w:t>
        </w:r>
        <w:r w:rsidRPr="00AC127F">
          <w:rPr>
            <w:rStyle w:val="affe"/>
            <w:rFonts w:cs="Arial" w:hint="eastAsia"/>
            <w:noProof/>
          </w:rPr>
          <w:t>）</w:t>
        </w:r>
        <w:r>
          <w:rPr>
            <w:noProof/>
            <w:webHidden/>
          </w:rPr>
          <w:tab/>
        </w:r>
        <w:r>
          <w:rPr>
            <w:noProof/>
            <w:webHidden/>
          </w:rPr>
          <w:fldChar w:fldCharType="begin"/>
        </w:r>
        <w:r>
          <w:rPr>
            <w:noProof/>
            <w:webHidden/>
          </w:rPr>
          <w:instrText xml:space="preserve"> PAGEREF _Toc8910709 \h </w:instrText>
        </w:r>
        <w:r>
          <w:rPr>
            <w:noProof/>
            <w:webHidden/>
          </w:rPr>
        </w:r>
        <w:r>
          <w:rPr>
            <w:noProof/>
            <w:webHidden/>
          </w:rPr>
          <w:fldChar w:fldCharType="separate"/>
        </w:r>
        <w:r>
          <w:rPr>
            <w:noProof/>
            <w:webHidden/>
          </w:rPr>
          <w:t>38</w:t>
        </w:r>
        <w:r>
          <w:rPr>
            <w:noProof/>
            <w:webHidden/>
          </w:rPr>
          <w:fldChar w:fldCharType="end"/>
        </w:r>
      </w:hyperlink>
    </w:p>
    <w:p w:rsidR="00A83D55" w:rsidRPr="00BD53C0" w:rsidRDefault="00A83D55">
      <w:pPr>
        <w:pStyle w:val="35"/>
        <w:tabs>
          <w:tab w:val="left" w:pos="1680"/>
          <w:tab w:val="right" w:leader="dot" w:pos="9174"/>
        </w:tabs>
        <w:rPr>
          <w:rFonts w:ascii="Calibri" w:hAnsi="Calibri"/>
          <w:noProof/>
          <w:szCs w:val="22"/>
        </w:rPr>
      </w:pPr>
      <w:hyperlink w:anchor="_Toc8910710" w:history="1">
        <w:r w:rsidRPr="00AC127F">
          <w:rPr>
            <w:rStyle w:val="affe"/>
            <w:rFonts w:cs="Arial"/>
            <w:noProof/>
          </w:rPr>
          <w:t>8.8.1</w:t>
        </w:r>
        <w:r w:rsidRPr="00BD53C0">
          <w:rPr>
            <w:rFonts w:ascii="Calibri" w:hAnsi="Calibri"/>
            <w:noProof/>
            <w:szCs w:val="22"/>
          </w:rPr>
          <w:tab/>
        </w:r>
        <w:r w:rsidRPr="00AC127F">
          <w:rPr>
            <w:rStyle w:val="affe"/>
            <w:rFonts w:cs="Arial" w:hint="eastAsia"/>
            <w:noProof/>
          </w:rPr>
          <w:t>报文格式</w:t>
        </w:r>
        <w:r>
          <w:rPr>
            <w:noProof/>
            <w:webHidden/>
          </w:rPr>
          <w:tab/>
        </w:r>
        <w:r>
          <w:rPr>
            <w:noProof/>
            <w:webHidden/>
          </w:rPr>
          <w:fldChar w:fldCharType="begin"/>
        </w:r>
        <w:r>
          <w:rPr>
            <w:noProof/>
            <w:webHidden/>
          </w:rPr>
          <w:instrText xml:space="preserve"> PAGEREF _Toc8910710 \h </w:instrText>
        </w:r>
        <w:r>
          <w:rPr>
            <w:noProof/>
            <w:webHidden/>
          </w:rPr>
        </w:r>
        <w:r>
          <w:rPr>
            <w:noProof/>
            <w:webHidden/>
          </w:rPr>
          <w:fldChar w:fldCharType="separate"/>
        </w:r>
        <w:r>
          <w:rPr>
            <w:noProof/>
            <w:webHidden/>
          </w:rPr>
          <w:t>39</w:t>
        </w:r>
        <w:r>
          <w:rPr>
            <w:noProof/>
            <w:webHidden/>
          </w:rPr>
          <w:fldChar w:fldCharType="end"/>
        </w:r>
      </w:hyperlink>
    </w:p>
    <w:p w:rsidR="00A83D55" w:rsidRPr="00BD53C0" w:rsidRDefault="00A83D55">
      <w:pPr>
        <w:pStyle w:val="35"/>
        <w:tabs>
          <w:tab w:val="left" w:pos="1680"/>
          <w:tab w:val="right" w:leader="dot" w:pos="9174"/>
        </w:tabs>
        <w:rPr>
          <w:rFonts w:ascii="Calibri" w:hAnsi="Calibri"/>
          <w:noProof/>
          <w:szCs w:val="22"/>
        </w:rPr>
      </w:pPr>
      <w:hyperlink w:anchor="_Toc8910711" w:history="1">
        <w:r w:rsidRPr="00AC127F">
          <w:rPr>
            <w:rStyle w:val="affe"/>
            <w:rFonts w:cs="Arial"/>
            <w:noProof/>
          </w:rPr>
          <w:t>8.8.2</w:t>
        </w:r>
        <w:r w:rsidRPr="00BD53C0">
          <w:rPr>
            <w:rFonts w:ascii="Calibri" w:hAnsi="Calibri"/>
            <w:noProof/>
            <w:szCs w:val="22"/>
          </w:rPr>
          <w:tab/>
        </w:r>
        <w:r w:rsidRPr="00AC127F">
          <w:rPr>
            <w:rStyle w:val="affe"/>
            <w:rFonts w:cs="Arial" w:hint="eastAsia"/>
            <w:noProof/>
          </w:rPr>
          <w:t>参数定义</w:t>
        </w:r>
        <w:r>
          <w:rPr>
            <w:noProof/>
            <w:webHidden/>
          </w:rPr>
          <w:tab/>
        </w:r>
        <w:r>
          <w:rPr>
            <w:noProof/>
            <w:webHidden/>
          </w:rPr>
          <w:fldChar w:fldCharType="begin"/>
        </w:r>
        <w:r>
          <w:rPr>
            <w:noProof/>
            <w:webHidden/>
          </w:rPr>
          <w:instrText xml:space="preserve"> PAGEREF _Toc8910711 \h </w:instrText>
        </w:r>
        <w:r>
          <w:rPr>
            <w:noProof/>
            <w:webHidden/>
          </w:rPr>
        </w:r>
        <w:r>
          <w:rPr>
            <w:noProof/>
            <w:webHidden/>
          </w:rPr>
          <w:fldChar w:fldCharType="separate"/>
        </w:r>
        <w:r>
          <w:rPr>
            <w:noProof/>
            <w:webHidden/>
          </w:rPr>
          <w:t>41</w:t>
        </w:r>
        <w:r>
          <w:rPr>
            <w:noProof/>
            <w:webHidden/>
          </w:rPr>
          <w:fldChar w:fldCharType="end"/>
        </w:r>
      </w:hyperlink>
    </w:p>
    <w:p w:rsidR="00A83D55" w:rsidRPr="00BD53C0" w:rsidRDefault="00A83D55">
      <w:pPr>
        <w:pStyle w:val="35"/>
        <w:tabs>
          <w:tab w:val="left" w:pos="1680"/>
          <w:tab w:val="right" w:leader="dot" w:pos="9174"/>
        </w:tabs>
        <w:rPr>
          <w:rFonts w:ascii="Calibri" w:hAnsi="Calibri"/>
          <w:noProof/>
          <w:szCs w:val="22"/>
        </w:rPr>
      </w:pPr>
      <w:hyperlink w:anchor="_Toc8910712" w:history="1">
        <w:r w:rsidRPr="00AC127F">
          <w:rPr>
            <w:rStyle w:val="affe"/>
            <w:rFonts w:cs="Arial"/>
            <w:noProof/>
          </w:rPr>
          <w:t>8.8.3</w:t>
        </w:r>
        <w:r w:rsidRPr="00BD53C0">
          <w:rPr>
            <w:rFonts w:ascii="Calibri" w:hAnsi="Calibri"/>
            <w:noProof/>
            <w:szCs w:val="22"/>
          </w:rPr>
          <w:tab/>
        </w:r>
        <w:r w:rsidRPr="00AC127F">
          <w:rPr>
            <w:rStyle w:val="affe"/>
            <w:rFonts w:cs="Arial" w:hint="eastAsia"/>
            <w:noProof/>
          </w:rPr>
          <w:t>执行规定</w:t>
        </w:r>
        <w:r>
          <w:rPr>
            <w:noProof/>
            <w:webHidden/>
          </w:rPr>
          <w:tab/>
        </w:r>
        <w:r>
          <w:rPr>
            <w:noProof/>
            <w:webHidden/>
          </w:rPr>
          <w:fldChar w:fldCharType="begin"/>
        </w:r>
        <w:r>
          <w:rPr>
            <w:noProof/>
            <w:webHidden/>
          </w:rPr>
          <w:instrText xml:space="preserve"> PAGEREF _Toc8910712 \h </w:instrText>
        </w:r>
        <w:r>
          <w:rPr>
            <w:noProof/>
            <w:webHidden/>
          </w:rPr>
        </w:r>
        <w:r>
          <w:rPr>
            <w:noProof/>
            <w:webHidden/>
          </w:rPr>
          <w:fldChar w:fldCharType="separate"/>
        </w:r>
        <w:r>
          <w:rPr>
            <w:noProof/>
            <w:webHidden/>
          </w:rPr>
          <w:t>42</w:t>
        </w:r>
        <w:r>
          <w:rPr>
            <w:noProof/>
            <w:webHidden/>
          </w:rPr>
          <w:fldChar w:fldCharType="end"/>
        </w:r>
      </w:hyperlink>
    </w:p>
    <w:p w:rsidR="00A83D55" w:rsidRPr="00BD53C0" w:rsidRDefault="00A83D55">
      <w:pPr>
        <w:pStyle w:val="25"/>
        <w:tabs>
          <w:tab w:val="left" w:pos="1260"/>
          <w:tab w:val="right" w:leader="dot" w:pos="9174"/>
        </w:tabs>
        <w:rPr>
          <w:rFonts w:ascii="Calibri" w:hAnsi="Calibri"/>
          <w:noProof/>
          <w:szCs w:val="22"/>
        </w:rPr>
      </w:pPr>
      <w:hyperlink w:anchor="_Toc8910713" w:history="1">
        <w:r w:rsidRPr="00AC127F">
          <w:rPr>
            <w:rStyle w:val="affe"/>
            <w:rFonts w:cs="Arial"/>
            <w:noProof/>
          </w:rPr>
          <w:t>8.9</w:t>
        </w:r>
        <w:r w:rsidRPr="00BD53C0">
          <w:rPr>
            <w:rFonts w:ascii="Calibri" w:hAnsi="Calibri"/>
            <w:noProof/>
            <w:szCs w:val="22"/>
          </w:rPr>
          <w:tab/>
        </w:r>
        <w:r w:rsidRPr="00AC127F">
          <w:rPr>
            <w:rStyle w:val="affe"/>
            <w:rFonts w:cs="Arial" w:hint="eastAsia"/>
            <w:noProof/>
          </w:rPr>
          <w:t>通信控制</w:t>
        </w:r>
        <w:r w:rsidRPr="00AC127F">
          <w:rPr>
            <w:rStyle w:val="affe"/>
            <w:rFonts w:cs="Arial"/>
            <w:noProof/>
          </w:rPr>
          <w:t>CommunicationControl</w:t>
        </w:r>
        <w:r w:rsidRPr="00AC127F">
          <w:rPr>
            <w:rStyle w:val="affe"/>
            <w:rFonts w:cs="Arial" w:hint="eastAsia"/>
            <w:noProof/>
          </w:rPr>
          <w:t>（</w:t>
        </w:r>
        <w:r w:rsidRPr="00AC127F">
          <w:rPr>
            <w:rStyle w:val="affe"/>
            <w:rFonts w:cs="Arial"/>
            <w:noProof/>
          </w:rPr>
          <w:t>28h</w:t>
        </w:r>
        <w:r w:rsidRPr="00AC127F">
          <w:rPr>
            <w:rStyle w:val="affe"/>
            <w:rFonts w:cs="Arial" w:hint="eastAsia"/>
            <w:noProof/>
          </w:rPr>
          <w:t>）</w:t>
        </w:r>
        <w:r>
          <w:rPr>
            <w:noProof/>
            <w:webHidden/>
          </w:rPr>
          <w:tab/>
        </w:r>
        <w:r>
          <w:rPr>
            <w:noProof/>
            <w:webHidden/>
          </w:rPr>
          <w:fldChar w:fldCharType="begin"/>
        </w:r>
        <w:r>
          <w:rPr>
            <w:noProof/>
            <w:webHidden/>
          </w:rPr>
          <w:instrText xml:space="preserve"> PAGEREF _Toc8910713 \h </w:instrText>
        </w:r>
        <w:r>
          <w:rPr>
            <w:noProof/>
            <w:webHidden/>
          </w:rPr>
        </w:r>
        <w:r>
          <w:rPr>
            <w:noProof/>
            <w:webHidden/>
          </w:rPr>
          <w:fldChar w:fldCharType="separate"/>
        </w:r>
        <w:r>
          <w:rPr>
            <w:noProof/>
            <w:webHidden/>
          </w:rPr>
          <w:t>44</w:t>
        </w:r>
        <w:r>
          <w:rPr>
            <w:noProof/>
            <w:webHidden/>
          </w:rPr>
          <w:fldChar w:fldCharType="end"/>
        </w:r>
      </w:hyperlink>
    </w:p>
    <w:p w:rsidR="00A83D55" w:rsidRPr="00BD53C0" w:rsidRDefault="00A83D55">
      <w:pPr>
        <w:pStyle w:val="35"/>
        <w:tabs>
          <w:tab w:val="left" w:pos="1680"/>
          <w:tab w:val="right" w:leader="dot" w:pos="9174"/>
        </w:tabs>
        <w:rPr>
          <w:rFonts w:ascii="Calibri" w:hAnsi="Calibri"/>
          <w:noProof/>
          <w:szCs w:val="22"/>
        </w:rPr>
      </w:pPr>
      <w:hyperlink w:anchor="_Toc8910714" w:history="1">
        <w:r w:rsidRPr="00AC127F">
          <w:rPr>
            <w:rStyle w:val="affe"/>
            <w:rFonts w:cs="Arial"/>
            <w:noProof/>
          </w:rPr>
          <w:t>8.9.1</w:t>
        </w:r>
        <w:r w:rsidRPr="00BD53C0">
          <w:rPr>
            <w:rFonts w:ascii="Calibri" w:hAnsi="Calibri"/>
            <w:noProof/>
            <w:szCs w:val="22"/>
          </w:rPr>
          <w:tab/>
        </w:r>
        <w:r w:rsidRPr="00AC127F">
          <w:rPr>
            <w:rStyle w:val="affe"/>
            <w:rFonts w:cs="Arial" w:hint="eastAsia"/>
            <w:noProof/>
          </w:rPr>
          <w:t>报文格式</w:t>
        </w:r>
        <w:r>
          <w:rPr>
            <w:noProof/>
            <w:webHidden/>
          </w:rPr>
          <w:tab/>
        </w:r>
        <w:r>
          <w:rPr>
            <w:noProof/>
            <w:webHidden/>
          </w:rPr>
          <w:fldChar w:fldCharType="begin"/>
        </w:r>
        <w:r>
          <w:rPr>
            <w:noProof/>
            <w:webHidden/>
          </w:rPr>
          <w:instrText xml:space="preserve"> PAGEREF _Toc8910714 \h </w:instrText>
        </w:r>
        <w:r>
          <w:rPr>
            <w:noProof/>
            <w:webHidden/>
          </w:rPr>
        </w:r>
        <w:r>
          <w:rPr>
            <w:noProof/>
            <w:webHidden/>
          </w:rPr>
          <w:fldChar w:fldCharType="separate"/>
        </w:r>
        <w:r>
          <w:rPr>
            <w:noProof/>
            <w:webHidden/>
          </w:rPr>
          <w:t>44</w:t>
        </w:r>
        <w:r>
          <w:rPr>
            <w:noProof/>
            <w:webHidden/>
          </w:rPr>
          <w:fldChar w:fldCharType="end"/>
        </w:r>
      </w:hyperlink>
    </w:p>
    <w:p w:rsidR="00A83D55" w:rsidRPr="00BD53C0" w:rsidRDefault="00A83D55">
      <w:pPr>
        <w:pStyle w:val="35"/>
        <w:tabs>
          <w:tab w:val="left" w:pos="1680"/>
          <w:tab w:val="right" w:leader="dot" w:pos="9174"/>
        </w:tabs>
        <w:rPr>
          <w:rFonts w:ascii="Calibri" w:hAnsi="Calibri"/>
          <w:noProof/>
          <w:szCs w:val="22"/>
        </w:rPr>
      </w:pPr>
      <w:hyperlink w:anchor="_Toc8910715" w:history="1">
        <w:r w:rsidRPr="00AC127F">
          <w:rPr>
            <w:rStyle w:val="affe"/>
            <w:rFonts w:cs="Arial"/>
            <w:noProof/>
          </w:rPr>
          <w:t>8.9.2</w:t>
        </w:r>
        <w:r w:rsidRPr="00BD53C0">
          <w:rPr>
            <w:rFonts w:ascii="Calibri" w:hAnsi="Calibri"/>
            <w:noProof/>
            <w:szCs w:val="22"/>
          </w:rPr>
          <w:tab/>
        </w:r>
        <w:r w:rsidRPr="00AC127F">
          <w:rPr>
            <w:rStyle w:val="affe"/>
            <w:rFonts w:cs="Arial" w:hint="eastAsia"/>
            <w:noProof/>
          </w:rPr>
          <w:t>参数定义</w:t>
        </w:r>
        <w:r>
          <w:rPr>
            <w:noProof/>
            <w:webHidden/>
          </w:rPr>
          <w:tab/>
        </w:r>
        <w:r>
          <w:rPr>
            <w:noProof/>
            <w:webHidden/>
          </w:rPr>
          <w:fldChar w:fldCharType="begin"/>
        </w:r>
        <w:r>
          <w:rPr>
            <w:noProof/>
            <w:webHidden/>
          </w:rPr>
          <w:instrText xml:space="preserve"> PAGEREF _Toc8910715 \h </w:instrText>
        </w:r>
        <w:r>
          <w:rPr>
            <w:noProof/>
            <w:webHidden/>
          </w:rPr>
        </w:r>
        <w:r>
          <w:rPr>
            <w:noProof/>
            <w:webHidden/>
          </w:rPr>
          <w:fldChar w:fldCharType="separate"/>
        </w:r>
        <w:r>
          <w:rPr>
            <w:noProof/>
            <w:webHidden/>
          </w:rPr>
          <w:t>45</w:t>
        </w:r>
        <w:r>
          <w:rPr>
            <w:noProof/>
            <w:webHidden/>
          </w:rPr>
          <w:fldChar w:fldCharType="end"/>
        </w:r>
      </w:hyperlink>
    </w:p>
    <w:p w:rsidR="00A83D55" w:rsidRPr="00BD53C0" w:rsidRDefault="00A83D55">
      <w:pPr>
        <w:pStyle w:val="35"/>
        <w:tabs>
          <w:tab w:val="left" w:pos="1680"/>
          <w:tab w:val="right" w:leader="dot" w:pos="9174"/>
        </w:tabs>
        <w:rPr>
          <w:rFonts w:ascii="Calibri" w:hAnsi="Calibri"/>
          <w:noProof/>
          <w:szCs w:val="22"/>
        </w:rPr>
      </w:pPr>
      <w:hyperlink w:anchor="_Toc8910716" w:history="1">
        <w:r w:rsidRPr="00AC127F">
          <w:rPr>
            <w:rStyle w:val="affe"/>
            <w:rFonts w:cs="Arial"/>
            <w:noProof/>
          </w:rPr>
          <w:t>8.9.3</w:t>
        </w:r>
        <w:r w:rsidRPr="00BD53C0">
          <w:rPr>
            <w:rFonts w:ascii="Calibri" w:hAnsi="Calibri"/>
            <w:noProof/>
            <w:szCs w:val="22"/>
          </w:rPr>
          <w:tab/>
        </w:r>
        <w:r w:rsidRPr="00AC127F">
          <w:rPr>
            <w:rStyle w:val="affe"/>
            <w:rFonts w:cs="Arial" w:hint="eastAsia"/>
            <w:noProof/>
          </w:rPr>
          <w:t>执行规定</w:t>
        </w:r>
        <w:r>
          <w:rPr>
            <w:noProof/>
            <w:webHidden/>
          </w:rPr>
          <w:tab/>
        </w:r>
        <w:r>
          <w:rPr>
            <w:noProof/>
            <w:webHidden/>
          </w:rPr>
          <w:fldChar w:fldCharType="begin"/>
        </w:r>
        <w:r>
          <w:rPr>
            <w:noProof/>
            <w:webHidden/>
          </w:rPr>
          <w:instrText xml:space="preserve"> PAGEREF _Toc8910716 \h </w:instrText>
        </w:r>
        <w:r>
          <w:rPr>
            <w:noProof/>
            <w:webHidden/>
          </w:rPr>
        </w:r>
        <w:r>
          <w:rPr>
            <w:noProof/>
            <w:webHidden/>
          </w:rPr>
          <w:fldChar w:fldCharType="separate"/>
        </w:r>
        <w:r>
          <w:rPr>
            <w:noProof/>
            <w:webHidden/>
          </w:rPr>
          <w:t>45</w:t>
        </w:r>
        <w:r>
          <w:rPr>
            <w:noProof/>
            <w:webHidden/>
          </w:rPr>
          <w:fldChar w:fldCharType="end"/>
        </w:r>
      </w:hyperlink>
    </w:p>
    <w:p w:rsidR="00A83D55" w:rsidRPr="00BD53C0" w:rsidRDefault="00A83D55">
      <w:pPr>
        <w:pStyle w:val="25"/>
        <w:tabs>
          <w:tab w:val="left" w:pos="1260"/>
          <w:tab w:val="right" w:leader="dot" w:pos="9174"/>
        </w:tabs>
        <w:rPr>
          <w:rFonts w:ascii="Calibri" w:hAnsi="Calibri"/>
          <w:noProof/>
          <w:szCs w:val="22"/>
        </w:rPr>
      </w:pPr>
      <w:hyperlink w:anchor="_Toc8910717" w:history="1">
        <w:r w:rsidRPr="00AC127F">
          <w:rPr>
            <w:rStyle w:val="affe"/>
            <w:rFonts w:cs="Arial"/>
            <w:noProof/>
          </w:rPr>
          <w:t>8.10</w:t>
        </w:r>
        <w:r w:rsidRPr="00BD53C0">
          <w:rPr>
            <w:rFonts w:ascii="Calibri" w:hAnsi="Calibri"/>
            <w:noProof/>
            <w:szCs w:val="22"/>
          </w:rPr>
          <w:tab/>
        </w:r>
        <w:r w:rsidRPr="00AC127F">
          <w:rPr>
            <w:rStyle w:val="affe"/>
            <w:rFonts w:cs="Arial" w:hint="eastAsia"/>
            <w:noProof/>
          </w:rPr>
          <w:t>读取数据（周期标识符）</w:t>
        </w:r>
        <w:r w:rsidRPr="00AC127F">
          <w:rPr>
            <w:rStyle w:val="affe"/>
            <w:rFonts w:cs="Arial"/>
            <w:noProof/>
          </w:rPr>
          <w:t>ReadDataByPeriodicIdentifier</w:t>
        </w:r>
        <w:r w:rsidRPr="00AC127F">
          <w:rPr>
            <w:rStyle w:val="affe"/>
            <w:rFonts w:cs="Arial" w:hint="eastAsia"/>
            <w:noProof/>
          </w:rPr>
          <w:t>（</w:t>
        </w:r>
        <w:r w:rsidRPr="00AC127F">
          <w:rPr>
            <w:rStyle w:val="affe"/>
            <w:rFonts w:cs="Arial"/>
            <w:noProof/>
          </w:rPr>
          <w:t>2Ah</w:t>
        </w:r>
        <w:r w:rsidRPr="00AC127F">
          <w:rPr>
            <w:rStyle w:val="affe"/>
            <w:rFonts w:cs="Arial" w:hint="eastAsia"/>
            <w:noProof/>
          </w:rPr>
          <w:t>）</w:t>
        </w:r>
        <w:r>
          <w:rPr>
            <w:noProof/>
            <w:webHidden/>
          </w:rPr>
          <w:tab/>
        </w:r>
        <w:r>
          <w:rPr>
            <w:noProof/>
            <w:webHidden/>
          </w:rPr>
          <w:fldChar w:fldCharType="begin"/>
        </w:r>
        <w:r>
          <w:rPr>
            <w:noProof/>
            <w:webHidden/>
          </w:rPr>
          <w:instrText xml:space="preserve"> PAGEREF _Toc8910717 \h </w:instrText>
        </w:r>
        <w:r>
          <w:rPr>
            <w:noProof/>
            <w:webHidden/>
          </w:rPr>
        </w:r>
        <w:r>
          <w:rPr>
            <w:noProof/>
            <w:webHidden/>
          </w:rPr>
          <w:fldChar w:fldCharType="separate"/>
        </w:r>
        <w:r>
          <w:rPr>
            <w:noProof/>
            <w:webHidden/>
          </w:rPr>
          <w:t>46</w:t>
        </w:r>
        <w:r>
          <w:rPr>
            <w:noProof/>
            <w:webHidden/>
          </w:rPr>
          <w:fldChar w:fldCharType="end"/>
        </w:r>
      </w:hyperlink>
    </w:p>
    <w:p w:rsidR="00A83D55" w:rsidRPr="00BD53C0" w:rsidRDefault="00A83D55">
      <w:pPr>
        <w:pStyle w:val="35"/>
        <w:tabs>
          <w:tab w:val="left" w:pos="1680"/>
          <w:tab w:val="right" w:leader="dot" w:pos="9174"/>
        </w:tabs>
        <w:rPr>
          <w:rFonts w:ascii="Calibri" w:hAnsi="Calibri"/>
          <w:noProof/>
          <w:szCs w:val="22"/>
        </w:rPr>
      </w:pPr>
      <w:hyperlink w:anchor="_Toc8910718" w:history="1">
        <w:r w:rsidRPr="00AC127F">
          <w:rPr>
            <w:rStyle w:val="affe"/>
            <w:rFonts w:cs="Arial"/>
            <w:noProof/>
          </w:rPr>
          <w:t>8.10.1</w:t>
        </w:r>
        <w:r w:rsidRPr="00BD53C0">
          <w:rPr>
            <w:rFonts w:ascii="Calibri" w:hAnsi="Calibri"/>
            <w:noProof/>
            <w:szCs w:val="22"/>
          </w:rPr>
          <w:tab/>
        </w:r>
        <w:r w:rsidRPr="00AC127F">
          <w:rPr>
            <w:rStyle w:val="affe"/>
            <w:rFonts w:cs="Arial" w:hint="eastAsia"/>
            <w:noProof/>
          </w:rPr>
          <w:t>报文格式</w:t>
        </w:r>
        <w:r>
          <w:rPr>
            <w:noProof/>
            <w:webHidden/>
          </w:rPr>
          <w:tab/>
        </w:r>
        <w:r>
          <w:rPr>
            <w:noProof/>
            <w:webHidden/>
          </w:rPr>
          <w:fldChar w:fldCharType="begin"/>
        </w:r>
        <w:r>
          <w:rPr>
            <w:noProof/>
            <w:webHidden/>
          </w:rPr>
          <w:instrText xml:space="preserve"> PAGEREF _Toc8910718 \h </w:instrText>
        </w:r>
        <w:r>
          <w:rPr>
            <w:noProof/>
            <w:webHidden/>
          </w:rPr>
        </w:r>
        <w:r>
          <w:rPr>
            <w:noProof/>
            <w:webHidden/>
          </w:rPr>
          <w:fldChar w:fldCharType="separate"/>
        </w:r>
        <w:r>
          <w:rPr>
            <w:noProof/>
            <w:webHidden/>
          </w:rPr>
          <w:t>46</w:t>
        </w:r>
        <w:r>
          <w:rPr>
            <w:noProof/>
            <w:webHidden/>
          </w:rPr>
          <w:fldChar w:fldCharType="end"/>
        </w:r>
      </w:hyperlink>
    </w:p>
    <w:p w:rsidR="00A83D55" w:rsidRPr="00BD53C0" w:rsidRDefault="00A83D55">
      <w:pPr>
        <w:pStyle w:val="35"/>
        <w:tabs>
          <w:tab w:val="left" w:pos="1680"/>
          <w:tab w:val="right" w:leader="dot" w:pos="9174"/>
        </w:tabs>
        <w:rPr>
          <w:rFonts w:ascii="Calibri" w:hAnsi="Calibri"/>
          <w:noProof/>
          <w:szCs w:val="22"/>
        </w:rPr>
      </w:pPr>
      <w:hyperlink w:anchor="_Toc8910719" w:history="1">
        <w:r w:rsidRPr="00AC127F">
          <w:rPr>
            <w:rStyle w:val="affe"/>
            <w:rFonts w:cs="Arial"/>
            <w:noProof/>
          </w:rPr>
          <w:t>8.10.2</w:t>
        </w:r>
        <w:r w:rsidRPr="00BD53C0">
          <w:rPr>
            <w:rFonts w:ascii="Calibri" w:hAnsi="Calibri"/>
            <w:noProof/>
            <w:szCs w:val="22"/>
          </w:rPr>
          <w:tab/>
        </w:r>
        <w:r w:rsidRPr="00AC127F">
          <w:rPr>
            <w:rStyle w:val="affe"/>
            <w:rFonts w:cs="Arial" w:hint="eastAsia"/>
            <w:noProof/>
          </w:rPr>
          <w:t>参数定义</w:t>
        </w:r>
        <w:r>
          <w:rPr>
            <w:noProof/>
            <w:webHidden/>
          </w:rPr>
          <w:tab/>
        </w:r>
        <w:r>
          <w:rPr>
            <w:noProof/>
            <w:webHidden/>
          </w:rPr>
          <w:fldChar w:fldCharType="begin"/>
        </w:r>
        <w:r>
          <w:rPr>
            <w:noProof/>
            <w:webHidden/>
          </w:rPr>
          <w:instrText xml:space="preserve"> PAGEREF _Toc8910719 \h </w:instrText>
        </w:r>
        <w:r>
          <w:rPr>
            <w:noProof/>
            <w:webHidden/>
          </w:rPr>
        </w:r>
        <w:r>
          <w:rPr>
            <w:noProof/>
            <w:webHidden/>
          </w:rPr>
          <w:fldChar w:fldCharType="separate"/>
        </w:r>
        <w:r>
          <w:rPr>
            <w:noProof/>
            <w:webHidden/>
          </w:rPr>
          <w:t>47</w:t>
        </w:r>
        <w:r>
          <w:rPr>
            <w:noProof/>
            <w:webHidden/>
          </w:rPr>
          <w:fldChar w:fldCharType="end"/>
        </w:r>
      </w:hyperlink>
    </w:p>
    <w:p w:rsidR="00A83D55" w:rsidRPr="00BD53C0" w:rsidRDefault="00A83D55">
      <w:pPr>
        <w:pStyle w:val="35"/>
        <w:tabs>
          <w:tab w:val="left" w:pos="1680"/>
          <w:tab w:val="right" w:leader="dot" w:pos="9174"/>
        </w:tabs>
        <w:rPr>
          <w:rFonts w:ascii="Calibri" w:hAnsi="Calibri"/>
          <w:noProof/>
          <w:szCs w:val="22"/>
        </w:rPr>
      </w:pPr>
      <w:hyperlink w:anchor="_Toc8910720" w:history="1">
        <w:r w:rsidRPr="00AC127F">
          <w:rPr>
            <w:rStyle w:val="affe"/>
            <w:rFonts w:cs="Arial"/>
            <w:noProof/>
          </w:rPr>
          <w:t>8.10.3</w:t>
        </w:r>
        <w:r w:rsidRPr="00BD53C0">
          <w:rPr>
            <w:rFonts w:ascii="Calibri" w:hAnsi="Calibri"/>
            <w:noProof/>
            <w:szCs w:val="22"/>
          </w:rPr>
          <w:tab/>
        </w:r>
        <w:r w:rsidRPr="00AC127F">
          <w:rPr>
            <w:rStyle w:val="affe"/>
            <w:rFonts w:cs="Arial" w:hint="eastAsia"/>
            <w:noProof/>
          </w:rPr>
          <w:t>执行规定</w:t>
        </w:r>
        <w:r>
          <w:rPr>
            <w:noProof/>
            <w:webHidden/>
          </w:rPr>
          <w:tab/>
        </w:r>
        <w:r>
          <w:rPr>
            <w:noProof/>
            <w:webHidden/>
          </w:rPr>
          <w:fldChar w:fldCharType="begin"/>
        </w:r>
        <w:r>
          <w:rPr>
            <w:noProof/>
            <w:webHidden/>
          </w:rPr>
          <w:instrText xml:space="preserve"> PAGEREF _Toc8910720 \h </w:instrText>
        </w:r>
        <w:r>
          <w:rPr>
            <w:noProof/>
            <w:webHidden/>
          </w:rPr>
        </w:r>
        <w:r>
          <w:rPr>
            <w:noProof/>
            <w:webHidden/>
          </w:rPr>
          <w:fldChar w:fldCharType="separate"/>
        </w:r>
        <w:r>
          <w:rPr>
            <w:noProof/>
            <w:webHidden/>
          </w:rPr>
          <w:t>48</w:t>
        </w:r>
        <w:r>
          <w:rPr>
            <w:noProof/>
            <w:webHidden/>
          </w:rPr>
          <w:fldChar w:fldCharType="end"/>
        </w:r>
      </w:hyperlink>
    </w:p>
    <w:p w:rsidR="00A83D55" w:rsidRPr="00BD53C0" w:rsidRDefault="00A83D55">
      <w:pPr>
        <w:pStyle w:val="25"/>
        <w:tabs>
          <w:tab w:val="left" w:pos="1260"/>
          <w:tab w:val="right" w:leader="dot" w:pos="9174"/>
        </w:tabs>
        <w:rPr>
          <w:rFonts w:ascii="Calibri" w:hAnsi="Calibri"/>
          <w:noProof/>
          <w:szCs w:val="22"/>
        </w:rPr>
      </w:pPr>
      <w:hyperlink w:anchor="_Toc8910721" w:history="1">
        <w:r w:rsidRPr="00AC127F">
          <w:rPr>
            <w:rStyle w:val="affe"/>
            <w:rFonts w:cs="Arial"/>
            <w:noProof/>
          </w:rPr>
          <w:t>8.11</w:t>
        </w:r>
        <w:r w:rsidRPr="00BD53C0">
          <w:rPr>
            <w:rFonts w:ascii="Calibri" w:hAnsi="Calibri"/>
            <w:noProof/>
            <w:szCs w:val="22"/>
          </w:rPr>
          <w:tab/>
        </w:r>
        <w:r w:rsidRPr="00AC127F">
          <w:rPr>
            <w:rStyle w:val="affe"/>
            <w:rFonts w:cs="Arial" w:hint="eastAsia"/>
            <w:noProof/>
          </w:rPr>
          <w:t>动态定义数据标识符</w:t>
        </w:r>
        <w:r w:rsidRPr="00AC127F">
          <w:rPr>
            <w:rStyle w:val="affe"/>
            <w:rFonts w:cs="Arial"/>
            <w:noProof/>
          </w:rPr>
          <w:t>DynamicallyDefineDataIdentifier</w:t>
        </w:r>
        <w:r w:rsidRPr="00AC127F">
          <w:rPr>
            <w:rStyle w:val="affe"/>
            <w:rFonts w:cs="Arial" w:hint="eastAsia"/>
            <w:noProof/>
          </w:rPr>
          <w:t>（</w:t>
        </w:r>
        <w:r w:rsidRPr="00AC127F">
          <w:rPr>
            <w:rStyle w:val="affe"/>
            <w:rFonts w:cs="Arial"/>
            <w:noProof/>
          </w:rPr>
          <w:t>2Ch</w:t>
        </w:r>
        <w:r w:rsidRPr="00AC127F">
          <w:rPr>
            <w:rStyle w:val="affe"/>
            <w:rFonts w:cs="Arial" w:hint="eastAsia"/>
            <w:noProof/>
          </w:rPr>
          <w:t>）</w:t>
        </w:r>
        <w:r>
          <w:rPr>
            <w:noProof/>
            <w:webHidden/>
          </w:rPr>
          <w:tab/>
        </w:r>
        <w:r>
          <w:rPr>
            <w:noProof/>
            <w:webHidden/>
          </w:rPr>
          <w:fldChar w:fldCharType="begin"/>
        </w:r>
        <w:r>
          <w:rPr>
            <w:noProof/>
            <w:webHidden/>
          </w:rPr>
          <w:instrText xml:space="preserve"> PAGEREF _Toc8910721 \h </w:instrText>
        </w:r>
        <w:r>
          <w:rPr>
            <w:noProof/>
            <w:webHidden/>
          </w:rPr>
        </w:r>
        <w:r>
          <w:rPr>
            <w:noProof/>
            <w:webHidden/>
          </w:rPr>
          <w:fldChar w:fldCharType="separate"/>
        </w:r>
        <w:r>
          <w:rPr>
            <w:noProof/>
            <w:webHidden/>
          </w:rPr>
          <w:t>48</w:t>
        </w:r>
        <w:r>
          <w:rPr>
            <w:noProof/>
            <w:webHidden/>
          </w:rPr>
          <w:fldChar w:fldCharType="end"/>
        </w:r>
      </w:hyperlink>
    </w:p>
    <w:p w:rsidR="00A83D55" w:rsidRPr="00BD53C0" w:rsidRDefault="00A83D55">
      <w:pPr>
        <w:pStyle w:val="35"/>
        <w:tabs>
          <w:tab w:val="left" w:pos="1680"/>
          <w:tab w:val="right" w:leader="dot" w:pos="9174"/>
        </w:tabs>
        <w:rPr>
          <w:rFonts w:ascii="Calibri" w:hAnsi="Calibri"/>
          <w:noProof/>
          <w:szCs w:val="22"/>
        </w:rPr>
      </w:pPr>
      <w:hyperlink w:anchor="_Toc8910722" w:history="1">
        <w:r w:rsidRPr="00AC127F">
          <w:rPr>
            <w:rStyle w:val="affe"/>
            <w:rFonts w:cs="Arial"/>
            <w:noProof/>
          </w:rPr>
          <w:t>8.11.1</w:t>
        </w:r>
        <w:r w:rsidRPr="00BD53C0">
          <w:rPr>
            <w:rFonts w:ascii="Calibri" w:hAnsi="Calibri"/>
            <w:noProof/>
            <w:szCs w:val="22"/>
          </w:rPr>
          <w:tab/>
        </w:r>
        <w:r w:rsidRPr="00AC127F">
          <w:rPr>
            <w:rStyle w:val="affe"/>
            <w:rFonts w:cs="Arial" w:hint="eastAsia"/>
            <w:noProof/>
          </w:rPr>
          <w:t>报文格式</w:t>
        </w:r>
        <w:r>
          <w:rPr>
            <w:noProof/>
            <w:webHidden/>
          </w:rPr>
          <w:tab/>
        </w:r>
        <w:r>
          <w:rPr>
            <w:noProof/>
            <w:webHidden/>
          </w:rPr>
          <w:fldChar w:fldCharType="begin"/>
        </w:r>
        <w:r>
          <w:rPr>
            <w:noProof/>
            <w:webHidden/>
          </w:rPr>
          <w:instrText xml:space="preserve"> PAGEREF _Toc8910722 \h </w:instrText>
        </w:r>
        <w:r>
          <w:rPr>
            <w:noProof/>
            <w:webHidden/>
          </w:rPr>
        </w:r>
        <w:r>
          <w:rPr>
            <w:noProof/>
            <w:webHidden/>
          </w:rPr>
          <w:fldChar w:fldCharType="separate"/>
        </w:r>
        <w:r>
          <w:rPr>
            <w:noProof/>
            <w:webHidden/>
          </w:rPr>
          <w:t>48</w:t>
        </w:r>
        <w:r>
          <w:rPr>
            <w:noProof/>
            <w:webHidden/>
          </w:rPr>
          <w:fldChar w:fldCharType="end"/>
        </w:r>
      </w:hyperlink>
    </w:p>
    <w:p w:rsidR="00A83D55" w:rsidRPr="00BD53C0" w:rsidRDefault="00A83D55">
      <w:pPr>
        <w:pStyle w:val="35"/>
        <w:tabs>
          <w:tab w:val="left" w:pos="1680"/>
          <w:tab w:val="right" w:leader="dot" w:pos="9174"/>
        </w:tabs>
        <w:rPr>
          <w:rFonts w:ascii="Calibri" w:hAnsi="Calibri"/>
          <w:noProof/>
          <w:szCs w:val="22"/>
        </w:rPr>
      </w:pPr>
      <w:hyperlink w:anchor="_Toc8910723" w:history="1">
        <w:r w:rsidRPr="00AC127F">
          <w:rPr>
            <w:rStyle w:val="affe"/>
            <w:rFonts w:cs="Arial"/>
            <w:noProof/>
          </w:rPr>
          <w:t>8.11.2</w:t>
        </w:r>
        <w:r w:rsidRPr="00BD53C0">
          <w:rPr>
            <w:rFonts w:ascii="Calibri" w:hAnsi="Calibri"/>
            <w:noProof/>
            <w:szCs w:val="22"/>
          </w:rPr>
          <w:tab/>
        </w:r>
        <w:r w:rsidRPr="00AC127F">
          <w:rPr>
            <w:rStyle w:val="affe"/>
            <w:rFonts w:cs="Arial" w:hint="eastAsia"/>
            <w:noProof/>
          </w:rPr>
          <w:t>参数定义</w:t>
        </w:r>
        <w:r>
          <w:rPr>
            <w:noProof/>
            <w:webHidden/>
          </w:rPr>
          <w:tab/>
        </w:r>
        <w:r>
          <w:rPr>
            <w:noProof/>
            <w:webHidden/>
          </w:rPr>
          <w:fldChar w:fldCharType="begin"/>
        </w:r>
        <w:r>
          <w:rPr>
            <w:noProof/>
            <w:webHidden/>
          </w:rPr>
          <w:instrText xml:space="preserve"> PAGEREF _Toc8910723 \h </w:instrText>
        </w:r>
        <w:r>
          <w:rPr>
            <w:noProof/>
            <w:webHidden/>
          </w:rPr>
        </w:r>
        <w:r>
          <w:rPr>
            <w:noProof/>
            <w:webHidden/>
          </w:rPr>
          <w:fldChar w:fldCharType="separate"/>
        </w:r>
        <w:r>
          <w:rPr>
            <w:noProof/>
            <w:webHidden/>
          </w:rPr>
          <w:t>50</w:t>
        </w:r>
        <w:r>
          <w:rPr>
            <w:noProof/>
            <w:webHidden/>
          </w:rPr>
          <w:fldChar w:fldCharType="end"/>
        </w:r>
      </w:hyperlink>
    </w:p>
    <w:p w:rsidR="00A83D55" w:rsidRPr="00BD53C0" w:rsidRDefault="00A83D55">
      <w:pPr>
        <w:pStyle w:val="35"/>
        <w:tabs>
          <w:tab w:val="left" w:pos="1680"/>
          <w:tab w:val="right" w:leader="dot" w:pos="9174"/>
        </w:tabs>
        <w:rPr>
          <w:rFonts w:ascii="Calibri" w:hAnsi="Calibri"/>
          <w:noProof/>
          <w:szCs w:val="22"/>
        </w:rPr>
      </w:pPr>
      <w:hyperlink w:anchor="_Toc8910724" w:history="1">
        <w:r w:rsidRPr="00AC127F">
          <w:rPr>
            <w:rStyle w:val="affe"/>
            <w:rFonts w:cs="Arial"/>
            <w:noProof/>
          </w:rPr>
          <w:t>8.11.3</w:t>
        </w:r>
        <w:r w:rsidRPr="00BD53C0">
          <w:rPr>
            <w:rFonts w:ascii="Calibri" w:hAnsi="Calibri"/>
            <w:noProof/>
            <w:szCs w:val="22"/>
          </w:rPr>
          <w:tab/>
        </w:r>
        <w:r w:rsidRPr="00AC127F">
          <w:rPr>
            <w:rStyle w:val="affe"/>
            <w:rFonts w:cs="Arial" w:hint="eastAsia"/>
            <w:noProof/>
          </w:rPr>
          <w:t>执行规定</w:t>
        </w:r>
        <w:r>
          <w:rPr>
            <w:noProof/>
            <w:webHidden/>
          </w:rPr>
          <w:tab/>
        </w:r>
        <w:r>
          <w:rPr>
            <w:noProof/>
            <w:webHidden/>
          </w:rPr>
          <w:fldChar w:fldCharType="begin"/>
        </w:r>
        <w:r>
          <w:rPr>
            <w:noProof/>
            <w:webHidden/>
          </w:rPr>
          <w:instrText xml:space="preserve"> PAGEREF _Toc8910724 \h </w:instrText>
        </w:r>
        <w:r>
          <w:rPr>
            <w:noProof/>
            <w:webHidden/>
          </w:rPr>
        </w:r>
        <w:r>
          <w:rPr>
            <w:noProof/>
            <w:webHidden/>
          </w:rPr>
          <w:fldChar w:fldCharType="separate"/>
        </w:r>
        <w:r>
          <w:rPr>
            <w:noProof/>
            <w:webHidden/>
          </w:rPr>
          <w:t>51</w:t>
        </w:r>
        <w:r>
          <w:rPr>
            <w:noProof/>
            <w:webHidden/>
          </w:rPr>
          <w:fldChar w:fldCharType="end"/>
        </w:r>
      </w:hyperlink>
    </w:p>
    <w:p w:rsidR="00A83D55" w:rsidRPr="00BD53C0" w:rsidRDefault="00A83D55">
      <w:pPr>
        <w:pStyle w:val="25"/>
        <w:tabs>
          <w:tab w:val="left" w:pos="1260"/>
          <w:tab w:val="right" w:leader="dot" w:pos="9174"/>
        </w:tabs>
        <w:rPr>
          <w:rFonts w:ascii="Calibri" w:hAnsi="Calibri"/>
          <w:noProof/>
          <w:szCs w:val="22"/>
        </w:rPr>
      </w:pPr>
      <w:hyperlink w:anchor="_Toc8910725" w:history="1">
        <w:r w:rsidRPr="00AC127F">
          <w:rPr>
            <w:rStyle w:val="affe"/>
            <w:rFonts w:cs="Arial"/>
            <w:noProof/>
          </w:rPr>
          <w:t>8.12</w:t>
        </w:r>
        <w:r w:rsidRPr="00BD53C0">
          <w:rPr>
            <w:rFonts w:ascii="Calibri" w:hAnsi="Calibri"/>
            <w:noProof/>
            <w:szCs w:val="22"/>
          </w:rPr>
          <w:tab/>
        </w:r>
        <w:r w:rsidRPr="00AC127F">
          <w:rPr>
            <w:rStyle w:val="affe"/>
            <w:rFonts w:cs="Arial" w:hint="eastAsia"/>
            <w:noProof/>
          </w:rPr>
          <w:t>写入数据</w:t>
        </w:r>
        <w:r w:rsidRPr="00AC127F">
          <w:rPr>
            <w:rStyle w:val="affe"/>
            <w:rFonts w:cs="Arial"/>
            <w:noProof/>
          </w:rPr>
          <w:t xml:space="preserve"> WriteDataByIdentifier</w:t>
        </w:r>
        <w:r w:rsidRPr="00AC127F">
          <w:rPr>
            <w:rStyle w:val="affe"/>
            <w:rFonts w:cs="Arial" w:hint="eastAsia"/>
            <w:noProof/>
          </w:rPr>
          <w:t>（</w:t>
        </w:r>
        <w:r w:rsidRPr="00AC127F">
          <w:rPr>
            <w:rStyle w:val="affe"/>
            <w:rFonts w:cs="Arial"/>
            <w:noProof/>
          </w:rPr>
          <w:t>2Eh</w:t>
        </w:r>
        <w:r w:rsidRPr="00AC127F">
          <w:rPr>
            <w:rStyle w:val="affe"/>
            <w:rFonts w:cs="Arial" w:hint="eastAsia"/>
            <w:noProof/>
          </w:rPr>
          <w:t>）</w:t>
        </w:r>
        <w:r>
          <w:rPr>
            <w:noProof/>
            <w:webHidden/>
          </w:rPr>
          <w:tab/>
        </w:r>
        <w:r>
          <w:rPr>
            <w:noProof/>
            <w:webHidden/>
          </w:rPr>
          <w:fldChar w:fldCharType="begin"/>
        </w:r>
        <w:r>
          <w:rPr>
            <w:noProof/>
            <w:webHidden/>
          </w:rPr>
          <w:instrText xml:space="preserve"> PAGEREF _Toc8910725 \h </w:instrText>
        </w:r>
        <w:r>
          <w:rPr>
            <w:noProof/>
            <w:webHidden/>
          </w:rPr>
        </w:r>
        <w:r>
          <w:rPr>
            <w:noProof/>
            <w:webHidden/>
          </w:rPr>
          <w:fldChar w:fldCharType="separate"/>
        </w:r>
        <w:r>
          <w:rPr>
            <w:noProof/>
            <w:webHidden/>
          </w:rPr>
          <w:t>51</w:t>
        </w:r>
        <w:r>
          <w:rPr>
            <w:noProof/>
            <w:webHidden/>
          </w:rPr>
          <w:fldChar w:fldCharType="end"/>
        </w:r>
      </w:hyperlink>
    </w:p>
    <w:p w:rsidR="00A83D55" w:rsidRPr="00BD53C0" w:rsidRDefault="00A83D55">
      <w:pPr>
        <w:pStyle w:val="35"/>
        <w:tabs>
          <w:tab w:val="left" w:pos="1680"/>
          <w:tab w:val="right" w:leader="dot" w:pos="9174"/>
        </w:tabs>
        <w:rPr>
          <w:rFonts w:ascii="Calibri" w:hAnsi="Calibri"/>
          <w:noProof/>
          <w:szCs w:val="22"/>
        </w:rPr>
      </w:pPr>
      <w:hyperlink w:anchor="_Toc8910726" w:history="1">
        <w:r w:rsidRPr="00AC127F">
          <w:rPr>
            <w:rStyle w:val="affe"/>
            <w:rFonts w:cs="Arial"/>
            <w:noProof/>
          </w:rPr>
          <w:t>8.12.1</w:t>
        </w:r>
        <w:r w:rsidRPr="00BD53C0">
          <w:rPr>
            <w:rFonts w:ascii="Calibri" w:hAnsi="Calibri"/>
            <w:noProof/>
            <w:szCs w:val="22"/>
          </w:rPr>
          <w:tab/>
        </w:r>
        <w:r w:rsidRPr="00AC127F">
          <w:rPr>
            <w:rStyle w:val="affe"/>
            <w:rFonts w:cs="Arial" w:hint="eastAsia"/>
            <w:noProof/>
          </w:rPr>
          <w:t>报文格式</w:t>
        </w:r>
        <w:r>
          <w:rPr>
            <w:noProof/>
            <w:webHidden/>
          </w:rPr>
          <w:tab/>
        </w:r>
        <w:r>
          <w:rPr>
            <w:noProof/>
            <w:webHidden/>
          </w:rPr>
          <w:fldChar w:fldCharType="begin"/>
        </w:r>
        <w:r>
          <w:rPr>
            <w:noProof/>
            <w:webHidden/>
          </w:rPr>
          <w:instrText xml:space="preserve"> PAGEREF _Toc8910726 \h </w:instrText>
        </w:r>
        <w:r>
          <w:rPr>
            <w:noProof/>
            <w:webHidden/>
          </w:rPr>
        </w:r>
        <w:r>
          <w:rPr>
            <w:noProof/>
            <w:webHidden/>
          </w:rPr>
          <w:fldChar w:fldCharType="separate"/>
        </w:r>
        <w:r>
          <w:rPr>
            <w:noProof/>
            <w:webHidden/>
          </w:rPr>
          <w:t>51</w:t>
        </w:r>
        <w:r>
          <w:rPr>
            <w:noProof/>
            <w:webHidden/>
          </w:rPr>
          <w:fldChar w:fldCharType="end"/>
        </w:r>
      </w:hyperlink>
    </w:p>
    <w:p w:rsidR="00A83D55" w:rsidRPr="00BD53C0" w:rsidRDefault="00A83D55">
      <w:pPr>
        <w:pStyle w:val="35"/>
        <w:tabs>
          <w:tab w:val="left" w:pos="1680"/>
          <w:tab w:val="right" w:leader="dot" w:pos="9174"/>
        </w:tabs>
        <w:rPr>
          <w:rFonts w:ascii="Calibri" w:hAnsi="Calibri"/>
          <w:noProof/>
          <w:szCs w:val="22"/>
        </w:rPr>
      </w:pPr>
      <w:hyperlink w:anchor="_Toc8910727" w:history="1">
        <w:r w:rsidRPr="00AC127F">
          <w:rPr>
            <w:rStyle w:val="affe"/>
            <w:rFonts w:cs="Arial"/>
            <w:noProof/>
          </w:rPr>
          <w:t>8.12.2</w:t>
        </w:r>
        <w:r w:rsidRPr="00BD53C0">
          <w:rPr>
            <w:rFonts w:ascii="Calibri" w:hAnsi="Calibri"/>
            <w:noProof/>
            <w:szCs w:val="22"/>
          </w:rPr>
          <w:tab/>
        </w:r>
        <w:r w:rsidRPr="00AC127F">
          <w:rPr>
            <w:rStyle w:val="affe"/>
            <w:rFonts w:cs="Arial" w:hint="eastAsia"/>
            <w:noProof/>
          </w:rPr>
          <w:t>参数定义</w:t>
        </w:r>
        <w:r>
          <w:rPr>
            <w:noProof/>
            <w:webHidden/>
          </w:rPr>
          <w:tab/>
        </w:r>
        <w:r>
          <w:rPr>
            <w:noProof/>
            <w:webHidden/>
          </w:rPr>
          <w:fldChar w:fldCharType="begin"/>
        </w:r>
        <w:r>
          <w:rPr>
            <w:noProof/>
            <w:webHidden/>
          </w:rPr>
          <w:instrText xml:space="preserve"> PAGEREF _Toc8910727 \h </w:instrText>
        </w:r>
        <w:r>
          <w:rPr>
            <w:noProof/>
            <w:webHidden/>
          </w:rPr>
        </w:r>
        <w:r>
          <w:rPr>
            <w:noProof/>
            <w:webHidden/>
          </w:rPr>
          <w:fldChar w:fldCharType="separate"/>
        </w:r>
        <w:r>
          <w:rPr>
            <w:noProof/>
            <w:webHidden/>
          </w:rPr>
          <w:t>52</w:t>
        </w:r>
        <w:r>
          <w:rPr>
            <w:noProof/>
            <w:webHidden/>
          </w:rPr>
          <w:fldChar w:fldCharType="end"/>
        </w:r>
      </w:hyperlink>
    </w:p>
    <w:p w:rsidR="00A83D55" w:rsidRPr="00BD53C0" w:rsidRDefault="00A83D55">
      <w:pPr>
        <w:pStyle w:val="35"/>
        <w:tabs>
          <w:tab w:val="left" w:pos="1680"/>
          <w:tab w:val="right" w:leader="dot" w:pos="9174"/>
        </w:tabs>
        <w:rPr>
          <w:rFonts w:ascii="Calibri" w:hAnsi="Calibri"/>
          <w:noProof/>
          <w:szCs w:val="22"/>
        </w:rPr>
      </w:pPr>
      <w:hyperlink w:anchor="_Toc8910728" w:history="1">
        <w:r w:rsidRPr="00AC127F">
          <w:rPr>
            <w:rStyle w:val="affe"/>
            <w:rFonts w:cs="Arial"/>
            <w:noProof/>
          </w:rPr>
          <w:t>8.12.3</w:t>
        </w:r>
        <w:r w:rsidRPr="00BD53C0">
          <w:rPr>
            <w:rFonts w:ascii="Calibri" w:hAnsi="Calibri"/>
            <w:noProof/>
            <w:szCs w:val="22"/>
          </w:rPr>
          <w:tab/>
        </w:r>
        <w:r w:rsidRPr="00AC127F">
          <w:rPr>
            <w:rStyle w:val="affe"/>
            <w:rFonts w:cs="Arial" w:hint="eastAsia"/>
            <w:noProof/>
          </w:rPr>
          <w:t>执行规定</w:t>
        </w:r>
        <w:r>
          <w:rPr>
            <w:noProof/>
            <w:webHidden/>
          </w:rPr>
          <w:tab/>
        </w:r>
        <w:r>
          <w:rPr>
            <w:noProof/>
            <w:webHidden/>
          </w:rPr>
          <w:fldChar w:fldCharType="begin"/>
        </w:r>
        <w:r>
          <w:rPr>
            <w:noProof/>
            <w:webHidden/>
          </w:rPr>
          <w:instrText xml:space="preserve"> PAGEREF _Toc8910728 \h </w:instrText>
        </w:r>
        <w:r>
          <w:rPr>
            <w:noProof/>
            <w:webHidden/>
          </w:rPr>
        </w:r>
        <w:r>
          <w:rPr>
            <w:noProof/>
            <w:webHidden/>
          </w:rPr>
          <w:fldChar w:fldCharType="separate"/>
        </w:r>
        <w:r>
          <w:rPr>
            <w:noProof/>
            <w:webHidden/>
          </w:rPr>
          <w:t>52</w:t>
        </w:r>
        <w:r>
          <w:rPr>
            <w:noProof/>
            <w:webHidden/>
          </w:rPr>
          <w:fldChar w:fldCharType="end"/>
        </w:r>
      </w:hyperlink>
    </w:p>
    <w:p w:rsidR="00A83D55" w:rsidRPr="00BD53C0" w:rsidRDefault="00A83D55">
      <w:pPr>
        <w:pStyle w:val="25"/>
        <w:tabs>
          <w:tab w:val="left" w:pos="1260"/>
          <w:tab w:val="right" w:leader="dot" w:pos="9174"/>
        </w:tabs>
        <w:rPr>
          <w:rFonts w:ascii="Calibri" w:hAnsi="Calibri"/>
          <w:noProof/>
          <w:szCs w:val="22"/>
        </w:rPr>
      </w:pPr>
      <w:hyperlink w:anchor="_Toc8910729" w:history="1">
        <w:r w:rsidRPr="00AC127F">
          <w:rPr>
            <w:rStyle w:val="affe"/>
            <w:rFonts w:cs="Arial"/>
            <w:noProof/>
          </w:rPr>
          <w:t>8.13</w:t>
        </w:r>
        <w:r w:rsidRPr="00BD53C0">
          <w:rPr>
            <w:rFonts w:ascii="Calibri" w:hAnsi="Calibri"/>
            <w:noProof/>
            <w:szCs w:val="22"/>
          </w:rPr>
          <w:tab/>
        </w:r>
        <w:r w:rsidRPr="00AC127F">
          <w:rPr>
            <w:rStyle w:val="affe"/>
            <w:rFonts w:cs="Arial" w:hint="eastAsia"/>
            <w:noProof/>
          </w:rPr>
          <w:t>输入输出控制</w:t>
        </w:r>
        <w:r w:rsidRPr="00AC127F">
          <w:rPr>
            <w:rStyle w:val="affe"/>
            <w:rFonts w:cs="Arial"/>
            <w:noProof/>
          </w:rPr>
          <w:t>InputOutputControlByIdentifier</w:t>
        </w:r>
        <w:r w:rsidRPr="00AC127F">
          <w:rPr>
            <w:rStyle w:val="affe"/>
            <w:rFonts w:cs="Arial" w:hint="eastAsia"/>
            <w:noProof/>
          </w:rPr>
          <w:t>（</w:t>
        </w:r>
        <w:r w:rsidRPr="00AC127F">
          <w:rPr>
            <w:rStyle w:val="affe"/>
            <w:rFonts w:cs="Arial"/>
            <w:noProof/>
          </w:rPr>
          <w:t>2Fh</w:t>
        </w:r>
        <w:r w:rsidRPr="00AC127F">
          <w:rPr>
            <w:rStyle w:val="affe"/>
            <w:rFonts w:cs="Arial" w:hint="eastAsia"/>
            <w:noProof/>
          </w:rPr>
          <w:t>）</w:t>
        </w:r>
        <w:r>
          <w:rPr>
            <w:noProof/>
            <w:webHidden/>
          </w:rPr>
          <w:tab/>
        </w:r>
        <w:r>
          <w:rPr>
            <w:noProof/>
            <w:webHidden/>
          </w:rPr>
          <w:fldChar w:fldCharType="begin"/>
        </w:r>
        <w:r>
          <w:rPr>
            <w:noProof/>
            <w:webHidden/>
          </w:rPr>
          <w:instrText xml:space="preserve"> PAGEREF _Toc8910729 \h </w:instrText>
        </w:r>
        <w:r>
          <w:rPr>
            <w:noProof/>
            <w:webHidden/>
          </w:rPr>
        </w:r>
        <w:r>
          <w:rPr>
            <w:noProof/>
            <w:webHidden/>
          </w:rPr>
          <w:fldChar w:fldCharType="separate"/>
        </w:r>
        <w:r>
          <w:rPr>
            <w:noProof/>
            <w:webHidden/>
          </w:rPr>
          <w:t>53</w:t>
        </w:r>
        <w:r>
          <w:rPr>
            <w:noProof/>
            <w:webHidden/>
          </w:rPr>
          <w:fldChar w:fldCharType="end"/>
        </w:r>
      </w:hyperlink>
    </w:p>
    <w:p w:rsidR="00A83D55" w:rsidRPr="00BD53C0" w:rsidRDefault="00A83D55">
      <w:pPr>
        <w:pStyle w:val="35"/>
        <w:tabs>
          <w:tab w:val="left" w:pos="1680"/>
          <w:tab w:val="right" w:leader="dot" w:pos="9174"/>
        </w:tabs>
        <w:rPr>
          <w:rFonts w:ascii="Calibri" w:hAnsi="Calibri"/>
          <w:noProof/>
          <w:szCs w:val="22"/>
        </w:rPr>
      </w:pPr>
      <w:hyperlink w:anchor="_Toc8910730" w:history="1">
        <w:r w:rsidRPr="00AC127F">
          <w:rPr>
            <w:rStyle w:val="affe"/>
            <w:rFonts w:cs="Arial"/>
            <w:noProof/>
          </w:rPr>
          <w:t>8.13.1</w:t>
        </w:r>
        <w:r w:rsidRPr="00BD53C0">
          <w:rPr>
            <w:rFonts w:ascii="Calibri" w:hAnsi="Calibri"/>
            <w:noProof/>
            <w:szCs w:val="22"/>
          </w:rPr>
          <w:tab/>
        </w:r>
        <w:r w:rsidRPr="00AC127F">
          <w:rPr>
            <w:rStyle w:val="affe"/>
            <w:rFonts w:cs="Arial" w:hint="eastAsia"/>
            <w:noProof/>
          </w:rPr>
          <w:t>报文格式</w:t>
        </w:r>
        <w:r>
          <w:rPr>
            <w:noProof/>
            <w:webHidden/>
          </w:rPr>
          <w:tab/>
        </w:r>
        <w:r>
          <w:rPr>
            <w:noProof/>
            <w:webHidden/>
          </w:rPr>
          <w:fldChar w:fldCharType="begin"/>
        </w:r>
        <w:r>
          <w:rPr>
            <w:noProof/>
            <w:webHidden/>
          </w:rPr>
          <w:instrText xml:space="preserve"> PAGEREF _Toc8910730 \h </w:instrText>
        </w:r>
        <w:r>
          <w:rPr>
            <w:noProof/>
            <w:webHidden/>
          </w:rPr>
        </w:r>
        <w:r>
          <w:rPr>
            <w:noProof/>
            <w:webHidden/>
          </w:rPr>
          <w:fldChar w:fldCharType="separate"/>
        </w:r>
        <w:r>
          <w:rPr>
            <w:noProof/>
            <w:webHidden/>
          </w:rPr>
          <w:t>53</w:t>
        </w:r>
        <w:r>
          <w:rPr>
            <w:noProof/>
            <w:webHidden/>
          </w:rPr>
          <w:fldChar w:fldCharType="end"/>
        </w:r>
      </w:hyperlink>
    </w:p>
    <w:p w:rsidR="00A83D55" w:rsidRPr="00BD53C0" w:rsidRDefault="00A83D55">
      <w:pPr>
        <w:pStyle w:val="35"/>
        <w:tabs>
          <w:tab w:val="left" w:pos="1680"/>
          <w:tab w:val="right" w:leader="dot" w:pos="9174"/>
        </w:tabs>
        <w:rPr>
          <w:rFonts w:ascii="Calibri" w:hAnsi="Calibri"/>
          <w:noProof/>
          <w:szCs w:val="22"/>
        </w:rPr>
      </w:pPr>
      <w:hyperlink w:anchor="_Toc8910731" w:history="1">
        <w:r w:rsidRPr="00AC127F">
          <w:rPr>
            <w:rStyle w:val="affe"/>
            <w:rFonts w:cs="Arial"/>
            <w:noProof/>
          </w:rPr>
          <w:t>8.13.2</w:t>
        </w:r>
        <w:r w:rsidRPr="00BD53C0">
          <w:rPr>
            <w:rFonts w:ascii="Calibri" w:hAnsi="Calibri"/>
            <w:noProof/>
            <w:szCs w:val="22"/>
          </w:rPr>
          <w:tab/>
        </w:r>
        <w:r w:rsidRPr="00AC127F">
          <w:rPr>
            <w:rStyle w:val="affe"/>
            <w:rFonts w:cs="Arial" w:hint="eastAsia"/>
            <w:noProof/>
          </w:rPr>
          <w:t>参数定义</w:t>
        </w:r>
        <w:r>
          <w:rPr>
            <w:noProof/>
            <w:webHidden/>
          </w:rPr>
          <w:tab/>
        </w:r>
        <w:r>
          <w:rPr>
            <w:noProof/>
            <w:webHidden/>
          </w:rPr>
          <w:fldChar w:fldCharType="begin"/>
        </w:r>
        <w:r>
          <w:rPr>
            <w:noProof/>
            <w:webHidden/>
          </w:rPr>
          <w:instrText xml:space="preserve"> PAGEREF _Toc8910731 \h </w:instrText>
        </w:r>
        <w:r>
          <w:rPr>
            <w:noProof/>
            <w:webHidden/>
          </w:rPr>
        </w:r>
        <w:r>
          <w:rPr>
            <w:noProof/>
            <w:webHidden/>
          </w:rPr>
          <w:fldChar w:fldCharType="separate"/>
        </w:r>
        <w:r>
          <w:rPr>
            <w:noProof/>
            <w:webHidden/>
          </w:rPr>
          <w:t>55</w:t>
        </w:r>
        <w:r>
          <w:rPr>
            <w:noProof/>
            <w:webHidden/>
          </w:rPr>
          <w:fldChar w:fldCharType="end"/>
        </w:r>
      </w:hyperlink>
    </w:p>
    <w:p w:rsidR="00A83D55" w:rsidRPr="00BD53C0" w:rsidRDefault="00A83D55">
      <w:pPr>
        <w:pStyle w:val="35"/>
        <w:tabs>
          <w:tab w:val="left" w:pos="1680"/>
          <w:tab w:val="right" w:leader="dot" w:pos="9174"/>
        </w:tabs>
        <w:rPr>
          <w:rFonts w:ascii="Calibri" w:hAnsi="Calibri"/>
          <w:noProof/>
          <w:szCs w:val="22"/>
        </w:rPr>
      </w:pPr>
      <w:hyperlink w:anchor="_Toc8910732" w:history="1">
        <w:r w:rsidRPr="00AC127F">
          <w:rPr>
            <w:rStyle w:val="affe"/>
            <w:rFonts w:cs="Arial"/>
            <w:noProof/>
          </w:rPr>
          <w:t>8.13.3</w:t>
        </w:r>
        <w:r w:rsidRPr="00BD53C0">
          <w:rPr>
            <w:rFonts w:ascii="Calibri" w:hAnsi="Calibri"/>
            <w:noProof/>
            <w:szCs w:val="22"/>
          </w:rPr>
          <w:tab/>
        </w:r>
        <w:r w:rsidRPr="00AC127F">
          <w:rPr>
            <w:rStyle w:val="affe"/>
            <w:rFonts w:cs="Arial" w:hint="eastAsia"/>
            <w:noProof/>
          </w:rPr>
          <w:t>执行规定</w:t>
        </w:r>
        <w:r>
          <w:rPr>
            <w:noProof/>
            <w:webHidden/>
          </w:rPr>
          <w:tab/>
        </w:r>
        <w:r>
          <w:rPr>
            <w:noProof/>
            <w:webHidden/>
          </w:rPr>
          <w:fldChar w:fldCharType="begin"/>
        </w:r>
        <w:r>
          <w:rPr>
            <w:noProof/>
            <w:webHidden/>
          </w:rPr>
          <w:instrText xml:space="preserve"> PAGEREF _Toc8910732 \h </w:instrText>
        </w:r>
        <w:r>
          <w:rPr>
            <w:noProof/>
            <w:webHidden/>
          </w:rPr>
        </w:r>
        <w:r>
          <w:rPr>
            <w:noProof/>
            <w:webHidden/>
          </w:rPr>
          <w:fldChar w:fldCharType="separate"/>
        </w:r>
        <w:r>
          <w:rPr>
            <w:noProof/>
            <w:webHidden/>
          </w:rPr>
          <w:t>55</w:t>
        </w:r>
        <w:r>
          <w:rPr>
            <w:noProof/>
            <w:webHidden/>
          </w:rPr>
          <w:fldChar w:fldCharType="end"/>
        </w:r>
      </w:hyperlink>
    </w:p>
    <w:p w:rsidR="00A83D55" w:rsidRPr="00BD53C0" w:rsidRDefault="00A83D55">
      <w:pPr>
        <w:pStyle w:val="25"/>
        <w:tabs>
          <w:tab w:val="left" w:pos="1260"/>
          <w:tab w:val="right" w:leader="dot" w:pos="9174"/>
        </w:tabs>
        <w:rPr>
          <w:rFonts w:ascii="Calibri" w:hAnsi="Calibri"/>
          <w:noProof/>
          <w:szCs w:val="22"/>
        </w:rPr>
      </w:pPr>
      <w:hyperlink w:anchor="_Toc8910733" w:history="1">
        <w:r w:rsidRPr="00AC127F">
          <w:rPr>
            <w:rStyle w:val="affe"/>
            <w:rFonts w:cs="Arial"/>
            <w:noProof/>
          </w:rPr>
          <w:t>8.14</w:t>
        </w:r>
        <w:r w:rsidRPr="00BD53C0">
          <w:rPr>
            <w:rFonts w:ascii="Calibri" w:hAnsi="Calibri"/>
            <w:noProof/>
            <w:szCs w:val="22"/>
          </w:rPr>
          <w:tab/>
        </w:r>
        <w:r w:rsidRPr="00AC127F">
          <w:rPr>
            <w:rStyle w:val="affe"/>
            <w:rFonts w:cs="Arial" w:hint="eastAsia"/>
            <w:noProof/>
          </w:rPr>
          <w:t>例程控制</w:t>
        </w:r>
        <w:r w:rsidRPr="00AC127F">
          <w:rPr>
            <w:rStyle w:val="affe"/>
            <w:rFonts w:cs="Arial"/>
            <w:noProof/>
          </w:rPr>
          <w:t xml:space="preserve"> RoutineControl</w:t>
        </w:r>
        <w:r w:rsidRPr="00AC127F">
          <w:rPr>
            <w:rStyle w:val="affe"/>
            <w:rFonts w:cs="Arial" w:hint="eastAsia"/>
            <w:noProof/>
          </w:rPr>
          <w:t>（</w:t>
        </w:r>
        <w:r w:rsidRPr="00AC127F">
          <w:rPr>
            <w:rStyle w:val="affe"/>
            <w:rFonts w:cs="Arial"/>
            <w:noProof/>
          </w:rPr>
          <w:t>31h</w:t>
        </w:r>
        <w:r w:rsidRPr="00AC127F">
          <w:rPr>
            <w:rStyle w:val="affe"/>
            <w:rFonts w:cs="Arial" w:hint="eastAsia"/>
            <w:noProof/>
          </w:rPr>
          <w:t>）</w:t>
        </w:r>
        <w:r>
          <w:rPr>
            <w:noProof/>
            <w:webHidden/>
          </w:rPr>
          <w:tab/>
        </w:r>
        <w:r>
          <w:rPr>
            <w:noProof/>
            <w:webHidden/>
          </w:rPr>
          <w:fldChar w:fldCharType="begin"/>
        </w:r>
        <w:r>
          <w:rPr>
            <w:noProof/>
            <w:webHidden/>
          </w:rPr>
          <w:instrText xml:space="preserve"> PAGEREF _Toc8910733 \h </w:instrText>
        </w:r>
        <w:r>
          <w:rPr>
            <w:noProof/>
            <w:webHidden/>
          </w:rPr>
        </w:r>
        <w:r>
          <w:rPr>
            <w:noProof/>
            <w:webHidden/>
          </w:rPr>
          <w:fldChar w:fldCharType="separate"/>
        </w:r>
        <w:r>
          <w:rPr>
            <w:noProof/>
            <w:webHidden/>
          </w:rPr>
          <w:t>56</w:t>
        </w:r>
        <w:r>
          <w:rPr>
            <w:noProof/>
            <w:webHidden/>
          </w:rPr>
          <w:fldChar w:fldCharType="end"/>
        </w:r>
      </w:hyperlink>
    </w:p>
    <w:p w:rsidR="00A83D55" w:rsidRPr="00BD53C0" w:rsidRDefault="00A83D55">
      <w:pPr>
        <w:pStyle w:val="35"/>
        <w:tabs>
          <w:tab w:val="left" w:pos="1680"/>
          <w:tab w:val="right" w:leader="dot" w:pos="9174"/>
        </w:tabs>
        <w:rPr>
          <w:rFonts w:ascii="Calibri" w:hAnsi="Calibri"/>
          <w:noProof/>
          <w:szCs w:val="22"/>
        </w:rPr>
      </w:pPr>
      <w:hyperlink w:anchor="_Toc8910734" w:history="1">
        <w:r w:rsidRPr="00AC127F">
          <w:rPr>
            <w:rStyle w:val="affe"/>
            <w:rFonts w:cs="Arial"/>
            <w:noProof/>
          </w:rPr>
          <w:t>8.14.1</w:t>
        </w:r>
        <w:r w:rsidRPr="00BD53C0">
          <w:rPr>
            <w:rFonts w:ascii="Calibri" w:hAnsi="Calibri"/>
            <w:noProof/>
            <w:szCs w:val="22"/>
          </w:rPr>
          <w:tab/>
        </w:r>
        <w:r w:rsidRPr="00AC127F">
          <w:rPr>
            <w:rStyle w:val="affe"/>
            <w:rFonts w:cs="Arial" w:hint="eastAsia"/>
            <w:noProof/>
          </w:rPr>
          <w:t>报文格式</w:t>
        </w:r>
        <w:r>
          <w:rPr>
            <w:noProof/>
            <w:webHidden/>
          </w:rPr>
          <w:tab/>
        </w:r>
        <w:r>
          <w:rPr>
            <w:noProof/>
            <w:webHidden/>
          </w:rPr>
          <w:fldChar w:fldCharType="begin"/>
        </w:r>
        <w:r>
          <w:rPr>
            <w:noProof/>
            <w:webHidden/>
          </w:rPr>
          <w:instrText xml:space="preserve"> PAGEREF _Toc8910734 \h </w:instrText>
        </w:r>
        <w:r>
          <w:rPr>
            <w:noProof/>
            <w:webHidden/>
          </w:rPr>
        </w:r>
        <w:r>
          <w:rPr>
            <w:noProof/>
            <w:webHidden/>
          </w:rPr>
          <w:fldChar w:fldCharType="separate"/>
        </w:r>
        <w:r>
          <w:rPr>
            <w:noProof/>
            <w:webHidden/>
          </w:rPr>
          <w:t>56</w:t>
        </w:r>
        <w:r>
          <w:rPr>
            <w:noProof/>
            <w:webHidden/>
          </w:rPr>
          <w:fldChar w:fldCharType="end"/>
        </w:r>
      </w:hyperlink>
    </w:p>
    <w:p w:rsidR="00A83D55" w:rsidRPr="00BD53C0" w:rsidRDefault="00A83D55">
      <w:pPr>
        <w:pStyle w:val="35"/>
        <w:tabs>
          <w:tab w:val="left" w:pos="1680"/>
          <w:tab w:val="right" w:leader="dot" w:pos="9174"/>
        </w:tabs>
        <w:rPr>
          <w:rFonts w:ascii="Calibri" w:hAnsi="Calibri"/>
          <w:noProof/>
          <w:szCs w:val="22"/>
        </w:rPr>
      </w:pPr>
      <w:hyperlink w:anchor="_Toc8910735" w:history="1">
        <w:r w:rsidRPr="00AC127F">
          <w:rPr>
            <w:rStyle w:val="affe"/>
            <w:rFonts w:cs="Arial"/>
            <w:noProof/>
          </w:rPr>
          <w:t>8.14.2</w:t>
        </w:r>
        <w:r w:rsidRPr="00BD53C0">
          <w:rPr>
            <w:rFonts w:ascii="Calibri" w:hAnsi="Calibri"/>
            <w:noProof/>
            <w:szCs w:val="22"/>
          </w:rPr>
          <w:tab/>
        </w:r>
        <w:r w:rsidRPr="00AC127F">
          <w:rPr>
            <w:rStyle w:val="affe"/>
            <w:rFonts w:cs="Arial" w:hint="eastAsia"/>
            <w:noProof/>
          </w:rPr>
          <w:t>参数定义</w:t>
        </w:r>
        <w:r>
          <w:rPr>
            <w:noProof/>
            <w:webHidden/>
          </w:rPr>
          <w:tab/>
        </w:r>
        <w:r>
          <w:rPr>
            <w:noProof/>
            <w:webHidden/>
          </w:rPr>
          <w:fldChar w:fldCharType="begin"/>
        </w:r>
        <w:r>
          <w:rPr>
            <w:noProof/>
            <w:webHidden/>
          </w:rPr>
          <w:instrText xml:space="preserve"> PAGEREF _Toc8910735 \h </w:instrText>
        </w:r>
        <w:r>
          <w:rPr>
            <w:noProof/>
            <w:webHidden/>
          </w:rPr>
        </w:r>
        <w:r>
          <w:rPr>
            <w:noProof/>
            <w:webHidden/>
          </w:rPr>
          <w:fldChar w:fldCharType="separate"/>
        </w:r>
        <w:r>
          <w:rPr>
            <w:noProof/>
            <w:webHidden/>
          </w:rPr>
          <w:t>57</w:t>
        </w:r>
        <w:r>
          <w:rPr>
            <w:noProof/>
            <w:webHidden/>
          </w:rPr>
          <w:fldChar w:fldCharType="end"/>
        </w:r>
      </w:hyperlink>
    </w:p>
    <w:p w:rsidR="00A83D55" w:rsidRPr="00BD53C0" w:rsidRDefault="00A83D55">
      <w:pPr>
        <w:pStyle w:val="35"/>
        <w:tabs>
          <w:tab w:val="left" w:pos="1680"/>
          <w:tab w:val="right" w:leader="dot" w:pos="9174"/>
        </w:tabs>
        <w:rPr>
          <w:rFonts w:ascii="Calibri" w:hAnsi="Calibri"/>
          <w:noProof/>
          <w:szCs w:val="22"/>
        </w:rPr>
      </w:pPr>
      <w:hyperlink w:anchor="_Toc8910736" w:history="1">
        <w:r w:rsidRPr="00AC127F">
          <w:rPr>
            <w:rStyle w:val="affe"/>
            <w:rFonts w:cs="Arial"/>
            <w:noProof/>
          </w:rPr>
          <w:t>8.14.3</w:t>
        </w:r>
        <w:r w:rsidRPr="00BD53C0">
          <w:rPr>
            <w:rFonts w:ascii="Calibri" w:hAnsi="Calibri"/>
            <w:noProof/>
            <w:szCs w:val="22"/>
          </w:rPr>
          <w:tab/>
        </w:r>
        <w:r w:rsidRPr="00AC127F">
          <w:rPr>
            <w:rStyle w:val="affe"/>
            <w:rFonts w:cs="Arial" w:hint="eastAsia"/>
            <w:noProof/>
          </w:rPr>
          <w:t>执行规定</w:t>
        </w:r>
        <w:r>
          <w:rPr>
            <w:noProof/>
            <w:webHidden/>
          </w:rPr>
          <w:tab/>
        </w:r>
        <w:r>
          <w:rPr>
            <w:noProof/>
            <w:webHidden/>
          </w:rPr>
          <w:fldChar w:fldCharType="begin"/>
        </w:r>
        <w:r>
          <w:rPr>
            <w:noProof/>
            <w:webHidden/>
          </w:rPr>
          <w:instrText xml:space="preserve"> PAGEREF _Toc8910736 \h </w:instrText>
        </w:r>
        <w:r>
          <w:rPr>
            <w:noProof/>
            <w:webHidden/>
          </w:rPr>
        </w:r>
        <w:r>
          <w:rPr>
            <w:noProof/>
            <w:webHidden/>
          </w:rPr>
          <w:fldChar w:fldCharType="separate"/>
        </w:r>
        <w:r>
          <w:rPr>
            <w:noProof/>
            <w:webHidden/>
          </w:rPr>
          <w:t>58</w:t>
        </w:r>
        <w:r>
          <w:rPr>
            <w:noProof/>
            <w:webHidden/>
          </w:rPr>
          <w:fldChar w:fldCharType="end"/>
        </w:r>
      </w:hyperlink>
    </w:p>
    <w:p w:rsidR="00A83D55" w:rsidRPr="00BD53C0" w:rsidRDefault="00A83D55">
      <w:pPr>
        <w:pStyle w:val="25"/>
        <w:tabs>
          <w:tab w:val="left" w:pos="1260"/>
          <w:tab w:val="right" w:leader="dot" w:pos="9174"/>
        </w:tabs>
        <w:rPr>
          <w:rFonts w:ascii="Calibri" w:hAnsi="Calibri"/>
          <w:noProof/>
          <w:szCs w:val="22"/>
        </w:rPr>
      </w:pPr>
      <w:hyperlink w:anchor="_Toc8910737" w:history="1">
        <w:r w:rsidRPr="00AC127F">
          <w:rPr>
            <w:rStyle w:val="affe"/>
            <w:rFonts w:cs="Arial"/>
            <w:noProof/>
          </w:rPr>
          <w:t>8.15</w:t>
        </w:r>
        <w:r w:rsidRPr="00BD53C0">
          <w:rPr>
            <w:rFonts w:ascii="Calibri" w:hAnsi="Calibri"/>
            <w:noProof/>
            <w:szCs w:val="22"/>
          </w:rPr>
          <w:tab/>
        </w:r>
        <w:r w:rsidRPr="00AC127F">
          <w:rPr>
            <w:rStyle w:val="affe"/>
            <w:rFonts w:cs="Arial" w:hint="eastAsia"/>
            <w:noProof/>
          </w:rPr>
          <w:t>请求下载</w:t>
        </w:r>
        <w:r w:rsidRPr="00AC127F">
          <w:rPr>
            <w:rStyle w:val="affe"/>
            <w:rFonts w:cs="Arial"/>
            <w:noProof/>
          </w:rPr>
          <w:t xml:space="preserve"> RequestDownload</w:t>
        </w:r>
        <w:r w:rsidRPr="00AC127F">
          <w:rPr>
            <w:rStyle w:val="affe"/>
            <w:rFonts w:cs="Arial" w:hint="eastAsia"/>
            <w:noProof/>
          </w:rPr>
          <w:t>（</w:t>
        </w:r>
        <w:r w:rsidRPr="00AC127F">
          <w:rPr>
            <w:rStyle w:val="affe"/>
            <w:rFonts w:cs="Arial"/>
            <w:noProof/>
          </w:rPr>
          <w:t>34h</w:t>
        </w:r>
        <w:r w:rsidRPr="00AC127F">
          <w:rPr>
            <w:rStyle w:val="affe"/>
            <w:rFonts w:cs="Arial" w:hint="eastAsia"/>
            <w:noProof/>
          </w:rPr>
          <w:t>）</w:t>
        </w:r>
        <w:r>
          <w:rPr>
            <w:noProof/>
            <w:webHidden/>
          </w:rPr>
          <w:tab/>
        </w:r>
        <w:r>
          <w:rPr>
            <w:noProof/>
            <w:webHidden/>
          </w:rPr>
          <w:fldChar w:fldCharType="begin"/>
        </w:r>
        <w:r>
          <w:rPr>
            <w:noProof/>
            <w:webHidden/>
          </w:rPr>
          <w:instrText xml:space="preserve"> PAGEREF _Toc8910737 \h </w:instrText>
        </w:r>
        <w:r>
          <w:rPr>
            <w:noProof/>
            <w:webHidden/>
          </w:rPr>
        </w:r>
        <w:r>
          <w:rPr>
            <w:noProof/>
            <w:webHidden/>
          </w:rPr>
          <w:fldChar w:fldCharType="separate"/>
        </w:r>
        <w:r>
          <w:rPr>
            <w:noProof/>
            <w:webHidden/>
          </w:rPr>
          <w:t>58</w:t>
        </w:r>
        <w:r>
          <w:rPr>
            <w:noProof/>
            <w:webHidden/>
          </w:rPr>
          <w:fldChar w:fldCharType="end"/>
        </w:r>
      </w:hyperlink>
    </w:p>
    <w:p w:rsidR="00A83D55" w:rsidRPr="00BD53C0" w:rsidRDefault="00A83D55">
      <w:pPr>
        <w:pStyle w:val="35"/>
        <w:tabs>
          <w:tab w:val="left" w:pos="1680"/>
          <w:tab w:val="right" w:leader="dot" w:pos="9174"/>
        </w:tabs>
        <w:rPr>
          <w:rFonts w:ascii="Calibri" w:hAnsi="Calibri"/>
          <w:noProof/>
          <w:szCs w:val="22"/>
        </w:rPr>
      </w:pPr>
      <w:hyperlink w:anchor="_Toc8910738" w:history="1">
        <w:r w:rsidRPr="00AC127F">
          <w:rPr>
            <w:rStyle w:val="affe"/>
            <w:rFonts w:cs="Arial"/>
            <w:noProof/>
          </w:rPr>
          <w:t>8.15.1</w:t>
        </w:r>
        <w:r w:rsidRPr="00BD53C0">
          <w:rPr>
            <w:rFonts w:ascii="Calibri" w:hAnsi="Calibri"/>
            <w:noProof/>
            <w:szCs w:val="22"/>
          </w:rPr>
          <w:tab/>
        </w:r>
        <w:r w:rsidRPr="00AC127F">
          <w:rPr>
            <w:rStyle w:val="affe"/>
            <w:rFonts w:cs="Arial" w:hint="eastAsia"/>
            <w:noProof/>
          </w:rPr>
          <w:t>报文格式</w:t>
        </w:r>
        <w:r>
          <w:rPr>
            <w:noProof/>
            <w:webHidden/>
          </w:rPr>
          <w:tab/>
        </w:r>
        <w:r>
          <w:rPr>
            <w:noProof/>
            <w:webHidden/>
          </w:rPr>
          <w:fldChar w:fldCharType="begin"/>
        </w:r>
        <w:r>
          <w:rPr>
            <w:noProof/>
            <w:webHidden/>
          </w:rPr>
          <w:instrText xml:space="preserve"> PAGEREF _Toc8910738 \h </w:instrText>
        </w:r>
        <w:r>
          <w:rPr>
            <w:noProof/>
            <w:webHidden/>
          </w:rPr>
        </w:r>
        <w:r>
          <w:rPr>
            <w:noProof/>
            <w:webHidden/>
          </w:rPr>
          <w:fldChar w:fldCharType="separate"/>
        </w:r>
        <w:r>
          <w:rPr>
            <w:noProof/>
            <w:webHidden/>
          </w:rPr>
          <w:t>58</w:t>
        </w:r>
        <w:r>
          <w:rPr>
            <w:noProof/>
            <w:webHidden/>
          </w:rPr>
          <w:fldChar w:fldCharType="end"/>
        </w:r>
      </w:hyperlink>
    </w:p>
    <w:p w:rsidR="00A83D55" w:rsidRPr="00BD53C0" w:rsidRDefault="00A83D55">
      <w:pPr>
        <w:pStyle w:val="35"/>
        <w:tabs>
          <w:tab w:val="left" w:pos="1680"/>
          <w:tab w:val="right" w:leader="dot" w:pos="9174"/>
        </w:tabs>
        <w:rPr>
          <w:rFonts w:ascii="Calibri" w:hAnsi="Calibri"/>
          <w:noProof/>
          <w:szCs w:val="22"/>
        </w:rPr>
      </w:pPr>
      <w:hyperlink w:anchor="_Toc8910739" w:history="1">
        <w:r w:rsidRPr="00AC127F">
          <w:rPr>
            <w:rStyle w:val="affe"/>
            <w:rFonts w:cs="Arial"/>
            <w:noProof/>
          </w:rPr>
          <w:t>8.15.2</w:t>
        </w:r>
        <w:r w:rsidRPr="00BD53C0">
          <w:rPr>
            <w:rFonts w:ascii="Calibri" w:hAnsi="Calibri"/>
            <w:noProof/>
            <w:szCs w:val="22"/>
          </w:rPr>
          <w:tab/>
        </w:r>
        <w:r w:rsidRPr="00AC127F">
          <w:rPr>
            <w:rStyle w:val="affe"/>
            <w:rFonts w:cs="Arial" w:hint="eastAsia"/>
            <w:noProof/>
          </w:rPr>
          <w:t>参数定义</w:t>
        </w:r>
        <w:r>
          <w:rPr>
            <w:noProof/>
            <w:webHidden/>
          </w:rPr>
          <w:tab/>
        </w:r>
        <w:r>
          <w:rPr>
            <w:noProof/>
            <w:webHidden/>
          </w:rPr>
          <w:fldChar w:fldCharType="begin"/>
        </w:r>
        <w:r>
          <w:rPr>
            <w:noProof/>
            <w:webHidden/>
          </w:rPr>
          <w:instrText xml:space="preserve"> PAGEREF _Toc8910739 \h </w:instrText>
        </w:r>
        <w:r>
          <w:rPr>
            <w:noProof/>
            <w:webHidden/>
          </w:rPr>
        </w:r>
        <w:r>
          <w:rPr>
            <w:noProof/>
            <w:webHidden/>
          </w:rPr>
          <w:fldChar w:fldCharType="separate"/>
        </w:r>
        <w:r>
          <w:rPr>
            <w:noProof/>
            <w:webHidden/>
          </w:rPr>
          <w:t>59</w:t>
        </w:r>
        <w:r>
          <w:rPr>
            <w:noProof/>
            <w:webHidden/>
          </w:rPr>
          <w:fldChar w:fldCharType="end"/>
        </w:r>
      </w:hyperlink>
    </w:p>
    <w:p w:rsidR="00A83D55" w:rsidRPr="00BD53C0" w:rsidRDefault="00A83D55">
      <w:pPr>
        <w:pStyle w:val="35"/>
        <w:tabs>
          <w:tab w:val="left" w:pos="1680"/>
          <w:tab w:val="right" w:leader="dot" w:pos="9174"/>
        </w:tabs>
        <w:rPr>
          <w:rFonts w:ascii="Calibri" w:hAnsi="Calibri"/>
          <w:noProof/>
          <w:szCs w:val="22"/>
        </w:rPr>
      </w:pPr>
      <w:hyperlink w:anchor="_Toc8910740" w:history="1">
        <w:r w:rsidRPr="00AC127F">
          <w:rPr>
            <w:rStyle w:val="affe"/>
            <w:rFonts w:cs="Arial"/>
            <w:noProof/>
          </w:rPr>
          <w:t>8.15.3</w:t>
        </w:r>
        <w:r w:rsidRPr="00BD53C0">
          <w:rPr>
            <w:rFonts w:ascii="Calibri" w:hAnsi="Calibri"/>
            <w:noProof/>
            <w:szCs w:val="22"/>
          </w:rPr>
          <w:tab/>
        </w:r>
        <w:r w:rsidRPr="00AC127F">
          <w:rPr>
            <w:rStyle w:val="affe"/>
            <w:rFonts w:cs="Arial" w:hint="eastAsia"/>
            <w:noProof/>
          </w:rPr>
          <w:t>执行规定</w:t>
        </w:r>
        <w:r>
          <w:rPr>
            <w:noProof/>
            <w:webHidden/>
          </w:rPr>
          <w:tab/>
        </w:r>
        <w:r>
          <w:rPr>
            <w:noProof/>
            <w:webHidden/>
          </w:rPr>
          <w:fldChar w:fldCharType="begin"/>
        </w:r>
        <w:r>
          <w:rPr>
            <w:noProof/>
            <w:webHidden/>
          </w:rPr>
          <w:instrText xml:space="preserve"> PAGEREF _Toc8910740 \h </w:instrText>
        </w:r>
        <w:r>
          <w:rPr>
            <w:noProof/>
            <w:webHidden/>
          </w:rPr>
        </w:r>
        <w:r>
          <w:rPr>
            <w:noProof/>
            <w:webHidden/>
          </w:rPr>
          <w:fldChar w:fldCharType="separate"/>
        </w:r>
        <w:r>
          <w:rPr>
            <w:noProof/>
            <w:webHidden/>
          </w:rPr>
          <w:t>60</w:t>
        </w:r>
        <w:r>
          <w:rPr>
            <w:noProof/>
            <w:webHidden/>
          </w:rPr>
          <w:fldChar w:fldCharType="end"/>
        </w:r>
      </w:hyperlink>
    </w:p>
    <w:p w:rsidR="00A83D55" w:rsidRPr="00BD53C0" w:rsidRDefault="00A83D55">
      <w:pPr>
        <w:pStyle w:val="25"/>
        <w:tabs>
          <w:tab w:val="left" w:pos="1260"/>
          <w:tab w:val="right" w:leader="dot" w:pos="9174"/>
        </w:tabs>
        <w:rPr>
          <w:rFonts w:ascii="Calibri" w:hAnsi="Calibri"/>
          <w:noProof/>
          <w:szCs w:val="22"/>
        </w:rPr>
      </w:pPr>
      <w:hyperlink w:anchor="_Toc8910741" w:history="1">
        <w:r w:rsidRPr="00AC127F">
          <w:rPr>
            <w:rStyle w:val="affe"/>
            <w:rFonts w:cs="Arial"/>
            <w:noProof/>
          </w:rPr>
          <w:t>8.16</w:t>
        </w:r>
        <w:r w:rsidRPr="00BD53C0">
          <w:rPr>
            <w:rFonts w:ascii="Calibri" w:hAnsi="Calibri"/>
            <w:noProof/>
            <w:szCs w:val="22"/>
          </w:rPr>
          <w:tab/>
        </w:r>
        <w:r w:rsidRPr="00AC127F">
          <w:rPr>
            <w:rStyle w:val="affe"/>
            <w:rFonts w:cs="Arial" w:hint="eastAsia"/>
            <w:noProof/>
          </w:rPr>
          <w:t>数据传输</w:t>
        </w:r>
        <w:r w:rsidRPr="00AC127F">
          <w:rPr>
            <w:rStyle w:val="affe"/>
            <w:rFonts w:cs="Arial"/>
            <w:noProof/>
          </w:rPr>
          <w:t xml:space="preserve"> TransferData</w:t>
        </w:r>
        <w:r w:rsidRPr="00AC127F">
          <w:rPr>
            <w:rStyle w:val="affe"/>
            <w:rFonts w:cs="Arial" w:hint="eastAsia"/>
            <w:noProof/>
          </w:rPr>
          <w:t>（</w:t>
        </w:r>
        <w:r w:rsidRPr="00AC127F">
          <w:rPr>
            <w:rStyle w:val="affe"/>
            <w:rFonts w:cs="Arial"/>
            <w:noProof/>
          </w:rPr>
          <w:t>36h</w:t>
        </w:r>
        <w:r w:rsidRPr="00AC127F">
          <w:rPr>
            <w:rStyle w:val="affe"/>
            <w:rFonts w:cs="Arial" w:hint="eastAsia"/>
            <w:noProof/>
          </w:rPr>
          <w:t>）</w:t>
        </w:r>
        <w:r>
          <w:rPr>
            <w:noProof/>
            <w:webHidden/>
          </w:rPr>
          <w:tab/>
        </w:r>
        <w:r>
          <w:rPr>
            <w:noProof/>
            <w:webHidden/>
          </w:rPr>
          <w:fldChar w:fldCharType="begin"/>
        </w:r>
        <w:r>
          <w:rPr>
            <w:noProof/>
            <w:webHidden/>
          </w:rPr>
          <w:instrText xml:space="preserve"> PAGEREF _Toc8910741 \h </w:instrText>
        </w:r>
        <w:r>
          <w:rPr>
            <w:noProof/>
            <w:webHidden/>
          </w:rPr>
        </w:r>
        <w:r>
          <w:rPr>
            <w:noProof/>
            <w:webHidden/>
          </w:rPr>
          <w:fldChar w:fldCharType="separate"/>
        </w:r>
        <w:r>
          <w:rPr>
            <w:noProof/>
            <w:webHidden/>
          </w:rPr>
          <w:t>60</w:t>
        </w:r>
        <w:r>
          <w:rPr>
            <w:noProof/>
            <w:webHidden/>
          </w:rPr>
          <w:fldChar w:fldCharType="end"/>
        </w:r>
      </w:hyperlink>
    </w:p>
    <w:p w:rsidR="00A83D55" w:rsidRPr="00BD53C0" w:rsidRDefault="00A83D55">
      <w:pPr>
        <w:pStyle w:val="35"/>
        <w:tabs>
          <w:tab w:val="left" w:pos="1680"/>
          <w:tab w:val="right" w:leader="dot" w:pos="9174"/>
        </w:tabs>
        <w:rPr>
          <w:rFonts w:ascii="Calibri" w:hAnsi="Calibri"/>
          <w:noProof/>
          <w:szCs w:val="22"/>
        </w:rPr>
      </w:pPr>
      <w:hyperlink w:anchor="_Toc8910742" w:history="1">
        <w:r w:rsidRPr="00AC127F">
          <w:rPr>
            <w:rStyle w:val="affe"/>
            <w:rFonts w:cs="Arial"/>
            <w:noProof/>
          </w:rPr>
          <w:t>8.16.1</w:t>
        </w:r>
        <w:r w:rsidRPr="00BD53C0">
          <w:rPr>
            <w:rFonts w:ascii="Calibri" w:hAnsi="Calibri"/>
            <w:noProof/>
            <w:szCs w:val="22"/>
          </w:rPr>
          <w:tab/>
        </w:r>
        <w:r w:rsidRPr="00AC127F">
          <w:rPr>
            <w:rStyle w:val="affe"/>
            <w:rFonts w:cs="Arial" w:hint="eastAsia"/>
            <w:noProof/>
          </w:rPr>
          <w:t>报文格式</w:t>
        </w:r>
        <w:r>
          <w:rPr>
            <w:noProof/>
            <w:webHidden/>
          </w:rPr>
          <w:tab/>
        </w:r>
        <w:r>
          <w:rPr>
            <w:noProof/>
            <w:webHidden/>
          </w:rPr>
          <w:fldChar w:fldCharType="begin"/>
        </w:r>
        <w:r>
          <w:rPr>
            <w:noProof/>
            <w:webHidden/>
          </w:rPr>
          <w:instrText xml:space="preserve"> PAGEREF _Toc8910742 \h </w:instrText>
        </w:r>
        <w:r>
          <w:rPr>
            <w:noProof/>
            <w:webHidden/>
          </w:rPr>
        </w:r>
        <w:r>
          <w:rPr>
            <w:noProof/>
            <w:webHidden/>
          </w:rPr>
          <w:fldChar w:fldCharType="separate"/>
        </w:r>
        <w:r>
          <w:rPr>
            <w:noProof/>
            <w:webHidden/>
          </w:rPr>
          <w:t>60</w:t>
        </w:r>
        <w:r>
          <w:rPr>
            <w:noProof/>
            <w:webHidden/>
          </w:rPr>
          <w:fldChar w:fldCharType="end"/>
        </w:r>
      </w:hyperlink>
    </w:p>
    <w:p w:rsidR="00A83D55" w:rsidRPr="00BD53C0" w:rsidRDefault="00A83D55">
      <w:pPr>
        <w:pStyle w:val="35"/>
        <w:tabs>
          <w:tab w:val="left" w:pos="1680"/>
          <w:tab w:val="right" w:leader="dot" w:pos="9174"/>
        </w:tabs>
        <w:rPr>
          <w:rFonts w:ascii="Calibri" w:hAnsi="Calibri"/>
          <w:noProof/>
          <w:szCs w:val="22"/>
        </w:rPr>
      </w:pPr>
      <w:hyperlink w:anchor="_Toc8910743" w:history="1">
        <w:r w:rsidRPr="00AC127F">
          <w:rPr>
            <w:rStyle w:val="affe"/>
            <w:rFonts w:cs="Arial"/>
            <w:noProof/>
          </w:rPr>
          <w:t>8.16.2</w:t>
        </w:r>
        <w:r w:rsidRPr="00BD53C0">
          <w:rPr>
            <w:rFonts w:ascii="Calibri" w:hAnsi="Calibri"/>
            <w:noProof/>
            <w:szCs w:val="22"/>
          </w:rPr>
          <w:tab/>
        </w:r>
        <w:r w:rsidRPr="00AC127F">
          <w:rPr>
            <w:rStyle w:val="affe"/>
            <w:rFonts w:cs="Arial" w:hint="eastAsia"/>
            <w:noProof/>
          </w:rPr>
          <w:t>参数定义</w:t>
        </w:r>
        <w:r>
          <w:rPr>
            <w:noProof/>
            <w:webHidden/>
          </w:rPr>
          <w:tab/>
        </w:r>
        <w:r>
          <w:rPr>
            <w:noProof/>
            <w:webHidden/>
          </w:rPr>
          <w:fldChar w:fldCharType="begin"/>
        </w:r>
        <w:r>
          <w:rPr>
            <w:noProof/>
            <w:webHidden/>
          </w:rPr>
          <w:instrText xml:space="preserve"> PAGEREF _Toc8910743 \h </w:instrText>
        </w:r>
        <w:r>
          <w:rPr>
            <w:noProof/>
            <w:webHidden/>
          </w:rPr>
        </w:r>
        <w:r>
          <w:rPr>
            <w:noProof/>
            <w:webHidden/>
          </w:rPr>
          <w:fldChar w:fldCharType="separate"/>
        </w:r>
        <w:r>
          <w:rPr>
            <w:noProof/>
            <w:webHidden/>
          </w:rPr>
          <w:t>62</w:t>
        </w:r>
        <w:r>
          <w:rPr>
            <w:noProof/>
            <w:webHidden/>
          </w:rPr>
          <w:fldChar w:fldCharType="end"/>
        </w:r>
      </w:hyperlink>
    </w:p>
    <w:p w:rsidR="00A83D55" w:rsidRPr="00BD53C0" w:rsidRDefault="00A83D55">
      <w:pPr>
        <w:pStyle w:val="35"/>
        <w:tabs>
          <w:tab w:val="left" w:pos="1680"/>
          <w:tab w:val="right" w:leader="dot" w:pos="9174"/>
        </w:tabs>
        <w:rPr>
          <w:rFonts w:ascii="Calibri" w:hAnsi="Calibri"/>
          <w:noProof/>
          <w:szCs w:val="22"/>
        </w:rPr>
      </w:pPr>
      <w:hyperlink w:anchor="_Toc8910744" w:history="1">
        <w:r w:rsidRPr="00AC127F">
          <w:rPr>
            <w:rStyle w:val="affe"/>
            <w:rFonts w:cs="Arial"/>
            <w:noProof/>
          </w:rPr>
          <w:t>8.16.3</w:t>
        </w:r>
        <w:r w:rsidRPr="00BD53C0">
          <w:rPr>
            <w:rFonts w:ascii="Calibri" w:hAnsi="Calibri"/>
            <w:noProof/>
            <w:szCs w:val="22"/>
          </w:rPr>
          <w:tab/>
        </w:r>
        <w:r w:rsidRPr="00AC127F">
          <w:rPr>
            <w:rStyle w:val="affe"/>
            <w:rFonts w:cs="Arial" w:hint="eastAsia"/>
            <w:noProof/>
          </w:rPr>
          <w:t>执行规定</w:t>
        </w:r>
        <w:r>
          <w:rPr>
            <w:noProof/>
            <w:webHidden/>
          </w:rPr>
          <w:tab/>
        </w:r>
        <w:r>
          <w:rPr>
            <w:noProof/>
            <w:webHidden/>
          </w:rPr>
          <w:fldChar w:fldCharType="begin"/>
        </w:r>
        <w:r>
          <w:rPr>
            <w:noProof/>
            <w:webHidden/>
          </w:rPr>
          <w:instrText xml:space="preserve"> PAGEREF _Toc8910744 \h </w:instrText>
        </w:r>
        <w:r>
          <w:rPr>
            <w:noProof/>
            <w:webHidden/>
          </w:rPr>
        </w:r>
        <w:r>
          <w:rPr>
            <w:noProof/>
            <w:webHidden/>
          </w:rPr>
          <w:fldChar w:fldCharType="separate"/>
        </w:r>
        <w:r>
          <w:rPr>
            <w:noProof/>
            <w:webHidden/>
          </w:rPr>
          <w:t>62</w:t>
        </w:r>
        <w:r>
          <w:rPr>
            <w:noProof/>
            <w:webHidden/>
          </w:rPr>
          <w:fldChar w:fldCharType="end"/>
        </w:r>
      </w:hyperlink>
    </w:p>
    <w:p w:rsidR="00A83D55" w:rsidRPr="00BD53C0" w:rsidRDefault="00A83D55">
      <w:pPr>
        <w:pStyle w:val="25"/>
        <w:tabs>
          <w:tab w:val="left" w:pos="1260"/>
          <w:tab w:val="right" w:leader="dot" w:pos="9174"/>
        </w:tabs>
        <w:rPr>
          <w:rFonts w:ascii="Calibri" w:hAnsi="Calibri"/>
          <w:noProof/>
          <w:szCs w:val="22"/>
        </w:rPr>
      </w:pPr>
      <w:hyperlink w:anchor="_Toc8910745" w:history="1">
        <w:r w:rsidRPr="00AC127F">
          <w:rPr>
            <w:rStyle w:val="affe"/>
            <w:rFonts w:cs="Arial"/>
            <w:noProof/>
          </w:rPr>
          <w:t>8.17</w:t>
        </w:r>
        <w:r w:rsidRPr="00BD53C0">
          <w:rPr>
            <w:rFonts w:ascii="Calibri" w:hAnsi="Calibri"/>
            <w:noProof/>
            <w:szCs w:val="22"/>
          </w:rPr>
          <w:tab/>
        </w:r>
        <w:r w:rsidRPr="00AC127F">
          <w:rPr>
            <w:rStyle w:val="affe"/>
            <w:rFonts w:cs="Arial" w:hint="eastAsia"/>
            <w:noProof/>
          </w:rPr>
          <w:t>请求退出传输</w:t>
        </w:r>
        <w:r w:rsidRPr="00AC127F">
          <w:rPr>
            <w:rStyle w:val="affe"/>
            <w:rFonts w:cs="Arial"/>
            <w:noProof/>
          </w:rPr>
          <w:t>RequestTransferExit</w:t>
        </w:r>
        <w:r w:rsidRPr="00AC127F">
          <w:rPr>
            <w:rStyle w:val="affe"/>
            <w:rFonts w:cs="Arial" w:hint="eastAsia"/>
            <w:noProof/>
          </w:rPr>
          <w:t>（</w:t>
        </w:r>
        <w:r w:rsidRPr="00AC127F">
          <w:rPr>
            <w:rStyle w:val="affe"/>
            <w:rFonts w:cs="Arial"/>
            <w:noProof/>
          </w:rPr>
          <w:t>37h</w:t>
        </w:r>
        <w:r w:rsidRPr="00AC127F">
          <w:rPr>
            <w:rStyle w:val="affe"/>
            <w:rFonts w:cs="Arial" w:hint="eastAsia"/>
            <w:noProof/>
          </w:rPr>
          <w:t>）</w:t>
        </w:r>
        <w:r>
          <w:rPr>
            <w:noProof/>
            <w:webHidden/>
          </w:rPr>
          <w:tab/>
        </w:r>
        <w:r>
          <w:rPr>
            <w:noProof/>
            <w:webHidden/>
          </w:rPr>
          <w:fldChar w:fldCharType="begin"/>
        </w:r>
        <w:r>
          <w:rPr>
            <w:noProof/>
            <w:webHidden/>
          </w:rPr>
          <w:instrText xml:space="preserve"> PAGEREF _Toc8910745 \h </w:instrText>
        </w:r>
        <w:r>
          <w:rPr>
            <w:noProof/>
            <w:webHidden/>
          </w:rPr>
        </w:r>
        <w:r>
          <w:rPr>
            <w:noProof/>
            <w:webHidden/>
          </w:rPr>
          <w:fldChar w:fldCharType="separate"/>
        </w:r>
        <w:r>
          <w:rPr>
            <w:noProof/>
            <w:webHidden/>
          </w:rPr>
          <w:t>62</w:t>
        </w:r>
        <w:r>
          <w:rPr>
            <w:noProof/>
            <w:webHidden/>
          </w:rPr>
          <w:fldChar w:fldCharType="end"/>
        </w:r>
      </w:hyperlink>
    </w:p>
    <w:p w:rsidR="00A83D55" w:rsidRPr="00BD53C0" w:rsidRDefault="00A83D55">
      <w:pPr>
        <w:pStyle w:val="35"/>
        <w:tabs>
          <w:tab w:val="left" w:pos="1680"/>
          <w:tab w:val="right" w:leader="dot" w:pos="9174"/>
        </w:tabs>
        <w:rPr>
          <w:rFonts w:ascii="Calibri" w:hAnsi="Calibri"/>
          <w:noProof/>
          <w:szCs w:val="22"/>
        </w:rPr>
      </w:pPr>
      <w:hyperlink w:anchor="_Toc8910746" w:history="1">
        <w:r w:rsidRPr="00AC127F">
          <w:rPr>
            <w:rStyle w:val="affe"/>
            <w:rFonts w:cs="Arial"/>
            <w:noProof/>
          </w:rPr>
          <w:t>8.17.1</w:t>
        </w:r>
        <w:r w:rsidRPr="00BD53C0">
          <w:rPr>
            <w:rFonts w:ascii="Calibri" w:hAnsi="Calibri"/>
            <w:noProof/>
            <w:szCs w:val="22"/>
          </w:rPr>
          <w:tab/>
        </w:r>
        <w:r w:rsidRPr="00AC127F">
          <w:rPr>
            <w:rStyle w:val="affe"/>
            <w:rFonts w:cs="Arial" w:hint="eastAsia"/>
            <w:noProof/>
          </w:rPr>
          <w:t>报文格式</w:t>
        </w:r>
        <w:r>
          <w:rPr>
            <w:noProof/>
            <w:webHidden/>
          </w:rPr>
          <w:tab/>
        </w:r>
        <w:r>
          <w:rPr>
            <w:noProof/>
            <w:webHidden/>
          </w:rPr>
          <w:fldChar w:fldCharType="begin"/>
        </w:r>
        <w:r>
          <w:rPr>
            <w:noProof/>
            <w:webHidden/>
          </w:rPr>
          <w:instrText xml:space="preserve"> PAGEREF _Toc8910746 \h </w:instrText>
        </w:r>
        <w:r>
          <w:rPr>
            <w:noProof/>
            <w:webHidden/>
          </w:rPr>
        </w:r>
        <w:r>
          <w:rPr>
            <w:noProof/>
            <w:webHidden/>
          </w:rPr>
          <w:fldChar w:fldCharType="separate"/>
        </w:r>
        <w:r>
          <w:rPr>
            <w:noProof/>
            <w:webHidden/>
          </w:rPr>
          <w:t>62</w:t>
        </w:r>
        <w:r>
          <w:rPr>
            <w:noProof/>
            <w:webHidden/>
          </w:rPr>
          <w:fldChar w:fldCharType="end"/>
        </w:r>
      </w:hyperlink>
    </w:p>
    <w:p w:rsidR="00A83D55" w:rsidRPr="00BD53C0" w:rsidRDefault="00A83D55">
      <w:pPr>
        <w:pStyle w:val="35"/>
        <w:tabs>
          <w:tab w:val="left" w:pos="1680"/>
          <w:tab w:val="right" w:leader="dot" w:pos="9174"/>
        </w:tabs>
        <w:rPr>
          <w:rFonts w:ascii="Calibri" w:hAnsi="Calibri"/>
          <w:noProof/>
          <w:szCs w:val="22"/>
        </w:rPr>
      </w:pPr>
      <w:hyperlink w:anchor="_Toc8910747" w:history="1">
        <w:r w:rsidRPr="00AC127F">
          <w:rPr>
            <w:rStyle w:val="affe"/>
            <w:rFonts w:cs="Arial"/>
            <w:noProof/>
          </w:rPr>
          <w:t>8.17.2</w:t>
        </w:r>
        <w:r w:rsidRPr="00BD53C0">
          <w:rPr>
            <w:rFonts w:ascii="Calibri" w:hAnsi="Calibri"/>
            <w:noProof/>
            <w:szCs w:val="22"/>
          </w:rPr>
          <w:tab/>
        </w:r>
        <w:r w:rsidRPr="00AC127F">
          <w:rPr>
            <w:rStyle w:val="affe"/>
            <w:rFonts w:cs="Arial" w:hint="eastAsia"/>
            <w:noProof/>
          </w:rPr>
          <w:t>参数定义</w:t>
        </w:r>
        <w:r>
          <w:rPr>
            <w:noProof/>
            <w:webHidden/>
          </w:rPr>
          <w:tab/>
        </w:r>
        <w:r>
          <w:rPr>
            <w:noProof/>
            <w:webHidden/>
          </w:rPr>
          <w:fldChar w:fldCharType="begin"/>
        </w:r>
        <w:r>
          <w:rPr>
            <w:noProof/>
            <w:webHidden/>
          </w:rPr>
          <w:instrText xml:space="preserve"> PAGEREF _Toc8910747 \h </w:instrText>
        </w:r>
        <w:r>
          <w:rPr>
            <w:noProof/>
            <w:webHidden/>
          </w:rPr>
        </w:r>
        <w:r>
          <w:rPr>
            <w:noProof/>
            <w:webHidden/>
          </w:rPr>
          <w:fldChar w:fldCharType="separate"/>
        </w:r>
        <w:r>
          <w:rPr>
            <w:noProof/>
            <w:webHidden/>
          </w:rPr>
          <w:t>63</w:t>
        </w:r>
        <w:r>
          <w:rPr>
            <w:noProof/>
            <w:webHidden/>
          </w:rPr>
          <w:fldChar w:fldCharType="end"/>
        </w:r>
      </w:hyperlink>
    </w:p>
    <w:p w:rsidR="00A83D55" w:rsidRPr="00BD53C0" w:rsidRDefault="00A83D55">
      <w:pPr>
        <w:pStyle w:val="35"/>
        <w:tabs>
          <w:tab w:val="left" w:pos="1680"/>
          <w:tab w:val="right" w:leader="dot" w:pos="9174"/>
        </w:tabs>
        <w:rPr>
          <w:rFonts w:ascii="Calibri" w:hAnsi="Calibri"/>
          <w:noProof/>
          <w:szCs w:val="22"/>
        </w:rPr>
      </w:pPr>
      <w:hyperlink w:anchor="_Toc8910748" w:history="1">
        <w:r w:rsidRPr="00AC127F">
          <w:rPr>
            <w:rStyle w:val="affe"/>
            <w:rFonts w:cs="Arial"/>
            <w:noProof/>
          </w:rPr>
          <w:t>8.17.3</w:t>
        </w:r>
        <w:r w:rsidRPr="00BD53C0">
          <w:rPr>
            <w:rFonts w:ascii="Calibri" w:hAnsi="Calibri"/>
            <w:noProof/>
            <w:szCs w:val="22"/>
          </w:rPr>
          <w:tab/>
        </w:r>
        <w:r w:rsidRPr="00AC127F">
          <w:rPr>
            <w:rStyle w:val="affe"/>
            <w:rFonts w:cs="Arial" w:hint="eastAsia"/>
            <w:noProof/>
          </w:rPr>
          <w:t>执行规定</w:t>
        </w:r>
        <w:r>
          <w:rPr>
            <w:noProof/>
            <w:webHidden/>
          </w:rPr>
          <w:tab/>
        </w:r>
        <w:r>
          <w:rPr>
            <w:noProof/>
            <w:webHidden/>
          </w:rPr>
          <w:fldChar w:fldCharType="begin"/>
        </w:r>
        <w:r>
          <w:rPr>
            <w:noProof/>
            <w:webHidden/>
          </w:rPr>
          <w:instrText xml:space="preserve"> PAGEREF _Toc8910748 \h </w:instrText>
        </w:r>
        <w:r>
          <w:rPr>
            <w:noProof/>
            <w:webHidden/>
          </w:rPr>
        </w:r>
        <w:r>
          <w:rPr>
            <w:noProof/>
            <w:webHidden/>
          </w:rPr>
          <w:fldChar w:fldCharType="separate"/>
        </w:r>
        <w:r>
          <w:rPr>
            <w:noProof/>
            <w:webHidden/>
          </w:rPr>
          <w:t>63</w:t>
        </w:r>
        <w:r>
          <w:rPr>
            <w:noProof/>
            <w:webHidden/>
          </w:rPr>
          <w:fldChar w:fldCharType="end"/>
        </w:r>
      </w:hyperlink>
    </w:p>
    <w:p w:rsidR="00A83D55" w:rsidRPr="00BD53C0" w:rsidRDefault="00A83D55">
      <w:pPr>
        <w:pStyle w:val="25"/>
        <w:tabs>
          <w:tab w:val="left" w:pos="1260"/>
          <w:tab w:val="right" w:leader="dot" w:pos="9174"/>
        </w:tabs>
        <w:rPr>
          <w:rFonts w:ascii="Calibri" w:hAnsi="Calibri"/>
          <w:noProof/>
          <w:szCs w:val="22"/>
        </w:rPr>
      </w:pPr>
      <w:hyperlink w:anchor="_Toc8910749" w:history="1">
        <w:r w:rsidRPr="00AC127F">
          <w:rPr>
            <w:rStyle w:val="affe"/>
            <w:rFonts w:cs="Arial"/>
            <w:noProof/>
          </w:rPr>
          <w:t>8.18</w:t>
        </w:r>
        <w:r w:rsidRPr="00BD53C0">
          <w:rPr>
            <w:rFonts w:ascii="Calibri" w:hAnsi="Calibri"/>
            <w:noProof/>
            <w:szCs w:val="22"/>
          </w:rPr>
          <w:tab/>
        </w:r>
        <w:r w:rsidRPr="00AC127F">
          <w:rPr>
            <w:rStyle w:val="affe"/>
            <w:rFonts w:cs="Arial" w:hint="eastAsia"/>
            <w:noProof/>
          </w:rPr>
          <w:t>写入内存</w:t>
        </w:r>
        <w:r w:rsidRPr="00AC127F">
          <w:rPr>
            <w:rStyle w:val="affe"/>
            <w:rFonts w:cs="Arial"/>
            <w:noProof/>
          </w:rPr>
          <w:t>WriteMemoryByAddress</w:t>
        </w:r>
        <w:r w:rsidRPr="00AC127F">
          <w:rPr>
            <w:rStyle w:val="affe"/>
            <w:rFonts w:cs="Arial" w:hint="eastAsia"/>
            <w:noProof/>
          </w:rPr>
          <w:t>（</w:t>
        </w:r>
        <w:r w:rsidRPr="00AC127F">
          <w:rPr>
            <w:rStyle w:val="affe"/>
            <w:rFonts w:cs="Arial"/>
            <w:noProof/>
          </w:rPr>
          <w:t>3Dh</w:t>
        </w:r>
        <w:r w:rsidRPr="00AC127F">
          <w:rPr>
            <w:rStyle w:val="affe"/>
            <w:rFonts w:cs="Arial" w:hint="eastAsia"/>
            <w:noProof/>
          </w:rPr>
          <w:t>）</w:t>
        </w:r>
        <w:r>
          <w:rPr>
            <w:noProof/>
            <w:webHidden/>
          </w:rPr>
          <w:tab/>
        </w:r>
        <w:r>
          <w:rPr>
            <w:noProof/>
            <w:webHidden/>
          </w:rPr>
          <w:fldChar w:fldCharType="begin"/>
        </w:r>
        <w:r>
          <w:rPr>
            <w:noProof/>
            <w:webHidden/>
          </w:rPr>
          <w:instrText xml:space="preserve"> PAGEREF _Toc8910749 \h </w:instrText>
        </w:r>
        <w:r>
          <w:rPr>
            <w:noProof/>
            <w:webHidden/>
          </w:rPr>
        </w:r>
        <w:r>
          <w:rPr>
            <w:noProof/>
            <w:webHidden/>
          </w:rPr>
          <w:fldChar w:fldCharType="separate"/>
        </w:r>
        <w:r>
          <w:rPr>
            <w:noProof/>
            <w:webHidden/>
          </w:rPr>
          <w:t>63</w:t>
        </w:r>
        <w:r>
          <w:rPr>
            <w:noProof/>
            <w:webHidden/>
          </w:rPr>
          <w:fldChar w:fldCharType="end"/>
        </w:r>
      </w:hyperlink>
    </w:p>
    <w:p w:rsidR="00A83D55" w:rsidRPr="00BD53C0" w:rsidRDefault="00A83D55">
      <w:pPr>
        <w:pStyle w:val="35"/>
        <w:tabs>
          <w:tab w:val="left" w:pos="1680"/>
          <w:tab w:val="right" w:leader="dot" w:pos="9174"/>
        </w:tabs>
        <w:rPr>
          <w:rFonts w:ascii="Calibri" w:hAnsi="Calibri"/>
          <w:noProof/>
          <w:szCs w:val="22"/>
        </w:rPr>
      </w:pPr>
      <w:hyperlink w:anchor="_Toc8910750" w:history="1">
        <w:r w:rsidRPr="00AC127F">
          <w:rPr>
            <w:rStyle w:val="affe"/>
            <w:rFonts w:cs="Arial"/>
            <w:noProof/>
          </w:rPr>
          <w:t>8.18.1</w:t>
        </w:r>
        <w:r w:rsidRPr="00BD53C0">
          <w:rPr>
            <w:rFonts w:ascii="Calibri" w:hAnsi="Calibri"/>
            <w:noProof/>
            <w:szCs w:val="22"/>
          </w:rPr>
          <w:tab/>
        </w:r>
        <w:r w:rsidRPr="00AC127F">
          <w:rPr>
            <w:rStyle w:val="affe"/>
            <w:rFonts w:cs="Arial" w:hint="eastAsia"/>
            <w:noProof/>
          </w:rPr>
          <w:t>报文格式</w:t>
        </w:r>
        <w:r>
          <w:rPr>
            <w:noProof/>
            <w:webHidden/>
          </w:rPr>
          <w:tab/>
        </w:r>
        <w:r>
          <w:rPr>
            <w:noProof/>
            <w:webHidden/>
          </w:rPr>
          <w:fldChar w:fldCharType="begin"/>
        </w:r>
        <w:r>
          <w:rPr>
            <w:noProof/>
            <w:webHidden/>
          </w:rPr>
          <w:instrText xml:space="preserve"> PAGEREF _Toc8910750 \h </w:instrText>
        </w:r>
        <w:r>
          <w:rPr>
            <w:noProof/>
            <w:webHidden/>
          </w:rPr>
        </w:r>
        <w:r>
          <w:rPr>
            <w:noProof/>
            <w:webHidden/>
          </w:rPr>
          <w:fldChar w:fldCharType="separate"/>
        </w:r>
        <w:r>
          <w:rPr>
            <w:noProof/>
            <w:webHidden/>
          </w:rPr>
          <w:t>63</w:t>
        </w:r>
        <w:r>
          <w:rPr>
            <w:noProof/>
            <w:webHidden/>
          </w:rPr>
          <w:fldChar w:fldCharType="end"/>
        </w:r>
      </w:hyperlink>
    </w:p>
    <w:p w:rsidR="00A83D55" w:rsidRPr="00BD53C0" w:rsidRDefault="00A83D55">
      <w:pPr>
        <w:pStyle w:val="35"/>
        <w:tabs>
          <w:tab w:val="left" w:pos="1680"/>
          <w:tab w:val="right" w:leader="dot" w:pos="9174"/>
        </w:tabs>
        <w:rPr>
          <w:rFonts w:ascii="Calibri" w:hAnsi="Calibri"/>
          <w:noProof/>
          <w:szCs w:val="22"/>
        </w:rPr>
      </w:pPr>
      <w:hyperlink w:anchor="_Toc8910751" w:history="1">
        <w:r w:rsidRPr="00AC127F">
          <w:rPr>
            <w:rStyle w:val="affe"/>
            <w:rFonts w:cs="Arial"/>
            <w:noProof/>
          </w:rPr>
          <w:t>8.18.2</w:t>
        </w:r>
        <w:r w:rsidRPr="00BD53C0">
          <w:rPr>
            <w:rFonts w:ascii="Calibri" w:hAnsi="Calibri"/>
            <w:noProof/>
            <w:szCs w:val="22"/>
          </w:rPr>
          <w:tab/>
        </w:r>
        <w:r w:rsidRPr="00AC127F">
          <w:rPr>
            <w:rStyle w:val="affe"/>
            <w:rFonts w:cs="Arial" w:hint="eastAsia"/>
            <w:noProof/>
          </w:rPr>
          <w:t>参数定义</w:t>
        </w:r>
        <w:r>
          <w:rPr>
            <w:noProof/>
            <w:webHidden/>
          </w:rPr>
          <w:tab/>
        </w:r>
        <w:r>
          <w:rPr>
            <w:noProof/>
            <w:webHidden/>
          </w:rPr>
          <w:fldChar w:fldCharType="begin"/>
        </w:r>
        <w:r>
          <w:rPr>
            <w:noProof/>
            <w:webHidden/>
          </w:rPr>
          <w:instrText xml:space="preserve"> PAGEREF _Toc8910751 \h </w:instrText>
        </w:r>
        <w:r>
          <w:rPr>
            <w:noProof/>
            <w:webHidden/>
          </w:rPr>
        </w:r>
        <w:r>
          <w:rPr>
            <w:noProof/>
            <w:webHidden/>
          </w:rPr>
          <w:fldChar w:fldCharType="separate"/>
        </w:r>
        <w:r>
          <w:rPr>
            <w:noProof/>
            <w:webHidden/>
          </w:rPr>
          <w:t>65</w:t>
        </w:r>
        <w:r>
          <w:rPr>
            <w:noProof/>
            <w:webHidden/>
          </w:rPr>
          <w:fldChar w:fldCharType="end"/>
        </w:r>
      </w:hyperlink>
    </w:p>
    <w:p w:rsidR="00A83D55" w:rsidRPr="00BD53C0" w:rsidRDefault="00A83D55">
      <w:pPr>
        <w:pStyle w:val="35"/>
        <w:tabs>
          <w:tab w:val="left" w:pos="1680"/>
          <w:tab w:val="right" w:leader="dot" w:pos="9174"/>
        </w:tabs>
        <w:rPr>
          <w:rFonts w:ascii="Calibri" w:hAnsi="Calibri"/>
          <w:noProof/>
          <w:szCs w:val="22"/>
        </w:rPr>
      </w:pPr>
      <w:hyperlink w:anchor="_Toc8910752" w:history="1">
        <w:r w:rsidRPr="00AC127F">
          <w:rPr>
            <w:rStyle w:val="affe"/>
            <w:rFonts w:cs="Arial"/>
            <w:noProof/>
          </w:rPr>
          <w:t>8.18.3</w:t>
        </w:r>
        <w:r w:rsidRPr="00BD53C0">
          <w:rPr>
            <w:rFonts w:ascii="Calibri" w:hAnsi="Calibri"/>
            <w:noProof/>
            <w:szCs w:val="22"/>
          </w:rPr>
          <w:tab/>
        </w:r>
        <w:r w:rsidRPr="00AC127F">
          <w:rPr>
            <w:rStyle w:val="affe"/>
            <w:rFonts w:cs="Arial" w:hint="eastAsia"/>
            <w:noProof/>
          </w:rPr>
          <w:t>执行规定</w:t>
        </w:r>
        <w:r>
          <w:rPr>
            <w:noProof/>
            <w:webHidden/>
          </w:rPr>
          <w:tab/>
        </w:r>
        <w:r>
          <w:rPr>
            <w:noProof/>
            <w:webHidden/>
          </w:rPr>
          <w:fldChar w:fldCharType="begin"/>
        </w:r>
        <w:r>
          <w:rPr>
            <w:noProof/>
            <w:webHidden/>
          </w:rPr>
          <w:instrText xml:space="preserve"> PAGEREF _Toc8910752 \h </w:instrText>
        </w:r>
        <w:r>
          <w:rPr>
            <w:noProof/>
            <w:webHidden/>
          </w:rPr>
        </w:r>
        <w:r>
          <w:rPr>
            <w:noProof/>
            <w:webHidden/>
          </w:rPr>
          <w:fldChar w:fldCharType="separate"/>
        </w:r>
        <w:r>
          <w:rPr>
            <w:noProof/>
            <w:webHidden/>
          </w:rPr>
          <w:t>65</w:t>
        </w:r>
        <w:r>
          <w:rPr>
            <w:noProof/>
            <w:webHidden/>
          </w:rPr>
          <w:fldChar w:fldCharType="end"/>
        </w:r>
      </w:hyperlink>
    </w:p>
    <w:p w:rsidR="00A83D55" w:rsidRPr="00BD53C0" w:rsidRDefault="00A83D55">
      <w:pPr>
        <w:pStyle w:val="25"/>
        <w:tabs>
          <w:tab w:val="left" w:pos="1260"/>
          <w:tab w:val="right" w:leader="dot" w:pos="9174"/>
        </w:tabs>
        <w:rPr>
          <w:rFonts w:ascii="Calibri" w:hAnsi="Calibri"/>
          <w:noProof/>
          <w:szCs w:val="22"/>
        </w:rPr>
      </w:pPr>
      <w:hyperlink w:anchor="_Toc8910753" w:history="1">
        <w:r w:rsidRPr="00AC127F">
          <w:rPr>
            <w:rStyle w:val="affe"/>
            <w:rFonts w:cs="Arial"/>
            <w:noProof/>
          </w:rPr>
          <w:t>8.19</w:t>
        </w:r>
        <w:r w:rsidRPr="00BD53C0">
          <w:rPr>
            <w:rFonts w:ascii="Calibri" w:hAnsi="Calibri"/>
            <w:noProof/>
            <w:szCs w:val="22"/>
          </w:rPr>
          <w:tab/>
        </w:r>
        <w:r w:rsidRPr="00AC127F">
          <w:rPr>
            <w:rStyle w:val="affe"/>
            <w:rFonts w:cs="Arial" w:hint="eastAsia"/>
            <w:noProof/>
          </w:rPr>
          <w:t>诊断设备在线</w:t>
        </w:r>
        <w:r w:rsidRPr="00AC127F">
          <w:rPr>
            <w:rStyle w:val="affe"/>
            <w:rFonts w:cs="Arial"/>
            <w:noProof/>
          </w:rPr>
          <w:t xml:space="preserve"> TesterPresent</w:t>
        </w:r>
        <w:r w:rsidRPr="00AC127F">
          <w:rPr>
            <w:rStyle w:val="affe"/>
            <w:rFonts w:cs="Arial" w:hint="eastAsia"/>
            <w:noProof/>
          </w:rPr>
          <w:t>（</w:t>
        </w:r>
        <w:r w:rsidRPr="00AC127F">
          <w:rPr>
            <w:rStyle w:val="affe"/>
            <w:rFonts w:cs="Arial"/>
            <w:noProof/>
          </w:rPr>
          <w:t>3Eh</w:t>
        </w:r>
        <w:r w:rsidRPr="00AC127F">
          <w:rPr>
            <w:rStyle w:val="affe"/>
            <w:rFonts w:cs="Arial" w:hint="eastAsia"/>
            <w:noProof/>
          </w:rPr>
          <w:t>）</w:t>
        </w:r>
        <w:r>
          <w:rPr>
            <w:noProof/>
            <w:webHidden/>
          </w:rPr>
          <w:tab/>
        </w:r>
        <w:r>
          <w:rPr>
            <w:noProof/>
            <w:webHidden/>
          </w:rPr>
          <w:fldChar w:fldCharType="begin"/>
        </w:r>
        <w:r>
          <w:rPr>
            <w:noProof/>
            <w:webHidden/>
          </w:rPr>
          <w:instrText xml:space="preserve"> PAGEREF _Toc8910753 \h </w:instrText>
        </w:r>
        <w:r>
          <w:rPr>
            <w:noProof/>
            <w:webHidden/>
          </w:rPr>
        </w:r>
        <w:r>
          <w:rPr>
            <w:noProof/>
            <w:webHidden/>
          </w:rPr>
          <w:fldChar w:fldCharType="separate"/>
        </w:r>
        <w:r>
          <w:rPr>
            <w:noProof/>
            <w:webHidden/>
          </w:rPr>
          <w:t>65</w:t>
        </w:r>
        <w:r>
          <w:rPr>
            <w:noProof/>
            <w:webHidden/>
          </w:rPr>
          <w:fldChar w:fldCharType="end"/>
        </w:r>
      </w:hyperlink>
    </w:p>
    <w:p w:rsidR="00A83D55" w:rsidRPr="00BD53C0" w:rsidRDefault="00A83D55">
      <w:pPr>
        <w:pStyle w:val="35"/>
        <w:tabs>
          <w:tab w:val="left" w:pos="1680"/>
          <w:tab w:val="right" w:leader="dot" w:pos="9174"/>
        </w:tabs>
        <w:rPr>
          <w:rFonts w:ascii="Calibri" w:hAnsi="Calibri"/>
          <w:noProof/>
          <w:szCs w:val="22"/>
        </w:rPr>
      </w:pPr>
      <w:hyperlink w:anchor="_Toc8910754" w:history="1">
        <w:r w:rsidRPr="00AC127F">
          <w:rPr>
            <w:rStyle w:val="affe"/>
            <w:rFonts w:cs="Arial"/>
            <w:noProof/>
          </w:rPr>
          <w:t>8.19.1</w:t>
        </w:r>
        <w:r w:rsidRPr="00BD53C0">
          <w:rPr>
            <w:rFonts w:ascii="Calibri" w:hAnsi="Calibri"/>
            <w:noProof/>
            <w:szCs w:val="22"/>
          </w:rPr>
          <w:tab/>
        </w:r>
        <w:r w:rsidRPr="00AC127F">
          <w:rPr>
            <w:rStyle w:val="affe"/>
            <w:rFonts w:cs="Arial" w:hint="eastAsia"/>
            <w:noProof/>
          </w:rPr>
          <w:t>报文格式</w:t>
        </w:r>
        <w:r>
          <w:rPr>
            <w:noProof/>
            <w:webHidden/>
          </w:rPr>
          <w:tab/>
        </w:r>
        <w:r>
          <w:rPr>
            <w:noProof/>
            <w:webHidden/>
          </w:rPr>
          <w:fldChar w:fldCharType="begin"/>
        </w:r>
        <w:r>
          <w:rPr>
            <w:noProof/>
            <w:webHidden/>
          </w:rPr>
          <w:instrText xml:space="preserve"> PAGEREF _Toc8910754 \h </w:instrText>
        </w:r>
        <w:r>
          <w:rPr>
            <w:noProof/>
            <w:webHidden/>
          </w:rPr>
        </w:r>
        <w:r>
          <w:rPr>
            <w:noProof/>
            <w:webHidden/>
          </w:rPr>
          <w:fldChar w:fldCharType="separate"/>
        </w:r>
        <w:r>
          <w:rPr>
            <w:noProof/>
            <w:webHidden/>
          </w:rPr>
          <w:t>65</w:t>
        </w:r>
        <w:r>
          <w:rPr>
            <w:noProof/>
            <w:webHidden/>
          </w:rPr>
          <w:fldChar w:fldCharType="end"/>
        </w:r>
      </w:hyperlink>
    </w:p>
    <w:p w:rsidR="00A83D55" w:rsidRPr="00BD53C0" w:rsidRDefault="00A83D55">
      <w:pPr>
        <w:pStyle w:val="35"/>
        <w:tabs>
          <w:tab w:val="left" w:pos="1680"/>
          <w:tab w:val="right" w:leader="dot" w:pos="9174"/>
        </w:tabs>
        <w:rPr>
          <w:rFonts w:ascii="Calibri" w:hAnsi="Calibri"/>
          <w:noProof/>
          <w:szCs w:val="22"/>
        </w:rPr>
      </w:pPr>
      <w:hyperlink w:anchor="_Toc8910755" w:history="1">
        <w:r w:rsidRPr="00AC127F">
          <w:rPr>
            <w:rStyle w:val="affe"/>
            <w:rFonts w:cs="Arial"/>
            <w:noProof/>
          </w:rPr>
          <w:t>8.19.2</w:t>
        </w:r>
        <w:r w:rsidRPr="00BD53C0">
          <w:rPr>
            <w:rFonts w:ascii="Calibri" w:hAnsi="Calibri"/>
            <w:noProof/>
            <w:szCs w:val="22"/>
          </w:rPr>
          <w:tab/>
        </w:r>
        <w:r w:rsidRPr="00AC127F">
          <w:rPr>
            <w:rStyle w:val="affe"/>
            <w:rFonts w:cs="Arial" w:hint="eastAsia"/>
            <w:noProof/>
          </w:rPr>
          <w:t>参数定义</w:t>
        </w:r>
        <w:r>
          <w:rPr>
            <w:noProof/>
            <w:webHidden/>
          </w:rPr>
          <w:tab/>
        </w:r>
        <w:r>
          <w:rPr>
            <w:noProof/>
            <w:webHidden/>
          </w:rPr>
          <w:fldChar w:fldCharType="begin"/>
        </w:r>
        <w:r>
          <w:rPr>
            <w:noProof/>
            <w:webHidden/>
          </w:rPr>
          <w:instrText xml:space="preserve"> PAGEREF _Toc8910755 \h </w:instrText>
        </w:r>
        <w:r>
          <w:rPr>
            <w:noProof/>
            <w:webHidden/>
          </w:rPr>
        </w:r>
        <w:r>
          <w:rPr>
            <w:noProof/>
            <w:webHidden/>
          </w:rPr>
          <w:fldChar w:fldCharType="separate"/>
        </w:r>
        <w:r>
          <w:rPr>
            <w:noProof/>
            <w:webHidden/>
          </w:rPr>
          <w:t>66</w:t>
        </w:r>
        <w:r>
          <w:rPr>
            <w:noProof/>
            <w:webHidden/>
          </w:rPr>
          <w:fldChar w:fldCharType="end"/>
        </w:r>
      </w:hyperlink>
    </w:p>
    <w:p w:rsidR="00A83D55" w:rsidRPr="00BD53C0" w:rsidRDefault="00A83D55">
      <w:pPr>
        <w:pStyle w:val="35"/>
        <w:tabs>
          <w:tab w:val="left" w:pos="1680"/>
          <w:tab w:val="right" w:leader="dot" w:pos="9174"/>
        </w:tabs>
        <w:rPr>
          <w:rFonts w:ascii="Calibri" w:hAnsi="Calibri"/>
          <w:noProof/>
          <w:szCs w:val="22"/>
        </w:rPr>
      </w:pPr>
      <w:hyperlink w:anchor="_Toc8910756" w:history="1">
        <w:r w:rsidRPr="00AC127F">
          <w:rPr>
            <w:rStyle w:val="affe"/>
            <w:rFonts w:cs="Arial"/>
            <w:noProof/>
          </w:rPr>
          <w:t>8.19.3</w:t>
        </w:r>
        <w:r w:rsidRPr="00BD53C0">
          <w:rPr>
            <w:rFonts w:ascii="Calibri" w:hAnsi="Calibri"/>
            <w:noProof/>
            <w:szCs w:val="22"/>
          </w:rPr>
          <w:tab/>
        </w:r>
        <w:r w:rsidRPr="00AC127F">
          <w:rPr>
            <w:rStyle w:val="affe"/>
            <w:rFonts w:cs="Arial" w:hint="eastAsia"/>
            <w:noProof/>
          </w:rPr>
          <w:t>执行规定</w:t>
        </w:r>
        <w:r>
          <w:rPr>
            <w:noProof/>
            <w:webHidden/>
          </w:rPr>
          <w:tab/>
        </w:r>
        <w:r>
          <w:rPr>
            <w:noProof/>
            <w:webHidden/>
          </w:rPr>
          <w:fldChar w:fldCharType="begin"/>
        </w:r>
        <w:r>
          <w:rPr>
            <w:noProof/>
            <w:webHidden/>
          </w:rPr>
          <w:instrText xml:space="preserve"> PAGEREF _Toc8910756 \h </w:instrText>
        </w:r>
        <w:r>
          <w:rPr>
            <w:noProof/>
            <w:webHidden/>
          </w:rPr>
        </w:r>
        <w:r>
          <w:rPr>
            <w:noProof/>
            <w:webHidden/>
          </w:rPr>
          <w:fldChar w:fldCharType="separate"/>
        </w:r>
        <w:r>
          <w:rPr>
            <w:noProof/>
            <w:webHidden/>
          </w:rPr>
          <w:t>66</w:t>
        </w:r>
        <w:r>
          <w:rPr>
            <w:noProof/>
            <w:webHidden/>
          </w:rPr>
          <w:fldChar w:fldCharType="end"/>
        </w:r>
      </w:hyperlink>
    </w:p>
    <w:p w:rsidR="00A83D55" w:rsidRPr="00BD53C0" w:rsidRDefault="00A83D55">
      <w:pPr>
        <w:pStyle w:val="25"/>
        <w:tabs>
          <w:tab w:val="left" w:pos="1260"/>
          <w:tab w:val="right" w:leader="dot" w:pos="9174"/>
        </w:tabs>
        <w:rPr>
          <w:rFonts w:ascii="Calibri" w:hAnsi="Calibri"/>
          <w:noProof/>
          <w:szCs w:val="22"/>
        </w:rPr>
      </w:pPr>
      <w:hyperlink w:anchor="_Toc8910757" w:history="1">
        <w:r w:rsidRPr="00AC127F">
          <w:rPr>
            <w:rStyle w:val="affe"/>
            <w:rFonts w:cs="Arial"/>
            <w:noProof/>
          </w:rPr>
          <w:t>8.20</w:t>
        </w:r>
        <w:r w:rsidRPr="00BD53C0">
          <w:rPr>
            <w:rFonts w:ascii="Calibri" w:hAnsi="Calibri"/>
            <w:noProof/>
            <w:szCs w:val="22"/>
          </w:rPr>
          <w:tab/>
        </w:r>
        <w:r w:rsidRPr="00AC127F">
          <w:rPr>
            <w:rStyle w:val="affe"/>
            <w:rFonts w:cs="Arial" w:hint="eastAsia"/>
            <w:noProof/>
          </w:rPr>
          <w:t>控制</w:t>
        </w:r>
        <w:r w:rsidRPr="00AC127F">
          <w:rPr>
            <w:rStyle w:val="affe"/>
            <w:rFonts w:cs="Arial"/>
            <w:noProof/>
          </w:rPr>
          <w:t>DTC</w:t>
        </w:r>
        <w:r w:rsidRPr="00AC127F">
          <w:rPr>
            <w:rStyle w:val="affe"/>
            <w:rFonts w:cs="Arial" w:hint="eastAsia"/>
            <w:noProof/>
          </w:rPr>
          <w:t>设置</w:t>
        </w:r>
        <w:r w:rsidRPr="00AC127F">
          <w:rPr>
            <w:rStyle w:val="affe"/>
            <w:rFonts w:cs="Arial"/>
            <w:noProof/>
          </w:rPr>
          <w:t xml:space="preserve"> ControlDTCSetting</w:t>
        </w:r>
        <w:r w:rsidRPr="00AC127F">
          <w:rPr>
            <w:rStyle w:val="affe"/>
            <w:rFonts w:cs="Arial" w:hint="eastAsia"/>
            <w:noProof/>
          </w:rPr>
          <w:t>（</w:t>
        </w:r>
        <w:r w:rsidRPr="00AC127F">
          <w:rPr>
            <w:rStyle w:val="affe"/>
            <w:rFonts w:cs="Arial"/>
            <w:noProof/>
          </w:rPr>
          <w:t>85h</w:t>
        </w:r>
        <w:r w:rsidRPr="00AC127F">
          <w:rPr>
            <w:rStyle w:val="affe"/>
            <w:rFonts w:cs="Arial" w:hint="eastAsia"/>
            <w:noProof/>
          </w:rPr>
          <w:t>）</w:t>
        </w:r>
        <w:r>
          <w:rPr>
            <w:noProof/>
            <w:webHidden/>
          </w:rPr>
          <w:tab/>
        </w:r>
        <w:r>
          <w:rPr>
            <w:noProof/>
            <w:webHidden/>
          </w:rPr>
          <w:fldChar w:fldCharType="begin"/>
        </w:r>
        <w:r>
          <w:rPr>
            <w:noProof/>
            <w:webHidden/>
          </w:rPr>
          <w:instrText xml:space="preserve"> PAGEREF _Toc8910757 \h </w:instrText>
        </w:r>
        <w:r>
          <w:rPr>
            <w:noProof/>
            <w:webHidden/>
          </w:rPr>
        </w:r>
        <w:r>
          <w:rPr>
            <w:noProof/>
            <w:webHidden/>
          </w:rPr>
          <w:fldChar w:fldCharType="separate"/>
        </w:r>
        <w:r>
          <w:rPr>
            <w:noProof/>
            <w:webHidden/>
          </w:rPr>
          <w:t>66</w:t>
        </w:r>
        <w:r>
          <w:rPr>
            <w:noProof/>
            <w:webHidden/>
          </w:rPr>
          <w:fldChar w:fldCharType="end"/>
        </w:r>
      </w:hyperlink>
    </w:p>
    <w:p w:rsidR="00A83D55" w:rsidRPr="00BD53C0" w:rsidRDefault="00A83D55">
      <w:pPr>
        <w:pStyle w:val="35"/>
        <w:tabs>
          <w:tab w:val="left" w:pos="1680"/>
          <w:tab w:val="right" w:leader="dot" w:pos="9174"/>
        </w:tabs>
        <w:rPr>
          <w:rFonts w:ascii="Calibri" w:hAnsi="Calibri"/>
          <w:noProof/>
          <w:szCs w:val="22"/>
        </w:rPr>
      </w:pPr>
      <w:hyperlink w:anchor="_Toc8910758" w:history="1">
        <w:r w:rsidRPr="00AC127F">
          <w:rPr>
            <w:rStyle w:val="affe"/>
            <w:rFonts w:cs="Arial"/>
            <w:noProof/>
          </w:rPr>
          <w:t>8.20.1</w:t>
        </w:r>
        <w:r w:rsidRPr="00BD53C0">
          <w:rPr>
            <w:rFonts w:ascii="Calibri" w:hAnsi="Calibri"/>
            <w:noProof/>
            <w:szCs w:val="22"/>
          </w:rPr>
          <w:tab/>
        </w:r>
        <w:r w:rsidRPr="00AC127F">
          <w:rPr>
            <w:rStyle w:val="affe"/>
            <w:rFonts w:cs="Arial" w:hint="eastAsia"/>
            <w:noProof/>
          </w:rPr>
          <w:t>报文格式</w:t>
        </w:r>
        <w:r>
          <w:rPr>
            <w:noProof/>
            <w:webHidden/>
          </w:rPr>
          <w:tab/>
        </w:r>
        <w:r>
          <w:rPr>
            <w:noProof/>
            <w:webHidden/>
          </w:rPr>
          <w:fldChar w:fldCharType="begin"/>
        </w:r>
        <w:r>
          <w:rPr>
            <w:noProof/>
            <w:webHidden/>
          </w:rPr>
          <w:instrText xml:space="preserve"> PAGEREF _Toc8910758 \h </w:instrText>
        </w:r>
        <w:r>
          <w:rPr>
            <w:noProof/>
            <w:webHidden/>
          </w:rPr>
        </w:r>
        <w:r>
          <w:rPr>
            <w:noProof/>
            <w:webHidden/>
          </w:rPr>
          <w:fldChar w:fldCharType="separate"/>
        </w:r>
        <w:r>
          <w:rPr>
            <w:noProof/>
            <w:webHidden/>
          </w:rPr>
          <w:t>67</w:t>
        </w:r>
        <w:r>
          <w:rPr>
            <w:noProof/>
            <w:webHidden/>
          </w:rPr>
          <w:fldChar w:fldCharType="end"/>
        </w:r>
      </w:hyperlink>
    </w:p>
    <w:p w:rsidR="00A83D55" w:rsidRPr="00BD53C0" w:rsidRDefault="00A83D55">
      <w:pPr>
        <w:pStyle w:val="35"/>
        <w:tabs>
          <w:tab w:val="left" w:pos="1680"/>
          <w:tab w:val="right" w:leader="dot" w:pos="9174"/>
        </w:tabs>
        <w:rPr>
          <w:rFonts w:ascii="Calibri" w:hAnsi="Calibri"/>
          <w:noProof/>
          <w:szCs w:val="22"/>
        </w:rPr>
      </w:pPr>
      <w:hyperlink w:anchor="_Toc8910759" w:history="1">
        <w:r w:rsidRPr="00AC127F">
          <w:rPr>
            <w:rStyle w:val="affe"/>
            <w:rFonts w:cs="Arial"/>
            <w:noProof/>
          </w:rPr>
          <w:t>8.20.2</w:t>
        </w:r>
        <w:r w:rsidRPr="00BD53C0">
          <w:rPr>
            <w:rFonts w:ascii="Calibri" w:hAnsi="Calibri"/>
            <w:noProof/>
            <w:szCs w:val="22"/>
          </w:rPr>
          <w:tab/>
        </w:r>
        <w:r w:rsidRPr="00AC127F">
          <w:rPr>
            <w:rStyle w:val="affe"/>
            <w:rFonts w:cs="Arial" w:hint="eastAsia"/>
            <w:noProof/>
          </w:rPr>
          <w:t>参数定义</w:t>
        </w:r>
        <w:r>
          <w:rPr>
            <w:noProof/>
            <w:webHidden/>
          </w:rPr>
          <w:tab/>
        </w:r>
        <w:r>
          <w:rPr>
            <w:noProof/>
            <w:webHidden/>
          </w:rPr>
          <w:fldChar w:fldCharType="begin"/>
        </w:r>
        <w:r>
          <w:rPr>
            <w:noProof/>
            <w:webHidden/>
          </w:rPr>
          <w:instrText xml:space="preserve"> PAGEREF _Toc8910759 \h </w:instrText>
        </w:r>
        <w:r>
          <w:rPr>
            <w:noProof/>
            <w:webHidden/>
          </w:rPr>
        </w:r>
        <w:r>
          <w:rPr>
            <w:noProof/>
            <w:webHidden/>
          </w:rPr>
          <w:fldChar w:fldCharType="separate"/>
        </w:r>
        <w:r>
          <w:rPr>
            <w:noProof/>
            <w:webHidden/>
          </w:rPr>
          <w:t>67</w:t>
        </w:r>
        <w:r>
          <w:rPr>
            <w:noProof/>
            <w:webHidden/>
          </w:rPr>
          <w:fldChar w:fldCharType="end"/>
        </w:r>
      </w:hyperlink>
    </w:p>
    <w:p w:rsidR="00A83D55" w:rsidRPr="00BD53C0" w:rsidRDefault="00A83D55">
      <w:pPr>
        <w:pStyle w:val="35"/>
        <w:tabs>
          <w:tab w:val="left" w:pos="1680"/>
          <w:tab w:val="right" w:leader="dot" w:pos="9174"/>
        </w:tabs>
        <w:rPr>
          <w:rFonts w:ascii="Calibri" w:hAnsi="Calibri"/>
          <w:noProof/>
          <w:szCs w:val="22"/>
        </w:rPr>
      </w:pPr>
      <w:hyperlink w:anchor="_Toc8910760" w:history="1">
        <w:r w:rsidRPr="00AC127F">
          <w:rPr>
            <w:rStyle w:val="affe"/>
            <w:rFonts w:cs="Arial"/>
            <w:noProof/>
          </w:rPr>
          <w:t>8.20.3</w:t>
        </w:r>
        <w:r w:rsidRPr="00BD53C0">
          <w:rPr>
            <w:rFonts w:ascii="Calibri" w:hAnsi="Calibri"/>
            <w:noProof/>
            <w:szCs w:val="22"/>
          </w:rPr>
          <w:tab/>
        </w:r>
        <w:r w:rsidRPr="00AC127F">
          <w:rPr>
            <w:rStyle w:val="affe"/>
            <w:rFonts w:cs="Arial" w:hint="eastAsia"/>
            <w:noProof/>
          </w:rPr>
          <w:t>执行规定</w:t>
        </w:r>
        <w:r>
          <w:rPr>
            <w:noProof/>
            <w:webHidden/>
          </w:rPr>
          <w:tab/>
        </w:r>
        <w:r>
          <w:rPr>
            <w:noProof/>
            <w:webHidden/>
          </w:rPr>
          <w:fldChar w:fldCharType="begin"/>
        </w:r>
        <w:r>
          <w:rPr>
            <w:noProof/>
            <w:webHidden/>
          </w:rPr>
          <w:instrText xml:space="preserve"> PAGEREF _Toc8910760 \h </w:instrText>
        </w:r>
        <w:r>
          <w:rPr>
            <w:noProof/>
            <w:webHidden/>
          </w:rPr>
        </w:r>
        <w:r>
          <w:rPr>
            <w:noProof/>
            <w:webHidden/>
          </w:rPr>
          <w:fldChar w:fldCharType="separate"/>
        </w:r>
        <w:r>
          <w:rPr>
            <w:noProof/>
            <w:webHidden/>
          </w:rPr>
          <w:t>68</w:t>
        </w:r>
        <w:r>
          <w:rPr>
            <w:noProof/>
            <w:webHidden/>
          </w:rPr>
          <w:fldChar w:fldCharType="end"/>
        </w:r>
      </w:hyperlink>
    </w:p>
    <w:p w:rsidR="00A83D55" w:rsidRPr="00BD53C0" w:rsidRDefault="00A83D55">
      <w:pPr>
        <w:pStyle w:val="10"/>
        <w:tabs>
          <w:tab w:val="left" w:pos="1260"/>
          <w:tab w:val="right" w:leader="dot" w:pos="9174"/>
        </w:tabs>
        <w:rPr>
          <w:rFonts w:ascii="Calibri" w:hAnsi="Calibri"/>
          <w:noProof/>
          <w:szCs w:val="22"/>
        </w:rPr>
      </w:pPr>
      <w:hyperlink w:anchor="_Toc8910761" w:history="1">
        <w:r w:rsidRPr="00AC127F">
          <w:rPr>
            <w:rStyle w:val="affe"/>
            <w:rFonts w:eastAsia="黑体" w:cs="Arial" w:hint="eastAsia"/>
            <w:noProof/>
            <w:kern w:val="0"/>
          </w:rPr>
          <w:t>附录</w:t>
        </w:r>
        <w:r w:rsidRPr="00AC127F">
          <w:rPr>
            <w:rStyle w:val="affe"/>
            <w:rFonts w:eastAsia="黑体" w:cs="Arial" w:hint="eastAsia"/>
            <w:noProof/>
            <w:kern w:val="0"/>
          </w:rPr>
          <w:t xml:space="preserve"> A.</w:t>
        </w:r>
        <w:r w:rsidRPr="00BD53C0">
          <w:rPr>
            <w:rFonts w:ascii="Calibri" w:hAnsi="Calibri"/>
            <w:noProof/>
            <w:szCs w:val="22"/>
          </w:rPr>
          <w:tab/>
        </w:r>
        <w:r w:rsidRPr="00AC127F">
          <w:rPr>
            <w:rStyle w:val="affe"/>
            <w:rFonts w:eastAsia="黑体" w:cs="Arial" w:hint="eastAsia"/>
            <w:noProof/>
          </w:rPr>
          <w:t>否定响应码列表</w:t>
        </w:r>
        <w:r>
          <w:rPr>
            <w:noProof/>
            <w:webHidden/>
          </w:rPr>
          <w:tab/>
        </w:r>
        <w:r>
          <w:rPr>
            <w:noProof/>
            <w:webHidden/>
          </w:rPr>
          <w:fldChar w:fldCharType="begin"/>
        </w:r>
        <w:r>
          <w:rPr>
            <w:noProof/>
            <w:webHidden/>
          </w:rPr>
          <w:instrText xml:space="preserve"> PAGEREF _Toc8910761 \h </w:instrText>
        </w:r>
        <w:r>
          <w:rPr>
            <w:noProof/>
            <w:webHidden/>
          </w:rPr>
        </w:r>
        <w:r>
          <w:rPr>
            <w:noProof/>
            <w:webHidden/>
          </w:rPr>
          <w:fldChar w:fldCharType="separate"/>
        </w:r>
        <w:r>
          <w:rPr>
            <w:noProof/>
            <w:webHidden/>
          </w:rPr>
          <w:t>69</w:t>
        </w:r>
        <w:r>
          <w:rPr>
            <w:noProof/>
            <w:webHidden/>
          </w:rPr>
          <w:fldChar w:fldCharType="end"/>
        </w:r>
      </w:hyperlink>
    </w:p>
    <w:p w:rsidR="00A83D55" w:rsidRPr="00BD53C0" w:rsidRDefault="00A83D55">
      <w:pPr>
        <w:pStyle w:val="10"/>
        <w:tabs>
          <w:tab w:val="left" w:pos="1260"/>
          <w:tab w:val="right" w:leader="dot" w:pos="9174"/>
        </w:tabs>
        <w:rPr>
          <w:rFonts w:ascii="Calibri" w:hAnsi="Calibri"/>
          <w:noProof/>
          <w:szCs w:val="22"/>
        </w:rPr>
      </w:pPr>
      <w:hyperlink w:anchor="_Toc8910762" w:history="1">
        <w:r w:rsidRPr="00AC127F">
          <w:rPr>
            <w:rStyle w:val="affe"/>
            <w:rFonts w:eastAsia="黑体" w:cs="Arial" w:hint="eastAsia"/>
            <w:noProof/>
            <w:kern w:val="0"/>
          </w:rPr>
          <w:t>附录</w:t>
        </w:r>
        <w:r w:rsidRPr="00AC127F">
          <w:rPr>
            <w:rStyle w:val="affe"/>
            <w:rFonts w:eastAsia="黑体" w:cs="Arial" w:hint="eastAsia"/>
            <w:noProof/>
            <w:kern w:val="0"/>
          </w:rPr>
          <w:t xml:space="preserve"> B.</w:t>
        </w:r>
        <w:r w:rsidRPr="00BD53C0">
          <w:rPr>
            <w:rFonts w:ascii="Calibri" w:hAnsi="Calibri"/>
            <w:noProof/>
            <w:szCs w:val="22"/>
          </w:rPr>
          <w:tab/>
        </w:r>
        <w:r w:rsidRPr="00AC127F">
          <w:rPr>
            <w:rStyle w:val="affe"/>
            <w:rFonts w:eastAsia="黑体" w:cs="Arial" w:hint="eastAsia"/>
            <w:noProof/>
          </w:rPr>
          <w:t>数据标识符</w:t>
        </w:r>
        <w:r>
          <w:rPr>
            <w:noProof/>
            <w:webHidden/>
          </w:rPr>
          <w:tab/>
        </w:r>
        <w:r>
          <w:rPr>
            <w:noProof/>
            <w:webHidden/>
          </w:rPr>
          <w:fldChar w:fldCharType="begin"/>
        </w:r>
        <w:r>
          <w:rPr>
            <w:noProof/>
            <w:webHidden/>
          </w:rPr>
          <w:instrText xml:space="preserve"> PAGEREF _Toc8910762 \h </w:instrText>
        </w:r>
        <w:r>
          <w:rPr>
            <w:noProof/>
            <w:webHidden/>
          </w:rPr>
        </w:r>
        <w:r>
          <w:rPr>
            <w:noProof/>
            <w:webHidden/>
          </w:rPr>
          <w:fldChar w:fldCharType="separate"/>
        </w:r>
        <w:r>
          <w:rPr>
            <w:noProof/>
            <w:webHidden/>
          </w:rPr>
          <w:t>75</w:t>
        </w:r>
        <w:r>
          <w:rPr>
            <w:noProof/>
            <w:webHidden/>
          </w:rPr>
          <w:fldChar w:fldCharType="end"/>
        </w:r>
      </w:hyperlink>
    </w:p>
    <w:p w:rsidR="00A83D55" w:rsidRPr="00BD53C0" w:rsidRDefault="00A83D55">
      <w:pPr>
        <w:pStyle w:val="10"/>
        <w:tabs>
          <w:tab w:val="left" w:pos="1260"/>
          <w:tab w:val="right" w:leader="dot" w:pos="9174"/>
        </w:tabs>
        <w:rPr>
          <w:rFonts w:ascii="Calibri" w:hAnsi="Calibri"/>
          <w:noProof/>
          <w:szCs w:val="22"/>
        </w:rPr>
      </w:pPr>
      <w:hyperlink w:anchor="_Toc8910763" w:history="1">
        <w:r w:rsidRPr="00AC127F">
          <w:rPr>
            <w:rStyle w:val="affe"/>
            <w:rFonts w:eastAsia="黑体" w:cs="Arial" w:hint="eastAsia"/>
            <w:noProof/>
            <w:kern w:val="0"/>
          </w:rPr>
          <w:t>附录</w:t>
        </w:r>
        <w:r w:rsidRPr="00AC127F">
          <w:rPr>
            <w:rStyle w:val="affe"/>
            <w:rFonts w:eastAsia="黑体" w:cs="Arial" w:hint="eastAsia"/>
            <w:noProof/>
            <w:kern w:val="0"/>
          </w:rPr>
          <w:t xml:space="preserve"> C.</w:t>
        </w:r>
        <w:r w:rsidRPr="00BD53C0">
          <w:rPr>
            <w:rFonts w:ascii="Calibri" w:hAnsi="Calibri"/>
            <w:noProof/>
            <w:szCs w:val="22"/>
          </w:rPr>
          <w:tab/>
        </w:r>
        <w:r w:rsidRPr="00AC127F">
          <w:rPr>
            <w:rStyle w:val="affe"/>
            <w:rFonts w:eastAsia="黑体" w:cs="Arial" w:hint="eastAsia"/>
            <w:noProof/>
          </w:rPr>
          <w:t>通用</w:t>
        </w:r>
        <w:r w:rsidRPr="00AC127F">
          <w:rPr>
            <w:rStyle w:val="affe"/>
            <w:rFonts w:eastAsia="黑体" w:cs="Arial"/>
            <w:noProof/>
          </w:rPr>
          <w:t>DTC</w:t>
        </w:r>
        <w:r>
          <w:rPr>
            <w:noProof/>
            <w:webHidden/>
          </w:rPr>
          <w:tab/>
        </w:r>
        <w:r>
          <w:rPr>
            <w:noProof/>
            <w:webHidden/>
          </w:rPr>
          <w:fldChar w:fldCharType="begin"/>
        </w:r>
        <w:r>
          <w:rPr>
            <w:noProof/>
            <w:webHidden/>
          </w:rPr>
          <w:instrText xml:space="preserve"> PAGEREF _Toc8910763 \h </w:instrText>
        </w:r>
        <w:r>
          <w:rPr>
            <w:noProof/>
            <w:webHidden/>
          </w:rPr>
        </w:r>
        <w:r>
          <w:rPr>
            <w:noProof/>
            <w:webHidden/>
          </w:rPr>
          <w:fldChar w:fldCharType="separate"/>
        </w:r>
        <w:r>
          <w:rPr>
            <w:noProof/>
            <w:webHidden/>
          </w:rPr>
          <w:t>76</w:t>
        </w:r>
        <w:r>
          <w:rPr>
            <w:noProof/>
            <w:webHidden/>
          </w:rPr>
          <w:fldChar w:fldCharType="end"/>
        </w:r>
      </w:hyperlink>
    </w:p>
    <w:p w:rsidR="00A83D55" w:rsidRPr="00BD53C0" w:rsidRDefault="00A83D55">
      <w:pPr>
        <w:pStyle w:val="10"/>
        <w:tabs>
          <w:tab w:val="right" w:leader="dot" w:pos="9174"/>
        </w:tabs>
        <w:rPr>
          <w:rFonts w:ascii="Calibri" w:hAnsi="Calibri"/>
          <w:noProof/>
          <w:szCs w:val="22"/>
        </w:rPr>
      </w:pPr>
      <w:hyperlink w:anchor="_Toc8910764" w:history="1">
        <w:r w:rsidRPr="00AC127F">
          <w:rPr>
            <w:rStyle w:val="affe"/>
            <w:rFonts w:eastAsia="黑体" w:cs="Arial" w:hint="eastAsia"/>
            <w:noProof/>
          </w:rPr>
          <w:t>附录</w:t>
        </w:r>
        <w:r w:rsidRPr="00AC127F">
          <w:rPr>
            <w:rStyle w:val="affe"/>
            <w:rFonts w:eastAsia="黑体" w:cs="Arial"/>
            <w:noProof/>
          </w:rPr>
          <w:t xml:space="preserve"> D   OBD</w:t>
        </w:r>
        <w:r w:rsidRPr="00AC127F">
          <w:rPr>
            <w:rStyle w:val="affe"/>
            <w:rFonts w:eastAsia="黑体" w:cs="Arial" w:hint="eastAsia"/>
            <w:noProof/>
          </w:rPr>
          <w:t>服务读取</w:t>
        </w:r>
        <w:r w:rsidRPr="00AC127F">
          <w:rPr>
            <w:rStyle w:val="affe"/>
            <w:rFonts w:eastAsia="黑体" w:cs="Arial"/>
            <w:noProof/>
          </w:rPr>
          <w:t>VIN</w:t>
        </w:r>
        <w:r>
          <w:rPr>
            <w:noProof/>
            <w:webHidden/>
          </w:rPr>
          <w:tab/>
        </w:r>
        <w:r>
          <w:rPr>
            <w:noProof/>
            <w:webHidden/>
          </w:rPr>
          <w:fldChar w:fldCharType="begin"/>
        </w:r>
        <w:r>
          <w:rPr>
            <w:noProof/>
            <w:webHidden/>
          </w:rPr>
          <w:instrText xml:space="preserve"> PAGEREF _Toc8910764 \h </w:instrText>
        </w:r>
        <w:r>
          <w:rPr>
            <w:noProof/>
            <w:webHidden/>
          </w:rPr>
        </w:r>
        <w:r>
          <w:rPr>
            <w:noProof/>
            <w:webHidden/>
          </w:rPr>
          <w:fldChar w:fldCharType="separate"/>
        </w:r>
        <w:r>
          <w:rPr>
            <w:noProof/>
            <w:webHidden/>
          </w:rPr>
          <w:t>79</w:t>
        </w:r>
        <w:r>
          <w:rPr>
            <w:noProof/>
            <w:webHidden/>
          </w:rPr>
          <w:fldChar w:fldCharType="end"/>
        </w:r>
      </w:hyperlink>
    </w:p>
    <w:p w:rsidR="00A83D55" w:rsidRPr="00BD53C0" w:rsidRDefault="00A83D55">
      <w:pPr>
        <w:pStyle w:val="25"/>
        <w:tabs>
          <w:tab w:val="right" w:leader="dot" w:pos="9174"/>
        </w:tabs>
        <w:rPr>
          <w:rFonts w:ascii="Calibri" w:hAnsi="Calibri"/>
          <w:noProof/>
          <w:szCs w:val="22"/>
        </w:rPr>
      </w:pPr>
      <w:hyperlink w:anchor="_Toc8910765" w:history="1">
        <w:r w:rsidRPr="00AC127F">
          <w:rPr>
            <w:rStyle w:val="affe"/>
            <w:rFonts w:cs="Arial"/>
            <w:noProof/>
          </w:rPr>
          <w:t xml:space="preserve">D.1 </w:t>
        </w:r>
        <w:r w:rsidRPr="00AC127F">
          <w:rPr>
            <w:rStyle w:val="affe"/>
            <w:rFonts w:cs="Arial" w:hint="eastAsia"/>
            <w:noProof/>
          </w:rPr>
          <w:t>概述</w:t>
        </w:r>
        <w:r>
          <w:rPr>
            <w:noProof/>
            <w:webHidden/>
          </w:rPr>
          <w:tab/>
        </w:r>
        <w:r>
          <w:rPr>
            <w:noProof/>
            <w:webHidden/>
          </w:rPr>
          <w:fldChar w:fldCharType="begin"/>
        </w:r>
        <w:r>
          <w:rPr>
            <w:noProof/>
            <w:webHidden/>
          </w:rPr>
          <w:instrText xml:space="preserve"> PAGEREF _Toc8910765 \h </w:instrText>
        </w:r>
        <w:r>
          <w:rPr>
            <w:noProof/>
            <w:webHidden/>
          </w:rPr>
        </w:r>
        <w:r>
          <w:rPr>
            <w:noProof/>
            <w:webHidden/>
          </w:rPr>
          <w:fldChar w:fldCharType="separate"/>
        </w:r>
        <w:r>
          <w:rPr>
            <w:noProof/>
            <w:webHidden/>
          </w:rPr>
          <w:t>79</w:t>
        </w:r>
        <w:r>
          <w:rPr>
            <w:noProof/>
            <w:webHidden/>
          </w:rPr>
          <w:fldChar w:fldCharType="end"/>
        </w:r>
      </w:hyperlink>
    </w:p>
    <w:p w:rsidR="00A83D55" w:rsidRPr="00BD53C0" w:rsidRDefault="00A83D55">
      <w:pPr>
        <w:pStyle w:val="25"/>
        <w:tabs>
          <w:tab w:val="right" w:leader="dot" w:pos="9174"/>
        </w:tabs>
        <w:rPr>
          <w:rFonts w:ascii="Calibri" w:hAnsi="Calibri"/>
          <w:noProof/>
          <w:szCs w:val="22"/>
        </w:rPr>
      </w:pPr>
      <w:hyperlink w:anchor="_Toc8910766" w:history="1">
        <w:r w:rsidRPr="00AC127F">
          <w:rPr>
            <w:rStyle w:val="affe"/>
            <w:rFonts w:cs="Arial"/>
            <w:noProof/>
          </w:rPr>
          <w:t xml:space="preserve">D.2 </w:t>
        </w:r>
        <w:r w:rsidRPr="00AC127F">
          <w:rPr>
            <w:rStyle w:val="affe"/>
            <w:rFonts w:cs="Arial" w:hint="eastAsia"/>
            <w:noProof/>
          </w:rPr>
          <w:t>适用</w:t>
        </w:r>
        <w:r w:rsidRPr="00AC127F">
          <w:rPr>
            <w:rStyle w:val="affe"/>
            <w:rFonts w:cs="Arial"/>
            <w:noProof/>
          </w:rPr>
          <w:t>ECU</w:t>
        </w:r>
        <w:r>
          <w:rPr>
            <w:noProof/>
            <w:webHidden/>
          </w:rPr>
          <w:tab/>
        </w:r>
        <w:r>
          <w:rPr>
            <w:noProof/>
            <w:webHidden/>
          </w:rPr>
          <w:fldChar w:fldCharType="begin"/>
        </w:r>
        <w:r>
          <w:rPr>
            <w:noProof/>
            <w:webHidden/>
          </w:rPr>
          <w:instrText xml:space="preserve"> PAGEREF _Toc8910766 \h </w:instrText>
        </w:r>
        <w:r>
          <w:rPr>
            <w:noProof/>
            <w:webHidden/>
          </w:rPr>
        </w:r>
        <w:r>
          <w:rPr>
            <w:noProof/>
            <w:webHidden/>
          </w:rPr>
          <w:fldChar w:fldCharType="separate"/>
        </w:r>
        <w:r>
          <w:rPr>
            <w:noProof/>
            <w:webHidden/>
          </w:rPr>
          <w:t>79</w:t>
        </w:r>
        <w:r>
          <w:rPr>
            <w:noProof/>
            <w:webHidden/>
          </w:rPr>
          <w:fldChar w:fldCharType="end"/>
        </w:r>
      </w:hyperlink>
    </w:p>
    <w:p w:rsidR="00A83D55" w:rsidRPr="00BD53C0" w:rsidRDefault="00A83D55">
      <w:pPr>
        <w:pStyle w:val="25"/>
        <w:tabs>
          <w:tab w:val="right" w:leader="dot" w:pos="9174"/>
        </w:tabs>
        <w:rPr>
          <w:rFonts w:ascii="Calibri" w:hAnsi="Calibri"/>
          <w:noProof/>
          <w:szCs w:val="22"/>
        </w:rPr>
      </w:pPr>
      <w:hyperlink w:anchor="_Toc8910767" w:history="1">
        <w:r w:rsidRPr="00AC127F">
          <w:rPr>
            <w:rStyle w:val="affe"/>
            <w:rFonts w:cs="Arial"/>
            <w:noProof/>
          </w:rPr>
          <w:t>D.3 OBD</w:t>
        </w:r>
        <w:r w:rsidRPr="00AC127F">
          <w:rPr>
            <w:rStyle w:val="affe"/>
            <w:rFonts w:cs="Arial" w:hint="eastAsia"/>
            <w:noProof/>
          </w:rPr>
          <w:t>服务</w:t>
        </w:r>
        <w:r>
          <w:rPr>
            <w:noProof/>
            <w:webHidden/>
          </w:rPr>
          <w:tab/>
        </w:r>
        <w:r>
          <w:rPr>
            <w:noProof/>
            <w:webHidden/>
          </w:rPr>
          <w:fldChar w:fldCharType="begin"/>
        </w:r>
        <w:r>
          <w:rPr>
            <w:noProof/>
            <w:webHidden/>
          </w:rPr>
          <w:instrText xml:space="preserve"> PAGEREF _Toc8910767 \h </w:instrText>
        </w:r>
        <w:r>
          <w:rPr>
            <w:noProof/>
            <w:webHidden/>
          </w:rPr>
        </w:r>
        <w:r>
          <w:rPr>
            <w:noProof/>
            <w:webHidden/>
          </w:rPr>
          <w:fldChar w:fldCharType="separate"/>
        </w:r>
        <w:r>
          <w:rPr>
            <w:noProof/>
            <w:webHidden/>
          </w:rPr>
          <w:t>79</w:t>
        </w:r>
        <w:r>
          <w:rPr>
            <w:noProof/>
            <w:webHidden/>
          </w:rPr>
          <w:fldChar w:fldCharType="end"/>
        </w:r>
      </w:hyperlink>
    </w:p>
    <w:p w:rsidR="00A83D55" w:rsidRPr="00BD53C0" w:rsidRDefault="00A83D55">
      <w:pPr>
        <w:pStyle w:val="35"/>
        <w:tabs>
          <w:tab w:val="right" w:leader="dot" w:pos="9174"/>
        </w:tabs>
        <w:rPr>
          <w:rFonts w:ascii="Calibri" w:hAnsi="Calibri"/>
          <w:noProof/>
          <w:szCs w:val="22"/>
        </w:rPr>
      </w:pPr>
      <w:hyperlink w:anchor="_Toc8910768" w:history="1">
        <w:r w:rsidRPr="00AC127F">
          <w:rPr>
            <w:rStyle w:val="affe"/>
            <w:rFonts w:cs="Arial"/>
            <w:noProof/>
          </w:rPr>
          <w:t xml:space="preserve">D.3.1 </w:t>
        </w:r>
        <w:r w:rsidRPr="00AC127F">
          <w:rPr>
            <w:rStyle w:val="affe"/>
            <w:rFonts w:cs="Arial" w:hint="eastAsia"/>
            <w:noProof/>
          </w:rPr>
          <w:t>请求当前动力诊断数据</w:t>
        </w:r>
        <w:r w:rsidRPr="00AC127F">
          <w:rPr>
            <w:rStyle w:val="affe"/>
            <w:rFonts w:cs="Arial"/>
            <w:noProof/>
          </w:rPr>
          <w:t>Request current powertrain diagnostic data</w:t>
        </w:r>
        <w:r w:rsidRPr="00AC127F">
          <w:rPr>
            <w:rStyle w:val="affe"/>
            <w:rFonts w:cs="Arial" w:hint="eastAsia"/>
            <w:noProof/>
          </w:rPr>
          <w:t>（</w:t>
        </w:r>
        <w:r w:rsidRPr="00AC127F">
          <w:rPr>
            <w:rStyle w:val="affe"/>
            <w:rFonts w:cs="Arial"/>
            <w:noProof/>
          </w:rPr>
          <w:t>01h</w:t>
        </w:r>
        <w:r w:rsidRPr="00AC127F">
          <w:rPr>
            <w:rStyle w:val="affe"/>
            <w:rFonts w:cs="Arial" w:hint="eastAsia"/>
            <w:noProof/>
          </w:rPr>
          <w:t>）</w:t>
        </w:r>
        <w:r>
          <w:rPr>
            <w:noProof/>
            <w:webHidden/>
          </w:rPr>
          <w:tab/>
        </w:r>
        <w:r>
          <w:rPr>
            <w:noProof/>
            <w:webHidden/>
          </w:rPr>
          <w:fldChar w:fldCharType="begin"/>
        </w:r>
        <w:r>
          <w:rPr>
            <w:noProof/>
            <w:webHidden/>
          </w:rPr>
          <w:instrText xml:space="preserve"> PAGEREF _Toc8910768 \h </w:instrText>
        </w:r>
        <w:r>
          <w:rPr>
            <w:noProof/>
            <w:webHidden/>
          </w:rPr>
        </w:r>
        <w:r>
          <w:rPr>
            <w:noProof/>
            <w:webHidden/>
          </w:rPr>
          <w:fldChar w:fldCharType="separate"/>
        </w:r>
        <w:r>
          <w:rPr>
            <w:noProof/>
            <w:webHidden/>
          </w:rPr>
          <w:t>80</w:t>
        </w:r>
        <w:r>
          <w:rPr>
            <w:noProof/>
            <w:webHidden/>
          </w:rPr>
          <w:fldChar w:fldCharType="end"/>
        </w:r>
      </w:hyperlink>
    </w:p>
    <w:p w:rsidR="00A83D55" w:rsidRPr="00BD53C0" w:rsidRDefault="00A83D55">
      <w:pPr>
        <w:pStyle w:val="35"/>
        <w:tabs>
          <w:tab w:val="right" w:leader="dot" w:pos="9174"/>
        </w:tabs>
        <w:rPr>
          <w:rFonts w:ascii="Calibri" w:hAnsi="Calibri"/>
          <w:noProof/>
          <w:szCs w:val="22"/>
        </w:rPr>
      </w:pPr>
      <w:hyperlink w:anchor="_Toc8910769" w:history="1">
        <w:r w:rsidRPr="00AC127F">
          <w:rPr>
            <w:rStyle w:val="affe"/>
            <w:rFonts w:cs="Arial"/>
            <w:noProof/>
          </w:rPr>
          <w:t xml:space="preserve">D.3.2 </w:t>
        </w:r>
        <w:r w:rsidRPr="00AC127F">
          <w:rPr>
            <w:rStyle w:val="affe"/>
            <w:rFonts w:cs="Arial" w:hint="eastAsia"/>
            <w:noProof/>
          </w:rPr>
          <w:t>请求车辆信息</w:t>
        </w:r>
        <w:r w:rsidRPr="00AC127F">
          <w:rPr>
            <w:rStyle w:val="affe"/>
            <w:rFonts w:cs="Arial"/>
            <w:noProof/>
          </w:rPr>
          <w:t>Request vehicle information</w:t>
        </w:r>
        <w:r w:rsidRPr="00AC127F">
          <w:rPr>
            <w:rStyle w:val="affe"/>
            <w:rFonts w:cs="Arial" w:hint="eastAsia"/>
            <w:noProof/>
          </w:rPr>
          <w:t>（</w:t>
        </w:r>
        <w:r w:rsidRPr="00AC127F">
          <w:rPr>
            <w:rStyle w:val="affe"/>
            <w:rFonts w:cs="Arial"/>
            <w:noProof/>
          </w:rPr>
          <w:t>09h</w:t>
        </w:r>
        <w:r w:rsidRPr="00AC127F">
          <w:rPr>
            <w:rStyle w:val="affe"/>
            <w:rFonts w:cs="Arial" w:hint="eastAsia"/>
            <w:noProof/>
          </w:rPr>
          <w:t>）</w:t>
        </w:r>
        <w:r>
          <w:rPr>
            <w:noProof/>
            <w:webHidden/>
          </w:rPr>
          <w:tab/>
        </w:r>
        <w:r>
          <w:rPr>
            <w:noProof/>
            <w:webHidden/>
          </w:rPr>
          <w:fldChar w:fldCharType="begin"/>
        </w:r>
        <w:r>
          <w:rPr>
            <w:noProof/>
            <w:webHidden/>
          </w:rPr>
          <w:instrText xml:space="preserve"> PAGEREF _Toc8910769 \h </w:instrText>
        </w:r>
        <w:r>
          <w:rPr>
            <w:noProof/>
            <w:webHidden/>
          </w:rPr>
        </w:r>
        <w:r>
          <w:rPr>
            <w:noProof/>
            <w:webHidden/>
          </w:rPr>
          <w:fldChar w:fldCharType="separate"/>
        </w:r>
        <w:r>
          <w:rPr>
            <w:noProof/>
            <w:webHidden/>
          </w:rPr>
          <w:t>82</w:t>
        </w:r>
        <w:r>
          <w:rPr>
            <w:noProof/>
            <w:webHidden/>
          </w:rPr>
          <w:fldChar w:fldCharType="end"/>
        </w:r>
      </w:hyperlink>
    </w:p>
    <w:p w:rsidR="00A83D55" w:rsidRPr="00BD53C0" w:rsidRDefault="00A83D55">
      <w:pPr>
        <w:pStyle w:val="25"/>
        <w:tabs>
          <w:tab w:val="right" w:leader="dot" w:pos="9174"/>
        </w:tabs>
        <w:rPr>
          <w:rFonts w:ascii="Calibri" w:hAnsi="Calibri"/>
          <w:noProof/>
          <w:szCs w:val="22"/>
        </w:rPr>
      </w:pPr>
      <w:hyperlink w:anchor="_Toc8910770" w:history="1">
        <w:r w:rsidRPr="00AC127F">
          <w:rPr>
            <w:rStyle w:val="affe"/>
            <w:rFonts w:cs="Arial"/>
            <w:noProof/>
          </w:rPr>
          <w:t xml:space="preserve">D.4 </w:t>
        </w:r>
        <w:r w:rsidRPr="00AC127F">
          <w:rPr>
            <w:rStyle w:val="affe"/>
            <w:rFonts w:cs="Arial" w:hint="eastAsia"/>
            <w:noProof/>
          </w:rPr>
          <w:t>报文示例</w:t>
        </w:r>
        <w:r>
          <w:rPr>
            <w:noProof/>
            <w:webHidden/>
          </w:rPr>
          <w:tab/>
        </w:r>
        <w:r>
          <w:rPr>
            <w:noProof/>
            <w:webHidden/>
          </w:rPr>
          <w:fldChar w:fldCharType="begin"/>
        </w:r>
        <w:r>
          <w:rPr>
            <w:noProof/>
            <w:webHidden/>
          </w:rPr>
          <w:instrText xml:space="preserve"> PAGEREF _Toc8910770 \h </w:instrText>
        </w:r>
        <w:r>
          <w:rPr>
            <w:noProof/>
            <w:webHidden/>
          </w:rPr>
        </w:r>
        <w:r>
          <w:rPr>
            <w:noProof/>
            <w:webHidden/>
          </w:rPr>
          <w:fldChar w:fldCharType="separate"/>
        </w:r>
        <w:r>
          <w:rPr>
            <w:noProof/>
            <w:webHidden/>
          </w:rPr>
          <w:t>84</w:t>
        </w:r>
        <w:r>
          <w:rPr>
            <w:noProof/>
            <w:webHidden/>
          </w:rPr>
          <w:fldChar w:fldCharType="end"/>
        </w:r>
      </w:hyperlink>
    </w:p>
    <w:p w:rsidR="00CA79F4" w:rsidRDefault="008F2BF9">
      <w:pPr>
        <w:spacing w:line="360" w:lineRule="auto"/>
        <w:rPr>
          <w:rFonts w:ascii="Arial" w:hAnsi="Arial" w:cs="Arial"/>
          <w:sz w:val="24"/>
        </w:rPr>
      </w:pPr>
      <w:r>
        <w:rPr>
          <w:rFonts w:ascii="Arial" w:hAnsi="Arial" w:cs="Arial"/>
          <w:sz w:val="24"/>
        </w:rPr>
        <w:fldChar w:fldCharType="end"/>
      </w:r>
      <w:bookmarkStart w:id="2" w:name="_Toc141061924"/>
    </w:p>
    <w:p w:rsidR="00CA79F4" w:rsidRDefault="008F2BF9">
      <w:pPr>
        <w:spacing w:line="360" w:lineRule="auto"/>
        <w:rPr>
          <w:rFonts w:ascii="Arial" w:hAnsi="Arial" w:cs="Arial"/>
          <w:color w:val="DDDDDD"/>
        </w:rPr>
      </w:pPr>
      <w:r>
        <w:rPr>
          <w:rFonts w:ascii="Arial" w:hAnsi="Arial" w:cs="Arial" w:hint="eastAsia"/>
          <w:color w:val="DDDDDD"/>
        </w:rPr>
        <w:t>此行切勿删除，目录结束卷标</w:t>
      </w:r>
    </w:p>
    <w:p w:rsidR="00CA79F4" w:rsidRDefault="00CA79F4">
      <w:pPr>
        <w:spacing w:line="360" w:lineRule="auto"/>
        <w:rPr>
          <w:rFonts w:ascii="Arial" w:hAnsi="Arial" w:cs="Arial"/>
          <w:sz w:val="24"/>
        </w:rPr>
        <w:sectPr w:rsidR="00CA79F4">
          <w:headerReference w:type="even" r:id="rId10"/>
          <w:headerReference w:type="default" r:id="rId11"/>
          <w:footerReference w:type="default" r:id="rId12"/>
          <w:type w:val="oddPage"/>
          <w:pgSz w:w="11906" w:h="16838"/>
          <w:pgMar w:top="1021" w:right="1134" w:bottom="1021" w:left="1588" w:header="851" w:footer="992" w:gutter="0"/>
          <w:pgNumType w:fmt="upperRoman" w:start="1"/>
          <w:cols w:space="720"/>
          <w:docGrid w:type="lines" w:linePitch="312"/>
        </w:sectPr>
      </w:pPr>
    </w:p>
    <w:p w:rsidR="00CA79F4" w:rsidRDefault="008F2BF9">
      <w:pPr>
        <w:pStyle w:val="HR1"/>
        <w:tabs>
          <w:tab w:val="clear" w:pos="284"/>
        </w:tabs>
      </w:pPr>
      <w:bookmarkStart w:id="3" w:name="_Toc8910651"/>
      <w:bookmarkEnd w:id="2"/>
      <w:r>
        <w:rPr>
          <w:rFonts w:hint="eastAsia"/>
        </w:rPr>
        <w:lastRenderedPageBreak/>
        <w:t>前言</w:t>
      </w:r>
      <w:bookmarkEnd w:id="3"/>
    </w:p>
    <w:p w:rsidR="00CA79F4" w:rsidRDefault="008F2BF9">
      <w:pPr>
        <w:pStyle w:val="HR2"/>
      </w:pPr>
      <w:bookmarkStart w:id="4" w:name="_Toc8910652"/>
      <w:r>
        <w:rPr>
          <w:rFonts w:hint="eastAsia"/>
        </w:rPr>
        <w:t>范围</w:t>
      </w:r>
      <w:bookmarkEnd w:id="4"/>
    </w:p>
    <w:p w:rsidR="00CA79F4" w:rsidRDefault="008F2BF9">
      <w:pPr>
        <w:pStyle w:val="HRa"/>
        <w:ind w:firstLine="480"/>
        <w:rPr>
          <w:rFonts w:ascii="Arial" w:hAnsi="Arial" w:cs="Arial"/>
        </w:rPr>
      </w:pPr>
      <w:r>
        <w:rPr>
          <w:rFonts w:ascii="Arial" w:hAnsi="Arial" w:cs="Arial"/>
        </w:rPr>
        <w:t>本</w:t>
      </w:r>
      <w:r>
        <w:rPr>
          <w:rFonts w:ascii="Arial" w:hAnsi="Arial" w:cs="Arial" w:hint="eastAsia"/>
        </w:rPr>
        <w:t>文档为丹东黄海汽车有限责任公司（以下简称黄海汽车）纯电动车型</w:t>
      </w:r>
      <w:r>
        <w:rPr>
          <w:rFonts w:ascii="Arial" w:hAnsi="Arial" w:cs="Arial" w:hint="eastAsia"/>
        </w:rPr>
        <w:t>CAN</w:t>
      </w:r>
      <w:r>
        <w:rPr>
          <w:rFonts w:ascii="Arial" w:hAnsi="Arial" w:cs="Arial" w:hint="eastAsia"/>
        </w:rPr>
        <w:t>总线</w:t>
      </w:r>
      <w:r>
        <w:rPr>
          <w:rFonts w:ascii="Arial" w:hAnsi="Arial" w:cs="Arial"/>
        </w:rPr>
        <w:t>开发项</w:t>
      </w:r>
      <w:r>
        <w:rPr>
          <w:rFonts w:ascii="Arial" w:hAnsi="Arial" w:cs="Arial"/>
          <w:color w:val="000000"/>
        </w:rPr>
        <w:t>目的</w:t>
      </w:r>
      <w:r>
        <w:rPr>
          <w:rFonts w:ascii="Arial" w:hAnsi="Arial" w:cs="Arial" w:hint="eastAsia"/>
          <w:color w:val="000000"/>
        </w:rPr>
        <w:t>增强型</w:t>
      </w:r>
      <w:r>
        <w:rPr>
          <w:rFonts w:ascii="Arial" w:hAnsi="Arial" w:cs="Arial"/>
          <w:color w:val="000000"/>
        </w:rPr>
        <w:t>诊断需求</w:t>
      </w:r>
      <w:r>
        <w:rPr>
          <w:rFonts w:ascii="Arial" w:hAnsi="Arial" w:cs="Arial"/>
        </w:rPr>
        <w:t>规范。</w:t>
      </w:r>
      <w:r>
        <w:rPr>
          <w:rFonts w:ascii="Arial" w:hAnsi="Arial" w:cs="Arial" w:hint="eastAsia"/>
        </w:rPr>
        <w:t>其定义了基于本平台开发的通用电子系统需遵循的</w:t>
      </w:r>
      <w:r>
        <w:rPr>
          <w:rFonts w:ascii="Arial" w:hAnsi="Arial" w:cs="Arial"/>
        </w:rPr>
        <w:t>UDSOnCAN</w:t>
      </w:r>
      <w:r>
        <w:rPr>
          <w:rFonts w:ascii="Arial" w:hAnsi="Arial" w:cs="Arial" w:hint="eastAsia"/>
        </w:rPr>
        <w:t>执行规则。</w:t>
      </w:r>
    </w:p>
    <w:p w:rsidR="00CA79F4" w:rsidRDefault="008F2BF9">
      <w:pPr>
        <w:pStyle w:val="HRa"/>
        <w:ind w:firstLine="480"/>
        <w:rPr>
          <w:rFonts w:ascii="Arial" w:hAnsi="Arial" w:cs="Arial"/>
        </w:rPr>
      </w:pPr>
      <w:r>
        <w:rPr>
          <w:rFonts w:ascii="Arial" w:hAnsi="Arial" w:cs="Arial"/>
        </w:rPr>
        <w:t>本规范</w:t>
      </w:r>
      <w:r>
        <w:rPr>
          <w:rFonts w:ascii="Arial" w:hAnsi="Arial" w:cs="Arial" w:hint="eastAsia"/>
        </w:rPr>
        <w:t>定义的诊断开发需求是对已存在国际标准（</w:t>
      </w:r>
      <w:r>
        <w:rPr>
          <w:rFonts w:ascii="Arial" w:hAnsi="Arial" w:cs="Arial"/>
        </w:rPr>
        <w:t>ISO15765</w:t>
      </w:r>
      <w:r>
        <w:rPr>
          <w:rFonts w:ascii="Arial" w:hAnsi="Arial" w:cs="Arial" w:hint="eastAsia"/>
        </w:rPr>
        <w:t>）的补充，其并不能代替原标准。除本规范后续章节中的特殊描述外，电子系统供应商需遵守</w:t>
      </w:r>
      <w:r>
        <w:rPr>
          <w:rFonts w:ascii="Arial" w:hAnsi="Arial" w:cs="Arial"/>
        </w:rPr>
        <w:t>ISO15765</w:t>
      </w:r>
      <w:r>
        <w:rPr>
          <w:rFonts w:ascii="Arial" w:hAnsi="Arial" w:cs="Arial" w:hint="eastAsia"/>
        </w:rPr>
        <w:t>标准中的所有约束。</w:t>
      </w:r>
    </w:p>
    <w:p w:rsidR="00CA79F4" w:rsidRDefault="008F2BF9">
      <w:pPr>
        <w:pStyle w:val="HRa"/>
        <w:ind w:firstLine="480"/>
        <w:rPr>
          <w:rFonts w:ascii="Arial" w:hAnsi="Arial" w:cs="Arial"/>
        </w:rPr>
      </w:pPr>
      <w:r>
        <w:rPr>
          <w:rFonts w:ascii="Arial" w:hAnsi="Arial" w:cs="Arial"/>
        </w:rPr>
        <w:t>如本</w:t>
      </w:r>
      <w:r>
        <w:rPr>
          <w:rFonts w:ascii="Arial" w:hAnsi="Arial" w:cs="Arial" w:hint="eastAsia"/>
        </w:rPr>
        <w:t>规范定义内容</w:t>
      </w:r>
      <w:r>
        <w:rPr>
          <w:rFonts w:ascii="Arial" w:hAnsi="Arial" w:cs="Arial"/>
        </w:rPr>
        <w:t>与排放相关</w:t>
      </w:r>
      <w:r>
        <w:rPr>
          <w:rFonts w:ascii="Arial" w:hAnsi="Arial" w:cs="Arial" w:hint="eastAsia"/>
        </w:rPr>
        <w:t>的法规要求</w:t>
      </w:r>
      <w:r>
        <w:rPr>
          <w:rFonts w:ascii="Arial" w:hAnsi="Arial" w:cs="Arial"/>
        </w:rPr>
        <w:t>有冲突，</w:t>
      </w:r>
      <w:r>
        <w:rPr>
          <w:rFonts w:ascii="Arial" w:hAnsi="Arial" w:cs="Arial" w:hint="eastAsia"/>
        </w:rPr>
        <w:t>供应商需优先遵守</w:t>
      </w:r>
      <w:r>
        <w:rPr>
          <w:rFonts w:ascii="Arial" w:hAnsi="Arial" w:cs="Arial"/>
        </w:rPr>
        <w:t>法规要求。</w:t>
      </w:r>
    </w:p>
    <w:p w:rsidR="00CA79F4" w:rsidRDefault="008F2BF9">
      <w:pPr>
        <w:pStyle w:val="HRa"/>
        <w:ind w:firstLine="480"/>
        <w:rPr>
          <w:rFonts w:ascii="Arial" w:hAnsi="Arial" w:cs="Arial"/>
        </w:rPr>
      </w:pPr>
      <w:r>
        <w:rPr>
          <w:rFonts w:ascii="Arial" w:hAnsi="Arial" w:cs="Arial" w:hint="eastAsia"/>
        </w:rPr>
        <w:t>本规范定义了适用于所有电子控制单元（</w:t>
      </w:r>
      <w:r>
        <w:rPr>
          <w:rFonts w:ascii="Arial" w:hAnsi="Arial" w:cs="Arial"/>
        </w:rPr>
        <w:t>ECU</w:t>
      </w:r>
      <w:r>
        <w:rPr>
          <w:rFonts w:ascii="Arial" w:hAnsi="Arial" w:cs="Arial" w:hint="eastAsia"/>
        </w:rPr>
        <w:t>）的平台需求。任何偏离之处必须得到黄海汽车的认可。所有偏离点及</w:t>
      </w:r>
      <w:r>
        <w:rPr>
          <w:rFonts w:ascii="Arial" w:hAnsi="Arial" w:cs="Arial" w:hint="eastAsia"/>
        </w:rPr>
        <w:t>ECU</w:t>
      </w:r>
      <w:r>
        <w:rPr>
          <w:rFonts w:ascii="Arial" w:hAnsi="Arial" w:cs="Arial" w:hint="eastAsia"/>
        </w:rPr>
        <w:t>具体的诊断实现（包括功能相关的故障代码、数据标识符及诊断策略）需在</w:t>
      </w:r>
      <w:r>
        <w:rPr>
          <w:rFonts w:ascii="Arial" w:hAnsi="Arial" w:cs="Arial" w:hint="eastAsia"/>
        </w:rPr>
        <w:t>ECU</w:t>
      </w:r>
      <w:r>
        <w:rPr>
          <w:rFonts w:ascii="Arial" w:hAnsi="Arial" w:cs="Arial" w:hint="eastAsia"/>
        </w:rPr>
        <w:t>级诊断文档中描述。下图描述了平台诊断需求与</w:t>
      </w:r>
      <w:r>
        <w:rPr>
          <w:rFonts w:ascii="Arial" w:hAnsi="Arial" w:cs="Arial"/>
        </w:rPr>
        <w:t>ECU</w:t>
      </w:r>
      <w:r>
        <w:rPr>
          <w:rFonts w:ascii="Arial" w:hAnsi="Arial" w:cs="Arial" w:hint="eastAsia"/>
        </w:rPr>
        <w:t>诊断需求的区别。</w:t>
      </w:r>
    </w:p>
    <w:p w:rsidR="00CA79F4" w:rsidRDefault="00CA79F4">
      <w:pPr>
        <w:pStyle w:val="HRa"/>
        <w:ind w:firstLine="480"/>
        <w:rPr>
          <w:rFonts w:ascii="Arial" w:hAnsi="Arial" w:cs="Arial"/>
        </w:rPr>
      </w:pPr>
    </w:p>
    <w:p w:rsidR="00CA79F4" w:rsidRDefault="00A83D55">
      <w:pPr>
        <w:pStyle w:val="HRa"/>
        <w:ind w:firstLineChars="0" w:firstLine="0"/>
        <w:jc w:val="center"/>
        <w:rPr>
          <w:rFonts w:ascii="Arial" w:hAnsi="Arial" w:cs="Arial"/>
        </w:rPr>
      </w:pPr>
      <w:r>
        <w:rPr>
          <w:rFonts w:ascii="Arial" w:hAnsi="Arial" w:cs="Arial"/>
        </w:rPr>
        <w:pict>
          <v:shape id="Picture 1" o:spid="_x0000_i1026" type="#_x0000_t75" style="width:338.25pt;height:265.5pt">
            <v:imagedata r:id="rId13" o:title=""/>
          </v:shape>
        </w:pict>
      </w:r>
    </w:p>
    <w:p w:rsidR="00CA79F4" w:rsidRDefault="008F2BF9">
      <w:pPr>
        <w:pStyle w:val="HR"/>
        <w:spacing w:after="78"/>
        <w:rPr>
          <w:rFonts w:ascii="Arial" w:hAnsi="Arial" w:cs="Arial"/>
        </w:rPr>
      </w:pPr>
      <w:r>
        <w:rPr>
          <w:rFonts w:ascii="Arial" w:hAnsi="Arial" w:cs="Arial"/>
        </w:rPr>
        <w:t>平台需求与</w:t>
      </w:r>
      <w:r>
        <w:rPr>
          <w:rFonts w:ascii="Arial" w:hAnsi="Arial" w:cs="Arial"/>
        </w:rPr>
        <w:t>ECU</w:t>
      </w:r>
      <w:r>
        <w:rPr>
          <w:rFonts w:ascii="Arial" w:hAnsi="Arial" w:cs="Arial"/>
        </w:rPr>
        <w:t>需求的区别</w:t>
      </w:r>
    </w:p>
    <w:p w:rsidR="00CA79F4" w:rsidRDefault="00CA79F4">
      <w:pPr>
        <w:pStyle w:val="HRa"/>
        <w:ind w:firstLine="480"/>
        <w:rPr>
          <w:rFonts w:ascii="Arial" w:hAnsi="Arial" w:cs="Arial"/>
        </w:rPr>
      </w:pPr>
    </w:p>
    <w:p w:rsidR="00CA79F4" w:rsidRDefault="00CA79F4">
      <w:pPr>
        <w:pStyle w:val="HR1"/>
        <w:tabs>
          <w:tab w:val="clear" w:pos="284"/>
        </w:tabs>
        <w:sectPr w:rsidR="00CA79F4">
          <w:headerReference w:type="even" r:id="rId14"/>
          <w:footerReference w:type="default" r:id="rId15"/>
          <w:pgSz w:w="11906" w:h="16838"/>
          <w:pgMar w:top="1021" w:right="1134" w:bottom="1021" w:left="1588" w:header="851" w:footer="992" w:gutter="0"/>
          <w:pgNumType w:start="1"/>
          <w:cols w:space="720"/>
          <w:docGrid w:type="lines" w:linePitch="312"/>
        </w:sectPr>
      </w:pPr>
    </w:p>
    <w:p w:rsidR="00CA79F4" w:rsidRDefault="008F2BF9">
      <w:pPr>
        <w:pStyle w:val="HR2"/>
      </w:pPr>
      <w:bookmarkStart w:id="5" w:name="_Toc8910653"/>
      <w:r>
        <w:rPr>
          <w:rFonts w:hint="eastAsia"/>
        </w:rPr>
        <w:lastRenderedPageBreak/>
        <w:t>规范性引用文档</w:t>
      </w:r>
      <w:bookmarkEnd w:id="5"/>
    </w:p>
    <w:p w:rsidR="00CA79F4" w:rsidRDefault="008F2BF9">
      <w:pPr>
        <w:pStyle w:val="HRa"/>
        <w:ind w:firstLine="480"/>
        <w:rPr>
          <w:rFonts w:ascii="Arial" w:hAnsi="Arial" w:cs="Arial"/>
          <w:lang w:eastAsia="zh-TW"/>
        </w:rPr>
      </w:pPr>
      <w:r>
        <w:rPr>
          <w:rFonts w:ascii="Arial" w:hAnsi="Arial" w:cs="Arial"/>
        </w:rPr>
        <w:t>下</w:t>
      </w:r>
      <w:r>
        <w:rPr>
          <w:rFonts w:ascii="Arial" w:hAnsi="Arial" w:cs="Arial" w:hint="eastAsia"/>
        </w:rPr>
        <w:t>表所</w:t>
      </w:r>
      <w:r>
        <w:rPr>
          <w:rFonts w:ascii="Arial" w:hAnsi="Arial" w:cs="Arial"/>
        </w:rPr>
        <w:t>列</w:t>
      </w:r>
      <w:r>
        <w:rPr>
          <w:rFonts w:ascii="Arial" w:hAnsi="Arial" w:cs="Arial" w:hint="eastAsia"/>
        </w:rPr>
        <w:t>文</w:t>
      </w:r>
      <w:r>
        <w:rPr>
          <w:rFonts w:ascii="Arial" w:hAnsi="Arial" w:cs="Arial"/>
        </w:rPr>
        <w:t>档中的条款通过本</w:t>
      </w:r>
      <w:r>
        <w:rPr>
          <w:rFonts w:ascii="Arial" w:hAnsi="Arial" w:cs="Arial" w:hint="eastAsia"/>
        </w:rPr>
        <w:t>规范</w:t>
      </w:r>
      <w:r>
        <w:rPr>
          <w:rFonts w:ascii="Arial" w:hAnsi="Arial" w:cs="Arial"/>
        </w:rPr>
        <w:t>的引用成为本</w:t>
      </w:r>
      <w:r>
        <w:rPr>
          <w:rFonts w:ascii="Arial" w:hAnsi="Arial" w:cs="Arial" w:hint="eastAsia"/>
        </w:rPr>
        <w:t>规范</w:t>
      </w:r>
      <w:r>
        <w:rPr>
          <w:rFonts w:ascii="Arial" w:hAnsi="Arial" w:cs="Arial"/>
        </w:rPr>
        <w:t>的条款。凡是注</w:t>
      </w:r>
      <w:r>
        <w:rPr>
          <w:rFonts w:ascii="Arial" w:hAnsi="Arial" w:cs="Arial" w:hint="eastAsia"/>
        </w:rPr>
        <w:t>明</w:t>
      </w:r>
      <w:r>
        <w:rPr>
          <w:rFonts w:ascii="Arial" w:hAnsi="Arial" w:cs="Arial"/>
        </w:rPr>
        <w:t>日期的引用</w:t>
      </w:r>
      <w:r>
        <w:rPr>
          <w:rFonts w:ascii="Arial" w:hAnsi="Arial" w:cs="Arial" w:hint="eastAsia"/>
        </w:rPr>
        <w:t>文</w:t>
      </w:r>
      <w:r>
        <w:rPr>
          <w:rFonts w:ascii="Arial" w:hAnsi="Arial" w:cs="Arial"/>
        </w:rPr>
        <w:t>档，其随后的修改单（不包括勘误的内容）或修订版均不适用于本</w:t>
      </w:r>
      <w:r>
        <w:rPr>
          <w:rFonts w:ascii="Arial" w:hAnsi="Arial" w:cs="Arial" w:hint="eastAsia"/>
        </w:rPr>
        <w:t>规范</w:t>
      </w:r>
      <w:r>
        <w:rPr>
          <w:rFonts w:ascii="Arial" w:hAnsi="Arial" w:cs="Arial"/>
        </w:rPr>
        <w:t>。凡是不注日期的引用</w:t>
      </w:r>
      <w:r>
        <w:rPr>
          <w:rFonts w:ascii="Arial" w:hAnsi="Arial" w:cs="Arial" w:hint="eastAsia"/>
        </w:rPr>
        <w:t>文</w:t>
      </w:r>
      <w:r>
        <w:rPr>
          <w:rFonts w:ascii="Arial" w:hAnsi="Arial" w:cs="Arial"/>
        </w:rPr>
        <w:t>档，其最新版本适用于本</w:t>
      </w:r>
      <w:r>
        <w:rPr>
          <w:rFonts w:ascii="Arial" w:hAnsi="Arial" w:cs="Arial" w:hint="eastAsia"/>
        </w:rPr>
        <w:t>规范</w:t>
      </w:r>
      <w:r>
        <w:rPr>
          <w:rFonts w:ascii="Arial" w:hAnsi="Arial" w:cs="Arial"/>
        </w:rPr>
        <w:t>。</w:t>
      </w:r>
    </w:p>
    <w:p w:rsidR="00CA79F4" w:rsidRDefault="008F2BF9">
      <w:pPr>
        <w:pStyle w:val="HR9"/>
        <w:spacing w:before="78"/>
        <w:rPr>
          <w:rFonts w:ascii="Arial" w:hAnsi="Arial" w:cs="Arial"/>
        </w:rPr>
      </w:pPr>
      <w:r>
        <w:rPr>
          <w:rFonts w:ascii="Arial" w:hAnsi="Arial" w:cs="Arial" w:hint="eastAsia"/>
        </w:rPr>
        <w:t>参考文档</w:t>
      </w:r>
    </w:p>
    <w:tbl>
      <w:tblPr>
        <w:tblW w:w="9400" w:type="dxa"/>
        <w:jc w:val="righ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384"/>
        <w:gridCol w:w="8016"/>
      </w:tblGrid>
      <w:tr w:rsidR="00CA79F4">
        <w:trPr>
          <w:tblHeader/>
          <w:jc w:val="right"/>
        </w:trPr>
        <w:tc>
          <w:tcPr>
            <w:tcW w:w="1384" w:type="dxa"/>
            <w:shd w:val="pct10" w:color="auto" w:fill="auto"/>
            <w:vAlign w:val="center"/>
          </w:tcPr>
          <w:p w:rsidR="00CA79F4" w:rsidRDefault="008F2BF9">
            <w:pPr>
              <w:pStyle w:val="afff2"/>
              <w:widowControl w:val="0"/>
              <w:snapToGrid/>
              <w:spacing w:line="240" w:lineRule="auto"/>
              <w:ind w:firstLineChars="0" w:firstLine="0"/>
              <w:jc w:val="center"/>
              <w:rPr>
                <w:rFonts w:ascii="Arial" w:hAnsi="Arial" w:cs="Arial"/>
                <w:b/>
              </w:rPr>
            </w:pPr>
            <w:r>
              <w:rPr>
                <w:rFonts w:ascii="Arial" w:hAnsi="Arial" w:cs="Arial" w:hint="eastAsia"/>
                <w:b/>
              </w:rPr>
              <w:t>标签</w:t>
            </w:r>
          </w:p>
        </w:tc>
        <w:tc>
          <w:tcPr>
            <w:tcW w:w="8016" w:type="dxa"/>
            <w:shd w:val="pct10" w:color="auto" w:fill="auto"/>
            <w:vAlign w:val="center"/>
          </w:tcPr>
          <w:p w:rsidR="00CA79F4" w:rsidRDefault="008F2BF9">
            <w:pPr>
              <w:pStyle w:val="afff2"/>
              <w:widowControl w:val="0"/>
              <w:snapToGrid/>
              <w:spacing w:line="240" w:lineRule="auto"/>
              <w:ind w:firstLineChars="0" w:firstLine="0"/>
              <w:jc w:val="center"/>
              <w:rPr>
                <w:rFonts w:ascii="Arial" w:hAnsi="Arial" w:cs="Arial"/>
                <w:b/>
              </w:rPr>
            </w:pPr>
            <w:r>
              <w:rPr>
                <w:rFonts w:ascii="Arial" w:hAnsi="Arial" w:cs="Arial" w:hint="eastAsia"/>
                <w:b/>
              </w:rPr>
              <w:t>名称</w:t>
            </w:r>
          </w:p>
        </w:tc>
      </w:tr>
      <w:tr w:rsidR="00CA79F4">
        <w:trPr>
          <w:cantSplit/>
          <w:jc w:val="right"/>
        </w:trPr>
        <w:tc>
          <w:tcPr>
            <w:tcW w:w="1384" w:type="dxa"/>
            <w:vAlign w:val="center"/>
          </w:tcPr>
          <w:p w:rsidR="00CA79F4" w:rsidRDefault="008F2BF9">
            <w:pPr>
              <w:pStyle w:val="HRa"/>
              <w:spacing w:line="240" w:lineRule="auto"/>
              <w:ind w:firstLineChars="0" w:firstLine="0"/>
              <w:jc w:val="center"/>
              <w:rPr>
                <w:rFonts w:ascii="Arial" w:hAnsi="Arial" w:cs="Arial"/>
              </w:rPr>
            </w:pPr>
            <w:r>
              <w:rPr>
                <w:rFonts w:ascii="Arial" w:hAnsi="Arial" w:cs="Arial"/>
              </w:rPr>
              <w:t>Ref</w:t>
            </w:r>
            <w:r>
              <w:rPr>
                <w:rFonts w:ascii="Arial" w:hAnsi="Arial" w:cs="Arial" w:hint="eastAsia"/>
              </w:rPr>
              <w:t>.</w:t>
            </w:r>
            <w:r>
              <w:rPr>
                <w:rFonts w:ascii="Arial" w:hAnsi="Arial" w:cs="Arial"/>
              </w:rPr>
              <w:t>1</w:t>
            </w:r>
          </w:p>
        </w:tc>
        <w:tc>
          <w:tcPr>
            <w:tcW w:w="8016" w:type="dxa"/>
            <w:vAlign w:val="center"/>
          </w:tcPr>
          <w:p w:rsidR="00CA79F4" w:rsidRDefault="008F2BF9">
            <w:pPr>
              <w:pStyle w:val="HRa"/>
              <w:spacing w:line="240" w:lineRule="auto"/>
              <w:ind w:firstLineChars="0" w:firstLine="0"/>
              <w:rPr>
                <w:rFonts w:ascii="Arial" w:hAnsi="Arial" w:cs="Arial"/>
              </w:rPr>
            </w:pPr>
            <w:r>
              <w:rPr>
                <w:rFonts w:ascii="Arial" w:hAnsi="Arial" w:cs="Arial"/>
              </w:rPr>
              <w:t>ISO 14229-1</w:t>
            </w:r>
            <w:r>
              <w:rPr>
                <w:rFonts w:ascii="Arial" w:hAnsi="Arial" w:cs="Arial"/>
              </w:rPr>
              <w:t>：</w:t>
            </w:r>
            <w:r>
              <w:rPr>
                <w:rFonts w:ascii="Arial" w:hAnsi="Arial" w:cs="Arial"/>
              </w:rPr>
              <w:t>Road vehicles - Unified diagnostic services (UDS) - Part 1</w:t>
            </w:r>
            <w:r>
              <w:rPr>
                <w:rFonts w:ascii="Arial" w:hAnsi="Arial" w:cs="Arial"/>
              </w:rPr>
              <w:t>：</w:t>
            </w:r>
            <w:r>
              <w:rPr>
                <w:rFonts w:ascii="Arial" w:hAnsi="Arial" w:cs="Arial"/>
              </w:rPr>
              <w:t>Specification and requirements (20</w:t>
            </w:r>
            <w:r>
              <w:rPr>
                <w:rFonts w:ascii="Arial" w:hAnsi="Arial" w:cs="Arial" w:hint="eastAsia"/>
              </w:rPr>
              <w:t>13</w:t>
            </w:r>
            <w:r>
              <w:rPr>
                <w:rFonts w:ascii="Arial" w:hAnsi="Arial" w:cs="Arial"/>
              </w:rPr>
              <w:t>)</w:t>
            </w:r>
          </w:p>
        </w:tc>
      </w:tr>
      <w:tr w:rsidR="00CA79F4">
        <w:trPr>
          <w:cantSplit/>
          <w:trHeight w:val="629"/>
          <w:jc w:val="right"/>
        </w:trPr>
        <w:tc>
          <w:tcPr>
            <w:tcW w:w="1384" w:type="dxa"/>
            <w:vAlign w:val="center"/>
          </w:tcPr>
          <w:p w:rsidR="00CA79F4" w:rsidRDefault="008F2BF9">
            <w:pPr>
              <w:pStyle w:val="HRa"/>
              <w:spacing w:line="240" w:lineRule="auto"/>
              <w:ind w:firstLineChars="0" w:firstLine="0"/>
              <w:jc w:val="center"/>
              <w:rPr>
                <w:rFonts w:ascii="Arial" w:hAnsi="Arial" w:cs="Arial"/>
              </w:rPr>
            </w:pPr>
            <w:r>
              <w:rPr>
                <w:rFonts w:ascii="Arial" w:hAnsi="Arial" w:cs="Arial"/>
              </w:rPr>
              <w:t>Ref</w:t>
            </w:r>
            <w:r>
              <w:rPr>
                <w:rFonts w:ascii="Arial" w:hAnsi="Arial" w:cs="Arial" w:hint="eastAsia"/>
              </w:rPr>
              <w:t>.</w:t>
            </w:r>
            <w:r>
              <w:rPr>
                <w:rFonts w:ascii="Arial" w:hAnsi="Arial" w:cs="Arial"/>
              </w:rPr>
              <w:t>2</w:t>
            </w:r>
          </w:p>
        </w:tc>
        <w:tc>
          <w:tcPr>
            <w:tcW w:w="8016" w:type="dxa"/>
            <w:vAlign w:val="center"/>
          </w:tcPr>
          <w:p w:rsidR="00CA79F4" w:rsidRDefault="008F2BF9">
            <w:pPr>
              <w:pStyle w:val="HRa"/>
              <w:spacing w:line="240" w:lineRule="auto"/>
              <w:ind w:firstLineChars="0" w:firstLine="0"/>
              <w:rPr>
                <w:rFonts w:ascii="Arial" w:hAnsi="Arial" w:cs="Arial"/>
              </w:rPr>
            </w:pPr>
            <w:r>
              <w:rPr>
                <w:rFonts w:ascii="Arial" w:hAnsi="Arial" w:cs="Arial"/>
              </w:rPr>
              <w:t>ISO 15765-2</w:t>
            </w:r>
            <w:r>
              <w:rPr>
                <w:rFonts w:ascii="Arial" w:hAnsi="Arial" w:cs="Arial"/>
              </w:rPr>
              <w:t>：</w:t>
            </w:r>
            <w:r>
              <w:rPr>
                <w:rFonts w:ascii="Arial" w:hAnsi="Arial" w:cs="Arial"/>
              </w:rPr>
              <w:t>Road vehicles - Diagnostics on Controller Area Network (CAN)</w:t>
            </w:r>
            <w:r>
              <w:rPr>
                <w:rFonts w:ascii="Arial" w:hAnsi="Arial" w:cs="Arial" w:hint="eastAsia"/>
              </w:rPr>
              <w:t xml:space="preserve"> </w:t>
            </w:r>
            <w:r>
              <w:rPr>
                <w:rFonts w:ascii="Arial" w:hAnsi="Arial" w:cs="Arial"/>
              </w:rPr>
              <w:t>- Part 2</w:t>
            </w:r>
            <w:r>
              <w:rPr>
                <w:rFonts w:ascii="Arial" w:hAnsi="Arial" w:cs="Arial"/>
              </w:rPr>
              <w:t>：</w:t>
            </w:r>
            <w:r>
              <w:rPr>
                <w:rFonts w:ascii="Arial" w:hAnsi="Arial" w:cs="Arial"/>
              </w:rPr>
              <w:t>Network layer services (20</w:t>
            </w:r>
            <w:r>
              <w:rPr>
                <w:rFonts w:ascii="Arial" w:hAnsi="Arial" w:cs="Arial" w:hint="eastAsia"/>
              </w:rPr>
              <w:t>16</w:t>
            </w:r>
            <w:r>
              <w:rPr>
                <w:rFonts w:ascii="Arial" w:hAnsi="Arial" w:cs="Arial"/>
              </w:rPr>
              <w:t>)</w:t>
            </w:r>
          </w:p>
        </w:tc>
      </w:tr>
      <w:tr w:rsidR="00CA79F4">
        <w:trPr>
          <w:cantSplit/>
          <w:jc w:val="right"/>
        </w:trPr>
        <w:tc>
          <w:tcPr>
            <w:tcW w:w="1384" w:type="dxa"/>
            <w:vAlign w:val="center"/>
          </w:tcPr>
          <w:p w:rsidR="00CA79F4" w:rsidRDefault="008F2BF9">
            <w:pPr>
              <w:pStyle w:val="HRa"/>
              <w:spacing w:line="240" w:lineRule="auto"/>
              <w:ind w:firstLineChars="0" w:firstLine="0"/>
              <w:jc w:val="center"/>
              <w:rPr>
                <w:rFonts w:ascii="Arial" w:hAnsi="Arial" w:cs="Arial"/>
              </w:rPr>
            </w:pPr>
            <w:r>
              <w:rPr>
                <w:rFonts w:ascii="Arial" w:hAnsi="Arial" w:cs="Arial"/>
              </w:rPr>
              <w:t>Ref</w:t>
            </w:r>
            <w:r>
              <w:rPr>
                <w:rFonts w:ascii="Arial" w:hAnsi="Arial" w:cs="Arial" w:hint="eastAsia"/>
              </w:rPr>
              <w:t>.</w:t>
            </w:r>
            <w:r>
              <w:rPr>
                <w:rFonts w:ascii="Arial" w:hAnsi="Arial" w:cs="Arial"/>
              </w:rPr>
              <w:t>3</w:t>
            </w:r>
          </w:p>
        </w:tc>
        <w:tc>
          <w:tcPr>
            <w:tcW w:w="8016" w:type="dxa"/>
            <w:vAlign w:val="center"/>
          </w:tcPr>
          <w:p w:rsidR="00CA79F4" w:rsidRDefault="008F2BF9">
            <w:pPr>
              <w:pStyle w:val="HRa"/>
              <w:spacing w:line="240" w:lineRule="auto"/>
              <w:ind w:firstLineChars="0" w:firstLine="0"/>
              <w:rPr>
                <w:rFonts w:ascii="Arial" w:hAnsi="Arial" w:cs="Arial"/>
              </w:rPr>
            </w:pPr>
            <w:r>
              <w:rPr>
                <w:rFonts w:ascii="Arial" w:hAnsi="Arial" w:cs="Arial"/>
              </w:rPr>
              <w:t>ISO 15765-3</w:t>
            </w:r>
            <w:r>
              <w:rPr>
                <w:rFonts w:ascii="Arial" w:hAnsi="Arial" w:cs="Arial"/>
              </w:rPr>
              <w:t>：</w:t>
            </w:r>
            <w:r>
              <w:rPr>
                <w:rFonts w:ascii="Arial" w:hAnsi="Arial" w:cs="Arial"/>
              </w:rPr>
              <w:t>Road vehicles - Diagnostics on Controller Area Network (CAN)</w:t>
            </w:r>
            <w:r>
              <w:rPr>
                <w:rFonts w:ascii="Arial" w:hAnsi="Arial" w:cs="Arial" w:hint="eastAsia"/>
              </w:rPr>
              <w:t xml:space="preserve"> </w:t>
            </w:r>
            <w:r>
              <w:rPr>
                <w:rFonts w:ascii="Arial" w:hAnsi="Arial" w:cs="Arial"/>
              </w:rPr>
              <w:t>- Part 3</w:t>
            </w:r>
            <w:r>
              <w:rPr>
                <w:rFonts w:ascii="Arial" w:hAnsi="Arial" w:cs="Arial"/>
              </w:rPr>
              <w:t>：</w:t>
            </w:r>
            <w:r>
              <w:rPr>
                <w:rFonts w:ascii="Arial" w:hAnsi="Arial" w:cs="Arial"/>
              </w:rPr>
              <w:t>Implementation of Diagnostic Services (2004)</w:t>
            </w:r>
          </w:p>
        </w:tc>
      </w:tr>
      <w:tr w:rsidR="00CA79F4">
        <w:trPr>
          <w:cantSplit/>
          <w:jc w:val="right"/>
        </w:trPr>
        <w:tc>
          <w:tcPr>
            <w:tcW w:w="1384" w:type="dxa"/>
            <w:vAlign w:val="center"/>
          </w:tcPr>
          <w:p w:rsidR="00CA79F4" w:rsidRDefault="008F2BF9">
            <w:pPr>
              <w:pStyle w:val="HRa"/>
              <w:spacing w:line="240" w:lineRule="auto"/>
              <w:ind w:firstLineChars="0" w:firstLine="0"/>
              <w:jc w:val="center"/>
              <w:rPr>
                <w:rFonts w:ascii="Arial" w:hAnsi="Arial" w:cs="Arial"/>
              </w:rPr>
            </w:pPr>
            <w:r>
              <w:rPr>
                <w:rFonts w:ascii="Arial" w:hAnsi="Arial" w:cs="Arial"/>
              </w:rPr>
              <w:t>Ref</w:t>
            </w:r>
            <w:r>
              <w:rPr>
                <w:rFonts w:ascii="Arial" w:hAnsi="Arial" w:cs="Arial" w:hint="eastAsia"/>
              </w:rPr>
              <w:t>.</w:t>
            </w:r>
            <w:r>
              <w:rPr>
                <w:rFonts w:ascii="Arial" w:hAnsi="Arial" w:cs="Arial"/>
              </w:rPr>
              <w:t>4</w:t>
            </w:r>
          </w:p>
        </w:tc>
        <w:tc>
          <w:tcPr>
            <w:tcW w:w="8016" w:type="dxa"/>
            <w:vAlign w:val="center"/>
          </w:tcPr>
          <w:p w:rsidR="00CA79F4" w:rsidRDefault="008F2BF9">
            <w:pPr>
              <w:pStyle w:val="HRa"/>
              <w:spacing w:line="240" w:lineRule="auto"/>
              <w:ind w:firstLineChars="0" w:firstLine="0"/>
              <w:rPr>
                <w:rFonts w:ascii="Arial" w:hAnsi="Arial" w:cs="Arial"/>
              </w:rPr>
            </w:pPr>
            <w:r>
              <w:rPr>
                <w:rFonts w:ascii="Arial" w:hAnsi="Arial" w:cs="Arial"/>
              </w:rPr>
              <w:t>ISO 15765-4</w:t>
            </w:r>
            <w:r>
              <w:rPr>
                <w:rFonts w:ascii="Arial" w:hAnsi="Arial" w:cs="Arial"/>
              </w:rPr>
              <w:t>：</w:t>
            </w:r>
            <w:r>
              <w:rPr>
                <w:rFonts w:ascii="Arial" w:hAnsi="Arial" w:cs="Arial"/>
              </w:rPr>
              <w:t>Road vehicles - Diagnostics on Controller Area Network (CAN) - Part 4</w:t>
            </w:r>
            <w:r>
              <w:rPr>
                <w:rFonts w:ascii="Arial" w:hAnsi="Arial" w:cs="Arial"/>
              </w:rPr>
              <w:t>：</w:t>
            </w:r>
            <w:r>
              <w:rPr>
                <w:rFonts w:ascii="Arial" w:hAnsi="Arial" w:cs="Arial"/>
              </w:rPr>
              <w:t>Requirements for emissions-related systems (20</w:t>
            </w:r>
            <w:r>
              <w:rPr>
                <w:rFonts w:ascii="Arial" w:hAnsi="Arial" w:cs="Arial" w:hint="eastAsia"/>
              </w:rPr>
              <w:t>11</w:t>
            </w:r>
            <w:r>
              <w:rPr>
                <w:rFonts w:ascii="Arial" w:hAnsi="Arial" w:cs="Arial"/>
              </w:rPr>
              <w:t>)</w:t>
            </w:r>
          </w:p>
        </w:tc>
      </w:tr>
      <w:tr w:rsidR="00CA79F4">
        <w:trPr>
          <w:cantSplit/>
          <w:jc w:val="right"/>
        </w:trPr>
        <w:tc>
          <w:tcPr>
            <w:tcW w:w="1384" w:type="dxa"/>
            <w:vAlign w:val="center"/>
          </w:tcPr>
          <w:p w:rsidR="00CA79F4" w:rsidRDefault="008F2BF9">
            <w:pPr>
              <w:pStyle w:val="HRa"/>
              <w:spacing w:line="240" w:lineRule="auto"/>
              <w:ind w:firstLineChars="0" w:firstLine="0"/>
              <w:jc w:val="center"/>
              <w:rPr>
                <w:rFonts w:ascii="Arial" w:hAnsi="Arial" w:cs="Arial"/>
              </w:rPr>
            </w:pPr>
            <w:r>
              <w:rPr>
                <w:rFonts w:ascii="Arial" w:hAnsi="Arial" w:cs="Arial"/>
              </w:rPr>
              <w:t>Ref</w:t>
            </w:r>
            <w:r>
              <w:rPr>
                <w:rFonts w:ascii="Arial" w:hAnsi="Arial" w:cs="Arial" w:hint="eastAsia"/>
              </w:rPr>
              <w:t>.</w:t>
            </w:r>
            <w:r>
              <w:rPr>
                <w:rFonts w:ascii="Arial" w:hAnsi="Arial" w:cs="Arial"/>
              </w:rPr>
              <w:t>5</w:t>
            </w:r>
          </w:p>
        </w:tc>
        <w:tc>
          <w:tcPr>
            <w:tcW w:w="8016" w:type="dxa"/>
            <w:vAlign w:val="center"/>
          </w:tcPr>
          <w:p w:rsidR="00CA79F4" w:rsidRDefault="008F2BF9">
            <w:pPr>
              <w:pStyle w:val="HRa"/>
              <w:spacing w:line="240" w:lineRule="auto"/>
              <w:ind w:firstLineChars="0" w:firstLine="0"/>
              <w:rPr>
                <w:rFonts w:ascii="Arial" w:hAnsi="Arial" w:cs="Arial"/>
              </w:rPr>
            </w:pPr>
            <w:r>
              <w:rPr>
                <w:rFonts w:ascii="Arial" w:hAnsi="Arial" w:cs="Arial"/>
              </w:rPr>
              <w:t>ISO 15031-5</w:t>
            </w:r>
            <w:r>
              <w:rPr>
                <w:rFonts w:ascii="Arial" w:hAnsi="Arial" w:cs="Arial"/>
              </w:rPr>
              <w:t>：</w:t>
            </w:r>
            <w:r>
              <w:rPr>
                <w:rFonts w:ascii="Arial" w:hAnsi="Arial" w:cs="Arial"/>
              </w:rPr>
              <w:t>Road vehicles - Communications between vehicle and external equipment for emission-related diagnostics - Part 5</w:t>
            </w:r>
            <w:r>
              <w:rPr>
                <w:rFonts w:ascii="Arial" w:hAnsi="Arial" w:cs="Arial"/>
              </w:rPr>
              <w:t>：</w:t>
            </w:r>
            <w:r>
              <w:rPr>
                <w:rFonts w:ascii="Arial" w:hAnsi="Arial" w:cs="Arial"/>
              </w:rPr>
              <w:t xml:space="preserve"> Emissions-related diagnostic services (20</w:t>
            </w:r>
            <w:r>
              <w:rPr>
                <w:rFonts w:ascii="Arial" w:hAnsi="Arial" w:cs="Arial" w:hint="eastAsia"/>
              </w:rPr>
              <w:t>15</w:t>
            </w:r>
            <w:r>
              <w:rPr>
                <w:rFonts w:ascii="Arial" w:hAnsi="Arial" w:cs="Arial"/>
              </w:rPr>
              <w:t>)</w:t>
            </w:r>
          </w:p>
        </w:tc>
      </w:tr>
      <w:tr w:rsidR="00CA79F4">
        <w:trPr>
          <w:cantSplit/>
          <w:jc w:val="right"/>
        </w:trPr>
        <w:tc>
          <w:tcPr>
            <w:tcW w:w="1384" w:type="dxa"/>
            <w:vAlign w:val="center"/>
          </w:tcPr>
          <w:p w:rsidR="00CA79F4" w:rsidRDefault="008F2BF9">
            <w:pPr>
              <w:pStyle w:val="HRa"/>
              <w:spacing w:line="240" w:lineRule="auto"/>
              <w:ind w:firstLineChars="0" w:firstLine="0"/>
              <w:jc w:val="center"/>
              <w:rPr>
                <w:rFonts w:ascii="Arial" w:hAnsi="Arial" w:cs="Arial"/>
              </w:rPr>
            </w:pPr>
            <w:bookmarkStart w:id="6" w:name="OLE_LINK95"/>
            <w:bookmarkStart w:id="7" w:name="OLE_LINK96"/>
            <w:r>
              <w:rPr>
                <w:rFonts w:ascii="Arial" w:hAnsi="Arial" w:cs="Arial"/>
              </w:rPr>
              <w:t>Ref</w:t>
            </w:r>
            <w:r>
              <w:rPr>
                <w:rFonts w:ascii="Arial" w:hAnsi="Arial" w:cs="Arial" w:hint="eastAsia"/>
              </w:rPr>
              <w:t>.</w:t>
            </w:r>
            <w:r>
              <w:rPr>
                <w:rFonts w:ascii="Arial" w:hAnsi="Arial" w:cs="Arial"/>
              </w:rPr>
              <w:t>6</w:t>
            </w:r>
            <w:bookmarkEnd w:id="6"/>
            <w:bookmarkEnd w:id="7"/>
          </w:p>
        </w:tc>
        <w:tc>
          <w:tcPr>
            <w:tcW w:w="8016" w:type="dxa"/>
            <w:vAlign w:val="center"/>
          </w:tcPr>
          <w:p w:rsidR="00CA79F4" w:rsidRDefault="008F2BF9">
            <w:pPr>
              <w:pStyle w:val="HRa"/>
              <w:spacing w:line="240" w:lineRule="auto"/>
              <w:ind w:firstLineChars="0" w:firstLine="0"/>
              <w:rPr>
                <w:rFonts w:ascii="Arial" w:hAnsi="Arial" w:cs="Arial"/>
              </w:rPr>
            </w:pPr>
            <w:r>
              <w:rPr>
                <w:rFonts w:ascii="Arial" w:hAnsi="Arial" w:cs="Arial"/>
              </w:rPr>
              <w:t>ISO 15031-3</w:t>
            </w:r>
            <w:r>
              <w:rPr>
                <w:rFonts w:ascii="Arial" w:hAnsi="Arial" w:cs="Arial"/>
              </w:rPr>
              <w:t>：</w:t>
            </w:r>
            <w:r>
              <w:rPr>
                <w:rFonts w:ascii="Arial" w:hAnsi="Arial" w:cs="Arial"/>
              </w:rPr>
              <w:t>Road vehicles - Communication between vehicle and external equipment for emission-related diagnostics - Part 3</w:t>
            </w:r>
            <w:r>
              <w:rPr>
                <w:rFonts w:ascii="Arial" w:hAnsi="Arial" w:cs="Arial"/>
              </w:rPr>
              <w:t>：</w:t>
            </w:r>
            <w:r>
              <w:rPr>
                <w:rFonts w:ascii="Arial" w:hAnsi="Arial" w:cs="Arial"/>
              </w:rPr>
              <w:t>Diagnostic connector and related electrical circuits, specification and use (2004)</w:t>
            </w:r>
          </w:p>
        </w:tc>
      </w:tr>
      <w:tr w:rsidR="00CA79F4">
        <w:trPr>
          <w:cantSplit/>
          <w:jc w:val="right"/>
        </w:trPr>
        <w:tc>
          <w:tcPr>
            <w:tcW w:w="1384" w:type="dxa"/>
            <w:vAlign w:val="center"/>
          </w:tcPr>
          <w:p w:rsidR="00CA79F4" w:rsidRDefault="008F2BF9">
            <w:pPr>
              <w:pStyle w:val="HRa"/>
              <w:spacing w:line="240" w:lineRule="auto"/>
              <w:ind w:firstLineChars="0" w:firstLine="0"/>
              <w:jc w:val="center"/>
              <w:rPr>
                <w:rFonts w:ascii="Arial" w:hAnsi="Arial" w:cs="Arial"/>
              </w:rPr>
            </w:pPr>
            <w:r>
              <w:rPr>
                <w:rFonts w:ascii="Arial" w:hAnsi="Arial" w:cs="Arial"/>
              </w:rPr>
              <w:t>Ref</w:t>
            </w:r>
            <w:r>
              <w:rPr>
                <w:rFonts w:ascii="Arial" w:hAnsi="Arial" w:cs="Arial" w:hint="eastAsia"/>
              </w:rPr>
              <w:t>.</w:t>
            </w:r>
            <w:r>
              <w:rPr>
                <w:rFonts w:ascii="Arial" w:hAnsi="Arial" w:cs="Arial"/>
              </w:rPr>
              <w:t>7</w:t>
            </w:r>
          </w:p>
        </w:tc>
        <w:tc>
          <w:tcPr>
            <w:tcW w:w="8016" w:type="dxa"/>
            <w:vAlign w:val="center"/>
          </w:tcPr>
          <w:p w:rsidR="00CA79F4" w:rsidRDefault="008F2BF9">
            <w:pPr>
              <w:pStyle w:val="HRa"/>
              <w:spacing w:line="240" w:lineRule="auto"/>
              <w:ind w:firstLineChars="0" w:firstLine="0"/>
              <w:rPr>
                <w:rFonts w:ascii="Arial" w:hAnsi="Arial" w:cs="Arial"/>
              </w:rPr>
            </w:pPr>
            <w:r>
              <w:rPr>
                <w:rFonts w:ascii="Arial" w:hAnsi="Arial" w:cs="Arial"/>
                <w:color w:val="000000"/>
              </w:rPr>
              <w:t>SAE J2012</w:t>
            </w:r>
            <w:r>
              <w:rPr>
                <w:rFonts w:ascii="Arial" w:hAnsi="Arial" w:cs="Arial"/>
                <w:color w:val="000000"/>
              </w:rPr>
              <w:t>：</w:t>
            </w:r>
            <w:r>
              <w:rPr>
                <w:rFonts w:ascii="Arial" w:hAnsi="Arial" w:cs="Arial"/>
                <w:color w:val="000000"/>
              </w:rPr>
              <w:t>Diagnostic Trouble Code Definitions</w:t>
            </w:r>
            <w:r>
              <w:rPr>
                <w:rFonts w:ascii="Arial" w:hAnsi="Arial" w:cs="Arial" w:hint="eastAsia"/>
                <w:color w:val="000000"/>
              </w:rPr>
              <w:t>(2013)</w:t>
            </w:r>
          </w:p>
        </w:tc>
      </w:tr>
      <w:tr w:rsidR="00CA79F4">
        <w:trPr>
          <w:cantSplit/>
          <w:jc w:val="right"/>
        </w:trPr>
        <w:tc>
          <w:tcPr>
            <w:tcW w:w="1384" w:type="dxa"/>
            <w:vAlign w:val="center"/>
          </w:tcPr>
          <w:p w:rsidR="00CA79F4" w:rsidRDefault="008F2BF9">
            <w:pPr>
              <w:pStyle w:val="HRa"/>
              <w:spacing w:line="240" w:lineRule="auto"/>
              <w:ind w:firstLineChars="0" w:firstLine="0"/>
              <w:jc w:val="center"/>
              <w:rPr>
                <w:rFonts w:ascii="Arial" w:hAnsi="Arial" w:cs="Arial"/>
              </w:rPr>
            </w:pPr>
            <w:r>
              <w:rPr>
                <w:rFonts w:ascii="Arial" w:hAnsi="Arial" w:cs="Arial"/>
              </w:rPr>
              <w:t>Ref</w:t>
            </w:r>
            <w:r>
              <w:rPr>
                <w:rFonts w:ascii="Arial" w:hAnsi="Arial" w:cs="Arial" w:hint="eastAsia"/>
              </w:rPr>
              <w:t>.</w:t>
            </w:r>
            <w:r>
              <w:rPr>
                <w:rFonts w:ascii="Arial" w:hAnsi="Arial" w:cs="Arial"/>
              </w:rPr>
              <w:t>8</w:t>
            </w:r>
          </w:p>
        </w:tc>
        <w:tc>
          <w:tcPr>
            <w:tcW w:w="8016" w:type="dxa"/>
            <w:vAlign w:val="center"/>
          </w:tcPr>
          <w:p w:rsidR="00CA79F4" w:rsidRDefault="008F2BF9">
            <w:pPr>
              <w:pStyle w:val="HRa"/>
              <w:ind w:firstLineChars="0" w:firstLine="0"/>
              <w:rPr>
                <w:rFonts w:ascii="Arial" w:hAnsi="Arial" w:cs="Arial"/>
                <w:color w:val="000000"/>
              </w:rPr>
            </w:pPr>
            <w:r>
              <w:rPr>
                <w:rFonts w:ascii="Arial" w:hAnsi="Arial" w:cs="Arial" w:hint="eastAsia"/>
                <w:color w:val="000000"/>
              </w:rPr>
              <w:t>纯电动车型附录</w:t>
            </w:r>
          </w:p>
        </w:tc>
      </w:tr>
    </w:tbl>
    <w:p w:rsidR="00CA79F4" w:rsidRDefault="00CA79F4">
      <w:pPr>
        <w:spacing w:line="360" w:lineRule="auto"/>
        <w:rPr>
          <w:rFonts w:ascii="Arial" w:hAnsi="Arial" w:cs="Arial"/>
          <w:lang w:eastAsia="zh-TW"/>
        </w:rPr>
      </w:pPr>
      <w:bookmarkStart w:id="8" w:name="_Toc314359074"/>
    </w:p>
    <w:bookmarkEnd w:id="8"/>
    <w:p w:rsidR="00CA79F4" w:rsidRDefault="00CA79F4">
      <w:pPr>
        <w:pStyle w:val="HR1"/>
        <w:tabs>
          <w:tab w:val="clear" w:pos="284"/>
        </w:tabs>
        <w:sectPr w:rsidR="00CA79F4">
          <w:pgSz w:w="11906" w:h="16838"/>
          <w:pgMar w:top="1021" w:right="1134" w:bottom="1021" w:left="1588" w:header="851" w:footer="992" w:gutter="0"/>
          <w:cols w:space="720"/>
          <w:docGrid w:type="lines" w:linePitch="312"/>
        </w:sectPr>
      </w:pPr>
    </w:p>
    <w:p w:rsidR="00CA79F4" w:rsidRDefault="008F2BF9">
      <w:pPr>
        <w:pStyle w:val="HR2"/>
      </w:pPr>
      <w:bookmarkStart w:id="9" w:name="_Toc8910654"/>
      <w:r>
        <w:rPr>
          <w:rFonts w:hint="eastAsia"/>
        </w:rPr>
        <w:lastRenderedPageBreak/>
        <w:t>术语和缩写</w:t>
      </w:r>
      <w:bookmarkEnd w:id="9"/>
    </w:p>
    <w:p w:rsidR="00CA79F4" w:rsidRDefault="008F2BF9">
      <w:pPr>
        <w:pStyle w:val="HR9"/>
        <w:spacing w:before="78"/>
        <w:rPr>
          <w:rFonts w:ascii="Arial" w:hAnsi="Arial" w:cs="Arial"/>
          <w:szCs w:val="21"/>
        </w:rPr>
      </w:pPr>
      <w:r>
        <w:rPr>
          <w:rFonts w:ascii="Arial" w:hAnsi="Arial" w:cs="Arial" w:hint="eastAsia"/>
          <w:szCs w:val="21"/>
        </w:rPr>
        <w:t>缩写</w:t>
      </w:r>
    </w:p>
    <w:tbl>
      <w:tblPr>
        <w:tblW w:w="9400" w:type="dxa"/>
        <w:jc w:val="righ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384"/>
        <w:gridCol w:w="8016"/>
      </w:tblGrid>
      <w:tr w:rsidR="00CA79F4">
        <w:trPr>
          <w:cantSplit/>
          <w:trHeight w:val="317"/>
          <w:jc w:val="right"/>
        </w:trPr>
        <w:tc>
          <w:tcPr>
            <w:tcW w:w="1384" w:type="dxa"/>
            <w:tcBorders>
              <w:top w:val="single" w:sz="12" w:space="0" w:color="auto"/>
              <w:bottom w:val="single" w:sz="6" w:space="0" w:color="auto"/>
            </w:tcBorders>
            <w:shd w:val="clear" w:color="auto" w:fill="D9D9D9"/>
          </w:tcPr>
          <w:p w:rsidR="00CA79F4" w:rsidRDefault="008F2BF9">
            <w:pPr>
              <w:pStyle w:val="TableFirstRow"/>
              <w:snapToGrid w:val="0"/>
              <w:jc w:val="center"/>
              <w:rPr>
                <w:rFonts w:cs="Arial"/>
                <w:color w:val="000000"/>
                <w:sz w:val="24"/>
                <w:szCs w:val="24"/>
                <w:lang w:eastAsia="zh-CN"/>
              </w:rPr>
            </w:pPr>
            <w:r>
              <w:rPr>
                <w:rFonts w:cs="Arial"/>
                <w:color w:val="000000"/>
                <w:sz w:val="24"/>
                <w:szCs w:val="24"/>
                <w:lang w:eastAsia="zh-CN"/>
              </w:rPr>
              <w:t>缩写</w:t>
            </w:r>
          </w:p>
        </w:tc>
        <w:tc>
          <w:tcPr>
            <w:tcW w:w="8016" w:type="dxa"/>
            <w:tcBorders>
              <w:top w:val="single" w:sz="12" w:space="0" w:color="auto"/>
              <w:bottom w:val="single" w:sz="6" w:space="0" w:color="auto"/>
            </w:tcBorders>
            <w:shd w:val="clear" w:color="auto" w:fill="D9D9D9"/>
          </w:tcPr>
          <w:p w:rsidR="00CA79F4" w:rsidRDefault="008F2BF9">
            <w:pPr>
              <w:pStyle w:val="TableFirstRow"/>
              <w:snapToGrid w:val="0"/>
              <w:jc w:val="center"/>
              <w:rPr>
                <w:rFonts w:cs="Arial"/>
                <w:color w:val="000000"/>
                <w:sz w:val="24"/>
                <w:szCs w:val="24"/>
                <w:lang w:eastAsia="zh-CN"/>
              </w:rPr>
            </w:pPr>
            <w:r>
              <w:rPr>
                <w:rFonts w:cs="Arial"/>
                <w:color w:val="000000"/>
                <w:sz w:val="24"/>
                <w:szCs w:val="24"/>
                <w:lang w:eastAsia="zh-CN"/>
              </w:rPr>
              <w:t>含义</w:t>
            </w:r>
          </w:p>
        </w:tc>
      </w:tr>
      <w:tr w:rsidR="00CA79F4">
        <w:trPr>
          <w:cantSplit/>
          <w:jc w:val="right"/>
        </w:trPr>
        <w:tc>
          <w:tcPr>
            <w:tcW w:w="1384" w:type="dxa"/>
            <w:tcBorders>
              <w:top w:val="single" w:sz="6" w:space="0" w:color="auto"/>
            </w:tcBorders>
          </w:tcPr>
          <w:p w:rsidR="00CA79F4" w:rsidRDefault="008F2BF9">
            <w:pPr>
              <w:jc w:val="left"/>
              <w:rPr>
                <w:rFonts w:ascii="Arial" w:hAnsi="Arial" w:cs="Arial"/>
                <w:color w:val="000000"/>
                <w:sz w:val="24"/>
              </w:rPr>
            </w:pPr>
            <w:r>
              <w:rPr>
                <w:rFonts w:ascii="Arial" w:hAnsi="Arial" w:cs="Arial"/>
                <w:color w:val="000000"/>
                <w:sz w:val="24"/>
              </w:rPr>
              <w:t>UDS</w:t>
            </w:r>
          </w:p>
        </w:tc>
        <w:tc>
          <w:tcPr>
            <w:tcW w:w="8016" w:type="dxa"/>
            <w:tcBorders>
              <w:top w:val="single" w:sz="6" w:space="0" w:color="auto"/>
            </w:tcBorders>
          </w:tcPr>
          <w:p w:rsidR="00CA79F4" w:rsidRDefault="008F2BF9">
            <w:pPr>
              <w:keepNext/>
              <w:jc w:val="left"/>
              <w:rPr>
                <w:rFonts w:ascii="Arial" w:hAnsi="Arial" w:cs="Arial"/>
                <w:color w:val="000000"/>
                <w:sz w:val="24"/>
              </w:rPr>
            </w:pPr>
            <w:r>
              <w:rPr>
                <w:rFonts w:ascii="Arial" w:hAnsi="Arial" w:cs="Arial"/>
                <w:color w:val="000000"/>
                <w:sz w:val="24"/>
              </w:rPr>
              <w:t>Unified Diagnostic Service</w:t>
            </w:r>
            <w:r>
              <w:rPr>
                <w:rFonts w:ascii="Arial" w:hAnsi="Arial" w:cs="Arial" w:hint="eastAsia"/>
                <w:color w:val="000000"/>
                <w:sz w:val="24"/>
              </w:rPr>
              <w:t>（统一诊断服务）</w:t>
            </w:r>
          </w:p>
        </w:tc>
      </w:tr>
      <w:tr w:rsidR="00CA79F4">
        <w:trPr>
          <w:cantSplit/>
          <w:jc w:val="right"/>
        </w:trPr>
        <w:tc>
          <w:tcPr>
            <w:tcW w:w="1384" w:type="dxa"/>
            <w:tcBorders>
              <w:top w:val="single" w:sz="6" w:space="0" w:color="auto"/>
            </w:tcBorders>
          </w:tcPr>
          <w:p w:rsidR="00CA79F4" w:rsidRDefault="008F2BF9">
            <w:pPr>
              <w:jc w:val="left"/>
              <w:rPr>
                <w:rFonts w:ascii="Arial" w:hAnsi="Arial" w:cs="Arial"/>
                <w:color w:val="000000"/>
                <w:sz w:val="24"/>
              </w:rPr>
            </w:pPr>
            <w:r>
              <w:rPr>
                <w:rFonts w:ascii="Arial" w:hAnsi="Arial" w:cs="Arial"/>
                <w:color w:val="000000"/>
                <w:sz w:val="24"/>
              </w:rPr>
              <w:t>ECU</w:t>
            </w:r>
          </w:p>
        </w:tc>
        <w:tc>
          <w:tcPr>
            <w:tcW w:w="8016" w:type="dxa"/>
            <w:tcBorders>
              <w:top w:val="single" w:sz="6" w:space="0" w:color="auto"/>
            </w:tcBorders>
          </w:tcPr>
          <w:p w:rsidR="00CA79F4" w:rsidRDefault="008F2BF9">
            <w:pPr>
              <w:keepNext/>
              <w:jc w:val="left"/>
              <w:rPr>
                <w:rFonts w:ascii="Arial" w:hAnsi="Arial" w:cs="Arial"/>
                <w:color w:val="000000"/>
                <w:sz w:val="24"/>
              </w:rPr>
            </w:pPr>
            <w:r>
              <w:rPr>
                <w:rFonts w:ascii="Arial" w:hAnsi="Arial" w:cs="Arial"/>
                <w:color w:val="000000"/>
                <w:sz w:val="24"/>
              </w:rPr>
              <w:t>Electronic Control Unit</w:t>
            </w:r>
            <w:r>
              <w:rPr>
                <w:rFonts w:ascii="Arial" w:hAnsi="Arial" w:cs="Arial"/>
                <w:color w:val="000000"/>
                <w:sz w:val="24"/>
              </w:rPr>
              <w:t>（电子控制单元）</w:t>
            </w:r>
          </w:p>
        </w:tc>
      </w:tr>
      <w:tr w:rsidR="00CA79F4">
        <w:trPr>
          <w:cantSplit/>
          <w:jc w:val="right"/>
        </w:trPr>
        <w:tc>
          <w:tcPr>
            <w:tcW w:w="1384" w:type="dxa"/>
          </w:tcPr>
          <w:p w:rsidR="00CA79F4" w:rsidRDefault="008F2BF9">
            <w:pPr>
              <w:jc w:val="left"/>
              <w:rPr>
                <w:rFonts w:ascii="Arial" w:hAnsi="Arial" w:cs="Arial"/>
                <w:color w:val="000000"/>
                <w:sz w:val="24"/>
              </w:rPr>
            </w:pPr>
            <w:r>
              <w:rPr>
                <w:rFonts w:ascii="Arial" w:hAnsi="Arial" w:cs="Arial"/>
                <w:color w:val="000000"/>
                <w:sz w:val="24"/>
              </w:rPr>
              <w:t>SF</w:t>
            </w:r>
          </w:p>
        </w:tc>
        <w:tc>
          <w:tcPr>
            <w:tcW w:w="8016" w:type="dxa"/>
          </w:tcPr>
          <w:p w:rsidR="00CA79F4" w:rsidRDefault="008F2BF9">
            <w:pPr>
              <w:keepNext/>
              <w:jc w:val="left"/>
              <w:rPr>
                <w:rFonts w:ascii="Arial" w:hAnsi="Arial" w:cs="Arial"/>
                <w:color w:val="000000"/>
                <w:sz w:val="24"/>
              </w:rPr>
            </w:pPr>
            <w:r>
              <w:rPr>
                <w:rFonts w:ascii="Arial" w:hAnsi="Arial" w:cs="Arial"/>
                <w:color w:val="000000"/>
                <w:sz w:val="24"/>
              </w:rPr>
              <w:t>Single Frame</w:t>
            </w:r>
            <w:r>
              <w:rPr>
                <w:rFonts w:ascii="Arial" w:hAnsi="Arial" w:cs="Arial" w:hint="eastAsia"/>
                <w:color w:val="000000"/>
                <w:sz w:val="24"/>
              </w:rPr>
              <w:t>（单帧）</w:t>
            </w:r>
          </w:p>
        </w:tc>
      </w:tr>
      <w:tr w:rsidR="00CA79F4">
        <w:trPr>
          <w:cantSplit/>
          <w:jc w:val="right"/>
        </w:trPr>
        <w:tc>
          <w:tcPr>
            <w:tcW w:w="1384" w:type="dxa"/>
          </w:tcPr>
          <w:p w:rsidR="00CA79F4" w:rsidRDefault="008F2BF9">
            <w:pPr>
              <w:jc w:val="left"/>
              <w:rPr>
                <w:rFonts w:ascii="Arial" w:hAnsi="Arial" w:cs="Arial"/>
                <w:color w:val="000000"/>
                <w:sz w:val="24"/>
              </w:rPr>
            </w:pPr>
            <w:r>
              <w:rPr>
                <w:rFonts w:ascii="Arial" w:hAnsi="Arial" w:cs="Arial"/>
                <w:color w:val="000000"/>
                <w:sz w:val="24"/>
              </w:rPr>
              <w:t>FF</w:t>
            </w:r>
          </w:p>
        </w:tc>
        <w:tc>
          <w:tcPr>
            <w:tcW w:w="8016" w:type="dxa"/>
          </w:tcPr>
          <w:p w:rsidR="00CA79F4" w:rsidRDefault="008F2BF9">
            <w:pPr>
              <w:keepNext/>
              <w:jc w:val="left"/>
              <w:rPr>
                <w:rFonts w:ascii="Arial" w:hAnsi="Arial" w:cs="Arial"/>
                <w:color w:val="000000"/>
                <w:sz w:val="24"/>
              </w:rPr>
            </w:pPr>
            <w:r>
              <w:rPr>
                <w:rFonts w:ascii="Arial" w:hAnsi="Arial" w:cs="Arial"/>
                <w:color w:val="000000"/>
                <w:sz w:val="24"/>
              </w:rPr>
              <w:t>First Frame</w:t>
            </w:r>
            <w:r>
              <w:rPr>
                <w:rFonts w:ascii="Arial" w:hAnsi="Arial" w:cs="Arial" w:hint="eastAsia"/>
                <w:color w:val="000000"/>
                <w:sz w:val="24"/>
              </w:rPr>
              <w:t>（第一帧）</w:t>
            </w:r>
          </w:p>
        </w:tc>
      </w:tr>
      <w:tr w:rsidR="00CA79F4">
        <w:trPr>
          <w:cantSplit/>
          <w:jc w:val="right"/>
        </w:trPr>
        <w:tc>
          <w:tcPr>
            <w:tcW w:w="1384" w:type="dxa"/>
          </w:tcPr>
          <w:p w:rsidR="00CA79F4" w:rsidRDefault="008F2BF9">
            <w:pPr>
              <w:jc w:val="left"/>
              <w:rPr>
                <w:rFonts w:ascii="Arial" w:hAnsi="Arial" w:cs="Arial"/>
                <w:color w:val="000000"/>
                <w:sz w:val="24"/>
              </w:rPr>
            </w:pPr>
            <w:r>
              <w:rPr>
                <w:rFonts w:ascii="Arial" w:hAnsi="Arial" w:cs="Arial"/>
                <w:color w:val="000000"/>
                <w:sz w:val="24"/>
              </w:rPr>
              <w:t>CF</w:t>
            </w:r>
          </w:p>
        </w:tc>
        <w:tc>
          <w:tcPr>
            <w:tcW w:w="8016" w:type="dxa"/>
          </w:tcPr>
          <w:p w:rsidR="00CA79F4" w:rsidRDefault="008F2BF9">
            <w:pPr>
              <w:keepNext/>
              <w:jc w:val="left"/>
              <w:rPr>
                <w:rFonts w:ascii="Arial" w:hAnsi="Arial" w:cs="Arial"/>
                <w:color w:val="000000"/>
                <w:sz w:val="24"/>
              </w:rPr>
            </w:pPr>
            <w:bookmarkStart w:id="10" w:name="OLE_LINK18"/>
            <w:bookmarkStart w:id="11" w:name="OLE_LINK19"/>
            <w:r>
              <w:rPr>
                <w:rFonts w:ascii="Arial" w:hAnsi="Arial" w:cs="Arial"/>
                <w:color w:val="000000"/>
                <w:sz w:val="24"/>
              </w:rPr>
              <w:t>Consecutive</w:t>
            </w:r>
            <w:r>
              <w:rPr>
                <w:rFonts w:ascii="Arial" w:hAnsi="Arial" w:cs="Arial" w:hint="eastAsia"/>
                <w:color w:val="000000"/>
                <w:sz w:val="24"/>
              </w:rPr>
              <w:t xml:space="preserve"> </w:t>
            </w:r>
            <w:bookmarkEnd w:id="10"/>
            <w:bookmarkEnd w:id="11"/>
            <w:r>
              <w:rPr>
                <w:rFonts w:ascii="Arial" w:hAnsi="Arial" w:cs="Arial"/>
                <w:color w:val="000000"/>
                <w:sz w:val="24"/>
              </w:rPr>
              <w:t>Frame</w:t>
            </w:r>
            <w:r>
              <w:rPr>
                <w:rFonts w:ascii="Arial" w:hAnsi="Arial" w:cs="Arial" w:hint="eastAsia"/>
                <w:color w:val="000000"/>
                <w:sz w:val="24"/>
              </w:rPr>
              <w:t>（连续帧）</w:t>
            </w:r>
          </w:p>
        </w:tc>
      </w:tr>
      <w:tr w:rsidR="00CA79F4">
        <w:trPr>
          <w:cantSplit/>
          <w:jc w:val="right"/>
        </w:trPr>
        <w:tc>
          <w:tcPr>
            <w:tcW w:w="1384" w:type="dxa"/>
          </w:tcPr>
          <w:p w:rsidR="00CA79F4" w:rsidRDefault="008F2BF9">
            <w:pPr>
              <w:jc w:val="left"/>
              <w:rPr>
                <w:rFonts w:ascii="Arial" w:hAnsi="Arial" w:cs="Arial"/>
                <w:color w:val="000000"/>
                <w:sz w:val="24"/>
              </w:rPr>
            </w:pPr>
            <w:r>
              <w:rPr>
                <w:rFonts w:ascii="Arial" w:hAnsi="Arial" w:cs="Arial"/>
                <w:color w:val="000000"/>
                <w:sz w:val="24"/>
              </w:rPr>
              <w:t>FC</w:t>
            </w:r>
          </w:p>
        </w:tc>
        <w:tc>
          <w:tcPr>
            <w:tcW w:w="8016" w:type="dxa"/>
          </w:tcPr>
          <w:p w:rsidR="00CA79F4" w:rsidRDefault="008F2BF9">
            <w:pPr>
              <w:keepNext/>
              <w:jc w:val="left"/>
              <w:rPr>
                <w:rFonts w:ascii="Arial" w:hAnsi="Arial" w:cs="Arial"/>
                <w:color w:val="000000"/>
                <w:sz w:val="24"/>
              </w:rPr>
            </w:pPr>
            <w:r>
              <w:rPr>
                <w:rFonts w:ascii="Arial" w:hAnsi="Arial" w:cs="Arial"/>
                <w:color w:val="000000"/>
                <w:sz w:val="24"/>
              </w:rPr>
              <w:t>Flow Control</w:t>
            </w:r>
            <w:r>
              <w:rPr>
                <w:rFonts w:ascii="Arial" w:hAnsi="Arial" w:cs="Arial" w:hint="eastAsia"/>
                <w:color w:val="000000"/>
                <w:sz w:val="24"/>
              </w:rPr>
              <w:t>（流控制帧）</w:t>
            </w:r>
          </w:p>
        </w:tc>
      </w:tr>
      <w:tr w:rsidR="00CA79F4">
        <w:trPr>
          <w:cantSplit/>
          <w:jc w:val="right"/>
        </w:trPr>
        <w:tc>
          <w:tcPr>
            <w:tcW w:w="1384" w:type="dxa"/>
          </w:tcPr>
          <w:p w:rsidR="00CA79F4" w:rsidRDefault="008F2BF9">
            <w:pPr>
              <w:jc w:val="left"/>
              <w:rPr>
                <w:rFonts w:ascii="Arial" w:hAnsi="Arial" w:cs="Arial"/>
                <w:color w:val="000000"/>
                <w:sz w:val="24"/>
              </w:rPr>
            </w:pPr>
            <w:r>
              <w:rPr>
                <w:rFonts w:ascii="Arial" w:hAnsi="Arial" w:cs="Arial"/>
                <w:color w:val="000000"/>
                <w:sz w:val="24"/>
              </w:rPr>
              <w:t>SF_DL</w:t>
            </w:r>
          </w:p>
        </w:tc>
        <w:tc>
          <w:tcPr>
            <w:tcW w:w="8016" w:type="dxa"/>
          </w:tcPr>
          <w:p w:rsidR="00CA79F4" w:rsidRDefault="008F2BF9">
            <w:pPr>
              <w:keepNext/>
              <w:jc w:val="left"/>
              <w:rPr>
                <w:rFonts w:ascii="Arial" w:hAnsi="Arial" w:cs="Arial"/>
                <w:color w:val="000000"/>
                <w:sz w:val="24"/>
              </w:rPr>
            </w:pPr>
            <w:r>
              <w:rPr>
                <w:rFonts w:ascii="Arial" w:hAnsi="Arial" w:cs="Arial"/>
                <w:color w:val="000000"/>
                <w:sz w:val="24"/>
              </w:rPr>
              <w:t>Single Frame Data Length</w:t>
            </w:r>
            <w:r>
              <w:rPr>
                <w:rFonts w:ascii="Arial" w:hAnsi="Arial" w:cs="Arial"/>
                <w:color w:val="000000"/>
                <w:sz w:val="24"/>
              </w:rPr>
              <w:t>（单帧数据长度）</w:t>
            </w:r>
          </w:p>
        </w:tc>
      </w:tr>
      <w:tr w:rsidR="00CA79F4">
        <w:trPr>
          <w:cantSplit/>
          <w:jc w:val="right"/>
        </w:trPr>
        <w:tc>
          <w:tcPr>
            <w:tcW w:w="1384" w:type="dxa"/>
          </w:tcPr>
          <w:p w:rsidR="00CA79F4" w:rsidRDefault="008F2BF9">
            <w:pPr>
              <w:jc w:val="left"/>
              <w:rPr>
                <w:rFonts w:ascii="Arial" w:hAnsi="Arial" w:cs="Arial"/>
                <w:color w:val="000000"/>
                <w:sz w:val="24"/>
              </w:rPr>
            </w:pPr>
            <w:r>
              <w:rPr>
                <w:rFonts w:ascii="Arial" w:hAnsi="Arial" w:cs="Arial"/>
                <w:color w:val="000000"/>
                <w:sz w:val="24"/>
              </w:rPr>
              <w:t>FF_DL</w:t>
            </w:r>
          </w:p>
        </w:tc>
        <w:tc>
          <w:tcPr>
            <w:tcW w:w="8016" w:type="dxa"/>
          </w:tcPr>
          <w:p w:rsidR="00CA79F4" w:rsidRDefault="008F2BF9">
            <w:pPr>
              <w:keepNext/>
              <w:jc w:val="left"/>
              <w:rPr>
                <w:rFonts w:ascii="Arial" w:hAnsi="Arial" w:cs="Arial"/>
                <w:color w:val="000000"/>
                <w:sz w:val="24"/>
              </w:rPr>
            </w:pPr>
            <w:r>
              <w:rPr>
                <w:rFonts w:ascii="Arial" w:hAnsi="Arial" w:cs="Arial"/>
                <w:color w:val="000000"/>
                <w:sz w:val="24"/>
              </w:rPr>
              <w:t>First Frame Data Length</w:t>
            </w:r>
            <w:r>
              <w:rPr>
                <w:rFonts w:ascii="Arial" w:hAnsi="Arial" w:cs="Arial"/>
                <w:color w:val="000000"/>
                <w:sz w:val="24"/>
              </w:rPr>
              <w:t>（第一帧数据长度）</w:t>
            </w:r>
          </w:p>
        </w:tc>
      </w:tr>
      <w:tr w:rsidR="00CA79F4">
        <w:trPr>
          <w:cantSplit/>
          <w:jc w:val="right"/>
        </w:trPr>
        <w:tc>
          <w:tcPr>
            <w:tcW w:w="1384" w:type="dxa"/>
          </w:tcPr>
          <w:p w:rsidR="00CA79F4" w:rsidRDefault="008F2BF9">
            <w:pPr>
              <w:jc w:val="left"/>
              <w:rPr>
                <w:rFonts w:ascii="Arial" w:hAnsi="Arial" w:cs="Arial"/>
                <w:color w:val="000000"/>
                <w:sz w:val="24"/>
              </w:rPr>
            </w:pPr>
            <w:r>
              <w:rPr>
                <w:rFonts w:ascii="Arial" w:hAnsi="Arial" w:cs="Arial"/>
                <w:color w:val="000000"/>
                <w:sz w:val="24"/>
              </w:rPr>
              <w:t>SN</w:t>
            </w:r>
          </w:p>
        </w:tc>
        <w:tc>
          <w:tcPr>
            <w:tcW w:w="8016" w:type="dxa"/>
          </w:tcPr>
          <w:p w:rsidR="00CA79F4" w:rsidRDefault="008F2BF9">
            <w:pPr>
              <w:keepNext/>
              <w:jc w:val="left"/>
              <w:rPr>
                <w:rFonts w:ascii="Arial" w:hAnsi="Arial" w:cs="Arial"/>
                <w:color w:val="000000"/>
                <w:sz w:val="24"/>
              </w:rPr>
            </w:pPr>
            <w:r>
              <w:rPr>
                <w:rFonts w:ascii="Arial" w:hAnsi="Arial" w:cs="Arial"/>
                <w:color w:val="000000"/>
                <w:sz w:val="24"/>
              </w:rPr>
              <w:t>Sequence Number</w:t>
            </w:r>
            <w:r>
              <w:rPr>
                <w:rFonts w:ascii="Arial" w:hAnsi="Arial" w:cs="Arial"/>
                <w:color w:val="000000"/>
                <w:sz w:val="24"/>
              </w:rPr>
              <w:t>（帧序号）</w:t>
            </w:r>
          </w:p>
        </w:tc>
      </w:tr>
      <w:tr w:rsidR="00CA79F4">
        <w:trPr>
          <w:cantSplit/>
          <w:jc w:val="right"/>
        </w:trPr>
        <w:tc>
          <w:tcPr>
            <w:tcW w:w="1384" w:type="dxa"/>
          </w:tcPr>
          <w:p w:rsidR="00CA79F4" w:rsidRDefault="008F2BF9">
            <w:pPr>
              <w:jc w:val="left"/>
              <w:rPr>
                <w:rFonts w:ascii="Arial" w:hAnsi="Arial" w:cs="Arial"/>
                <w:color w:val="000000"/>
                <w:sz w:val="24"/>
              </w:rPr>
            </w:pPr>
            <w:r>
              <w:rPr>
                <w:rFonts w:ascii="Arial" w:hAnsi="Arial" w:cs="Arial"/>
                <w:color w:val="000000"/>
                <w:sz w:val="24"/>
              </w:rPr>
              <w:t>FS</w:t>
            </w:r>
          </w:p>
        </w:tc>
        <w:tc>
          <w:tcPr>
            <w:tcW w:w="8016" w:type="dxa"/>
          </w:tcPr>
          <w:p w:rsidR="00CA79F4" w:rsidRDefault="008F2BF9">
            <w:pPr>
              <w:keepNext/>
              <w:jc w:val="left"/>
              <w:rPr>
                <w:rFonts w:ascii="Arial" w:hAnsi="Arial" w:cs="Arial"/>
                <w:color w:val="000000"/>
                <w:sz w:val="24"/>
              </w:rPr>
            </w:pPr>
            <w:r>
              <w:rPr>
                <w:rFonts w:ascii="Arial" w:hAnsi="Arial" w:cs="Arial"/>
                <w:color w:val="000000"/>
                <w:sz w:val="24"/>
              </w:rPr>
              <w:t>Flow Status</w:t>
            </w:r>
            <w:r>
              <w:rPr>
                <w:rFonts w:ascii="Arial" w:hAnsi="Arial" w:cs="Arial"/>
                <w:color w:val="000000"/>
                <w:sz w:val="24"/>
              </w:rPr>
              <w:t>（流控制状态）</w:t>
            </w:r>
          </w:p>
        </w:tc>
      </w:tr>
      <w:tr w:rsidR="00CA79F4">
        <w:trPr>
          <w:cantSplit/>
          <w:jc w:val="right"/>
        </w:trPr>
        <w:tc>
          <w:tcPr>
            <w:tcW w:w="1384" w:type="dxa"/>
          </w:tcPr>
          <w:p w:rsidR="00CA79F4" w:rsidRDefault="008F2BF9">
            <w:pPr>
              <w:jc w:val="left"/>
              <w:rPr>
                <w:rFonts w:ascii="Arial" w:hAnsi="Arial" w:cs="Arial"/>
                <w:color w:val="000000"/>
                <w:sz w:val="24"/>
              </w:rPr>
            </w:pPr>
            <w:r>
              <w:rPr>
                <w:rFonts w:ascii="Arial" w:hAnsi="Arial" w:cs="Arial"/>
                <w:color w:val="000000"/>
                <w:sz w:val="24"/>
              </w:rPr>
              <w:t>BS</w:t>
            </w:r>
          </w:p>
        </w:tc>
        <w:tc>
          <w:tcPr>
            <w:tcW w:w="8016" w:type="dxa"/>
          </w:tcPr>
          <w:p w:rsidR="00CA79F4" w:rsidRDefault="008F2BF9">
            <w:pPr>
              <w:keepNext/>
              <w:jc w:val="left"/>
              <w:rPr>
                <w:rFonts w:ascii="Arial" w:hAnsi="Arial" w:cs="Arial"/>
                <w:color w:val="000000"/>
                <w:sz w:val="24"/>
              </w:rPr>
            </w:pPr>
            <w:r>
              <w:rPr>
                <w:rFonts w:ascii="Arial" w:hAnsi="Arial" w:cs="Arial"/>
                <w:color w:val="000000"/>
                <w:sz w:val="24"/>
              </w:rPr>
              <w:t>Block Size</w:t>
            </w:r>
            <w:r>
              <w:rPr>
                <w:rFonts w:ascii="Arial" w:hAnsi="Arial" w:cs="Arial"/>
                <w:color w:val="000000"/>
                <w:sz w:val="24"/>
              </w:rPr>
              <w:t>（块大小）</w:t>
            </w:r>
          </w:p>
        </w:tc>
      </w:tr>
      <w:tr w:rsidR="00CA79F4">
        <w:trPr>
          <w:cantSplit/>
          <w:jc w:val="right"/>
        </w:trPr>
        <w:tc>
          <w:tcPr>
            <w:tcW w:w="1384" w:type="dxa"/>
          </w:tcPr>
          <w:p w:rsidR="00CA79F4" w:rsidRDefault="008F2BF9">
            <w:pPr>
              <w:jc w:val="left"/>
              <w:rPr>
                <w:rFonts w:ascii="Arial" w:hAnsi="Arial" w:cs="Arial"/>
                <w:color w:val="000000"/>
                <w:sz w:val="24"/>
              </w:rPr>
            </w:pPr>
            <w:r>
              <w:rPr>
                <w:rFonts w:ascii="Arial" w:hAnsi="Arial" w:cs="Arial"/>
                <w:color w:val="000000"/>
                <w:sz w:val="24"/>
              </w:rPr>
              <w:t>STmin</w:t>
            </w:r>
          </w:p>
        </w:tc>
        <w:tc>
          <w:tcPr>
            <w:tcW w:w="8016" w:type="dxa"/>
          </w:tcPr>
          <w:p w:rsidR="00CA79F4" w:rsidRDefault="008F2BF9">
            <w:pPr>
              <w:keepNext/>
              <w:jc w:val="left"/>
              <w:rPr>
                <w:rFonts w:ascii="Arial" w:hAnsi="Arial" w:cs="Arial"/>
                <w:color w:val="000000"/>
                <w:sz w:val="24"/>
              </w:rPr>
            </w:pPr>
            <w:r>
              <w:rPr>
                <w:rFonts w:ascii="Arial" w:hAnsi="Arial" w:cs="Arial"/>
                <w:color w:val="000000"/>
                <w:sz w:val="24"/>
              </w:rPr>
              <w:t>Minimum Separation Time</w:t>
            </w:r>
            <w:r>
              <w:rPr>
                <w:rFonts w:ascii="Arial" w:hAnsi="Arial" w:cs="Arial"/>
                <w:color w:val="000000"/>
                <w:sz w:val="24"/>
              </w:rPr>
              <w:t>（最小连续帧时间间隔）</w:t>
            </w:r>
          </w:p>
        </w:tc>
      </w:tr>
      <w:tr w:rsidR="00CA79F4">
        <w:trPr>
          <w:cantSplit/>
          <w:jc w:val="right"/>
        </w:trPr>
        <w:tc>
          <w:tcPr>
            <w:tcW w:w="1384" w:type="dxa"/>
          </w:tcPr>
          <w:p w:rsidR="00CA79F4" w:rsidRDefault="008F2BF9">
            <w:pPr>
              <w:jc w:val="left"/>
              <w:rPr>
                <w:rFonts w:ascii="Arial" w:hAnsi="Arial" w:cs="Arial"/>
                <w:color w:val="000000"/>
                <w:sz w:val="24"/>
              </w:rPr>
            </w:pPr>
            <w:r>
              <w:rPr>
                <w:rFonts w:ascii="Arial" w:hAnsi="Arial" w:cs="Arial"/>
                <w:color w:val="000000"/>
                <w:sz w:val="24"/>
              </w:rPr>
              <w:t>SID</w:t>
            </w:r>
          </w:p>
        </w:tc>
        <w:tc>
          <w:tcPr>
            <w:tcW w:w="8016" w:type="dxa"/>
          </w:tcPr>
          <w:p w:rsidR="00CA79F4" w:rsidRDefault="008F2BF9">
            <w:pPr>
              <w:keepNext/>
              <w:jc w:val="left"/>
              <w:rPr>
                <w:rFonts w:ascii="Arial" w:hAnsi="Arial" w:cs="Arial"/>
                <w:color w:val="000000"/>
                <w:sz w:val="24"/>
              </w:rPr>
            </w:pPr>
            <w:r>
              <w:rPr>
                <w:rFonts w:ascii="Arial" w:hAnsi="Arial" w:cs="Arial"/>
                <w:color w:val="000000"/>
                <w:sz w:val="24"/>
              </w:rPr>
              <w:t>Service Identifier</w:t>
            </w:r>
            <w:r>
              <w:rPr>
                <w:rFonts w:ascii="Arial" w:hAnsi="Arial" w:cs="Arial"/>
                <w:color w:val="000000"/>
                <w:sz w:val="24"/>
              </w:rPr>
              <w:t>（服务标识符）</w:t>
            </w:r>
          </w:p>
        </w:tc>
      </w:tr>
      <w:tr w:rsidR="00CA79F4">
        <w:trPr>
          <w:cantSplit/>
          <w:jc w:val="right"/>
        </w:trPr>
        <w:tc>
          <w:tcPr>
            <w:tcW w:w="1384" w:type="dxa"/>
          </w:tcPr>
          <w:p w:rsidR="00CA79F4" w:rsidRDefault="008F2BF9">
            <w:pPr>
              <w:jc w:val="left"/>
              <w:rPr>
                <w:rFonts w:ascii="Arial" w:hAnsi="Arial" w:cs="Arial"/>
                <w:color w:val="000000"/>
                <w:sz w:val="24"/>
              </w:rPr>
            </w:pPr>
            <w:r>
              <w:rPr>
                <w:rFonts w:ascii="Arial" w:hAnsi="Arial" w:cs="Arial"/>
                <w:color w:val="000000"/>
                <w:sz w:val="24"/>
              </w:rPr>
              <w:t>DTC</w:t>
            </w:r>
          </w:p>
        </w:tc>
        <w:tc>
          <w:tcPr>
            <w:tcW w:w="8016" w:type="dxa"/>
          </w:tcPr>
          <w:p w:rsidR="00CA79F4" w:rsidRDefault="008F2BF9">
            <w:pPr>
              <w:keepNext/>
              <w:jc w:val="left"/>
              <w:rPr>
                <w:rFonts w:ascii="Arial" w:hAnsi="Arial" w:cs="Arial"/>
                <w:color w:val="000000"/>
                <w:sz w:val="24"/>
              </w:rPr>
            </w:pPr>
            <w:r>
              <w:rPr>
                <w:rFonts w:ascii="Arial" w:hAnsi="Arial" w:cs="Arial"/>
                <w:color w:val="000000"/>
                <w:sz w:val="24"/>
              </w:rPr>
              <w:t>Diagnostic Trouble Code</w:t>
            </w:r>
            <w:r>
              <w:rPr>
                <w:rFonts w:ascii="Arial" w:hAnsi="Arial" w:cs="Arial"/>
                <w:color w:val="000000"/>
                <w:sz w:val="24"/>
              </w:rPr>
              <w:t>（故障诊断代码）</w:t>
            </w:r>
          </w:p>
        </w:tc>
      </w:tr>
      <w:tr w:rsidR="00CA79F4">
        <w:trPr>
          <w:cantSplit/>
          <w:jc w:val="right"/>
        </w:trPr>
        <w:tc>
          <w:tcPr>
            <w:tcW w:w="1384" w:type="dxa"/>
          </w:tcPr>
          <w:p w:rsidR="00CA79F4" w:rsidRDefault="008F2BF9">
            <w:pPr>
              <w:jc w:val="left"/>
              <w:rPr>
                <w:rFonts w:ascii="Arial" w:hAnsi="Arial" w:cs="Arial"/>
                <w:color w:val="000000"/>
                <w:sz w:val="24"/>
              </w:rPr>
            </w:pPr>
            <w:r>
              <w:rPr>
                <w:rFonts w:ascii="Arial" w:hAnsi="Arial" w:cs="Arial"/>
                <w:color w:val="000000"/>
                <w:sz w:val="24"/>
              </w:rPr>
              <w:t>DID</w:t>
            </w:r>
          </w:p>
        </w:tc>
        <w:tc>
          <w:tcPr>
            <w:tcW w:w="8016" w:type="dxa"/>
          </w:tcPr>
          <w:p w:rsidR="00CA79F4" w:rsidRDefault="008F2BF9">
            <w:pPr>
              <w:keepNext/>
              <w:jc w:val="left"/>
              <w:rPr>
                <w:rFonts w:ascii="Arial" w:hAnsi="Arial" w:cs="Arial"/>
                <w:color w:val="000000"/>
                <w:sz w:val="24"/>
              </w:rPr>
            </w:pPr>
            <w:r>
              <w:rPr>
                <w:rFonts w:ascii="Arial" w:hAnsi="Arial" w:cs="Arial"/>
                <w:color w:val="000000"/>
                <w:sz w:val="24"/>
              </w:rPr>
              <w:t>Data Identifier</w:t>
            </w:r>
            <w:r>
              <w:rPr>
                <w:rFonts w:ascii="Arial" w:hAnsi="Arial" w:cs="Arial"/>
                <w:color w:val="000000"/>
                <w:sz w:val="24"/>
              </w:rPr>
              <w:t>（数据标识符）</w:t>
            </w:r>
          </w:p>
        </w:tc>
      </w:tr>
      <w:tr w:rsidR="00CA79F4">
        <w:trPr>
          <w:cantSplit/>
          <w:jc w:val="right"/>
        </w:trPr>
        <w:tc>
          <w:tcPr>
            <w:tcW w:w="1384" w:type="dxa"/>
          </w:tcPr>
          <w:p w:rsidR="00CA79F4" w:rsidRDefault="008F2BF9">
            <w:pPr>
              <w:jc w:val="left"/>
              <w:rPr>
                <w:rFonts w:ascii="Arial" w:hAnsi="Arial" w:cs="Arial"/>
                <w:color w:val="000000"/>
                <w:sz w:val="24"/>
              </w:rPr>
            </w:pPr>
            <w:r>
              <w:rPr>
                <w:rFonts w:ascii="Arial" w:hAnsi="Arial" w:cs="Arial"/>
                <w:color w:val="000000"/>
                <w:sz w:val="24"/>
              </w:rPr>
              <w:t>NRC</w:t>
            </w:r>
          </w:p>
        </w:tc>
        <w:tc>
          <w:tcPr>
            <w:tcW w:w="8016" w:type="dxa"/>
          </w:tcPr>
          <w:p w:rsidR="00CA79F4" w:rsidRDefault="008F2BF9">
            <w:pPr>
              <w:keepNext/>
              <w:jc w:val="left"/>
              <w:rPr>
                <w:rFonts w:ascii="Arial" w:hAnsi="Arial" w:cs="Arial"/>
                <w:color w:val="000000"/>
                <w:sz w:val="24"/>
              </w:rPr>
            </w:pPr>
            <w:r>
              <w:rPr>
                <w:rFonts w:ascii="Arial" w:hAnsi="Arial" w:cs="Arial"/>
                <w:color w:val="000000"/>
                <w:sz w:val="24"/>
              </w:rPr>
              <w:t>Negative Response Code</w:t>
            </w:r>
            <w:r>
              <w:rPr>
                <w:rFonts w:ascii="Arial" w:hAnsi="Arial" w:cs="Arial"/>
                <w:color w:val="000000"/>
                <w:sz w:val="24"/>
              </w:rPr>
              <w:t>（否定响应</w:t>
            </w:r>
            <w:r>
              <w:rPr>
                <w:rFonts w:ascii="Arial" w:hAnsi="Arial" w:cs="Arial" w:hint="eastAsia"/>
                <w:color w:val="000000"/>
                <w:sz w:val="24"/>
              </w:rPr>
              <w:t>码</w:t>
            </w:r>
            <w:r>
              <w:rPr>
                <w:rFonts w:ascii="Arial" w:hAnsi="Arial" w:cs="Arial"/>
                <w:color w:val="000000"/>
                <w:sz w:val="24"/>
              </w:rPr>
              <w:t>）</w:t>
            </w:r>
          </w:p>
        </w:tc>
      </w:tr>
      <w:tr w:rsidR="00CA79F4">
        <w:trPr>
          <w:cantSplit/>
          <w:jc w:val="right"/>
        </w:trPr>
        <w:tc>
          <w:tcPr>
            <w:tcW w:w="1384" w:type="dxa"/>
          </w:tcPr>
          <w:p w:rsidR="00CA79F4" w:rsidRDefault="008F2BF9">
            <w:pPr>
              <w:jc w:val="left"/>
              <w:rPr>
                <w:rFonts w:ascii="Arial" w:hAnsi="Arial" w:cs="Arial"/>
                <w:color w:val="000000"/>
                <w:sz w:val="24"/>
              </w:rPr>
            </w:pPr>
            <w:r>
              <w:rPr>
                <w:rFonts w:ascii="Arial" w:hAnsi="Arial" w:cs="Arial"/>
                <w:color w:val="000000"/>
                <w:sz w:val="24"/>
              </w:rPr>
              <w:t>EOL</w:t>
            </w:r>
          </w:p>
        </w:tc>
        <w:tc>
          <w:tcPr>
            <w:tcW w:w="8016" w:type="dxa"/>
          </w:tcPr>
          <w:p w:rsidR="00CA79F4" w:rsidRDefault="008F2BF9">
            <w:pPr>
              <w:keepNext/>
              <w:jc w:val="left"/>
              <w:rPr>
                <w:rFonts w:ascii="Arial" w:hAnsi="Arial" w:cs="Arial"/>
                <w:color w:val="000000"/>
                <w:sz w:val="24"/>
              </w:rPr>
            </w:pPr>
            <w:r>
              <w:rPr>
                <w:rFonts w:ascii="Arial" w:hAnsi="Arial" w:cs="Arial"/>
                <w:color w:val="000000"/>
                <w:sz w:val="24"/>
              </w:rPr>
              <w:t>End Of Line</w:t>
            </w:r>
            <w:r>
              <w:rPr>
                <w:rFonts w:ascii="Arial" w:hAnsi="Arial" w:cs="Arial"/>
                <w:color w:val="000000"/>
                <w:sz w:val="24"/>
              </w:rPr>
              <w:t>（下线）</w:t>
            </w:r>
          </w:p>
        </w:tc>
      </w:tr>
      <w:tr w:rsidR="00CA79F4">
        <w:trPr>
          <w:cantSplit/>
          <w:jc w:val="right"/>
        </w:trPr>
        <w:tc>
          <w:tcPr>
            <w:tcW w:w="1384" w:type="dxa"/>
          </w:tcPr>
          <w:p w:rsidR="00CA79F4" w:rsidRDefault="008F2BF9">
            <w:pPr>
              <w:jc w:val="left"/>
              <w:rPr>
                <w:rFonts w:ascii="Arial" w:hAnsi="Arial" w:cs="Arial"/>
                <w:color w:val="000000"/>
                <w:sz w:val="24"/>
              </w:rPr>
            </w:pPr>
            <w:r>
              <w:rPr>
                <w:rFonts w:ascii="Arial" w:hAnsi="Arial" w:cs="Arial"/>
                <w:color w:val="000000"/>
                <w:sz w:val="24"/>
              </w:rPr>
              <w:t>ISO</w:t>
            </w:r>
          </w:p>
        </w:tc>
        <w:tc>
          <w:tcPr>
            <w:tcW w:w="8016" w:type="dxa"/>
          </w:tcPr>
          <w:p w:rsidR="00CA79F4" w:rsidRDefault="008F2BF9">
            <w:pPr>
              <w:keepNext/>
              <w:jc w:val="left"/>
              <w:rPr>
                <w:rFonts w:ascii="Arial" w:hAnsi="Arial" w:cs="Arial"/>
                <w:color w:val="000000"/>
                <w:sz w:val="24"/>
              </w:rPr>
            </w:pPr>
            <w:r>
              <w:rPr>
                <w:rFonts w:ascii="Arial" w:hAnsi="Arial" w:cs="Arial"/>
                <w:color w:val="000000"/>
                <w:sz w:val="24"/>
              </w:rPr>
              <w:t>International Standards Organization</w:t>
            </w:r>
            <w:r>
              <w:rPr>
                <w:rFonts w:ascii="Arial" w:hAnsi="Arial" w:cs="Arial"/>
                <w:color w:val="000000"/>
                <w:sz w:val="24"/>
              </w:rPr>
              <w:t>（国际标准组织）</w:t>
            </w:r>
          </w:p>
        </w:tc>
      </w:tr>
      <w:tr w:rsidR="00CA79F4">
        <w:trPr>
          <w:cantSplit/>
          <w:jc w:val="right"/>
        </w:trPr>
        <w:tc>
          <w:tcPr>
            <w:tcW w:w="1384" w:type="dxa"/>
          </w:tcPr>
          <w:p w:rsidR="00CA79F4" w:rsidRDefault="008F2BF9">
            <w:pPr>
              <w:jc w:val="left"/>
              <w:rPr>
                <w:rFonts w:ascii="Arial" w:hAnsi="Arial" w:cs="Arial"/>
                <w:color w:val="000000"/>
                <w:sz w:val="24"/>
              </w:rPr>
            </w:pPr>
            <w:r>
              <w:rPr>
                <w:rFonts w:ascii="Arial" w:hAnsi="Arial" w:cs="Arial" w:hint="eastAsia"/>
                <w:color w:val="000000"/>
                <w:sz w:val="24"/>
              </w:rPr>
              <w:t>NA</w:t>
            </w:r>
          </w:p>
        </w:tc>
        <w:tc>
          <w:tcPr>
            <w:tcW w:w="8016" w:type="dxa"/>
          </w:tcPr>
          <w:p w:rsidR="00CA79F4" w:rsidRDefault="008F2BF9">
            <w:pPr>
              <w:keepNext/>
              <w:jc w:val="left"/>
              <w:rPr>
                <w:rFonts w:ascii="Arial" w:hAnsi="Arial" w:cs="Arial"/>
                <w:color w:val="000000"/>
                <w:sz w:val="24"/>
              </w:rPr>
            </w:pPr>
            <w:r>
              <w:rPr>
                <w:rFonts w:ascii="Arial" w:hAnsi="Arial" w:cs="Arial" w:hint="eastAsia"/>
                <w:color w:val="000000"/>
                <w:sz w:val="24"/>
              </w:rPr>
              <w:t>Not Applicable</w:t>
            </w:r>
            <w:r>
              <w:rPr>
                <w:rFonts w:ascii="Arial" w:hAnsi="Arial" w:cs="Arial" w:hint="eastAsia"/>
                <w:color w:val="000000"/>
                <w:sz w:val="24"/>
              </w:rPr>
              <w:t>（不适用）</w:t>
            </w:r>
          </w:p>
        </w:tc>
      </w:tr>
    </w:tbl>
    <w:p w:rsidR="00CA79F4" w:rsidRDefault="00CA79F4">
      <w:pPr>
        <w:pStyle w:val="HRa"/>
        <w:ind w:firstLine="480"/>
        <w:rPr>
          <w:rFonts w:ascii="Arial" w:hAnsi="Arial" w:cs="Arial"/>
        </w:rPr>
      </w:pPr>
    </w:p>
    <w:p w:rsidR="00CA79F4" w:rsidRDefault="008F2BF9">
      <w:pPr>
        <w:pStyle w:val="HR9"/>
        <w:spacing w:before="78"/>
        <w:rPr>
          <w:rFonts w:ascii="Arial" w:hAnsi="Arial" w:cs="Arial"/>
        </w:rPr>
      </w:pPr>
      <w:r>
        <w:rPr>
          <w:rFonts w:ascii="Arial" w:hAnsi="Arial" w:cs="Arial" w:hint="eastAsia"/>
        </w:rPr>
        <w:t>约束类型</w:t>
      </w:r>
    </w:p>
    <w:tbl>
      <w:tblPr>
        <w:tblW w:w="9400" w:type="dxa"/>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Look w:val="04A0" w:firstRow="1" w:lastRow="0" w:firstColumn="1" w:lastColumn="0" w:noHBand="0" w:noVBand="1"/>
      </w:tblPr>
      <w:tblGrid>
        <w:gridCol w:w="1044"/>
        <w:gridCol w:w="2797"/>
        <w:gridCol w:w="5559"/>
      </w:tblGrid>
      <w:tr w:rsidR="00CA79F4">
        <w:tc>
          <w:tcPr>
            <w:tcW w:w="1044" w:type="dxa"/>
            <w:shd w:val="pct10" w:color="auto" w:fill="FFFFFF"/>
            <w:vAlign w:val="center"/>
          </w:tcPr>
          <w:p w:rsidR="00CA79F4" w:rsidRDefault="008F2BF9">
            <w:pPr>
              <w:autoSpaceDE w:val="0"/>
              <w:autoSpaceDN w:val="0"/>
              <w:adjustRightInd w:val="0"/>
              <w:jc w:val="center"/>
              <w:rPr>
                <w:rFonts w:ascii="Arial" w:hAnsi="Arial" w:cs="Arial"/>
                <w:b/>
                <w:kern w:val="0"/>
                <w:sz w:val="24"/>
              </w:rPr>
            </w:pPr>
            <w:r>
              <w:rPr>
                <w:rFonts w:ascii="Arial" w:hAnsi="Arial" w:cs="Arial"/>
                <w:b/>
                <w:kern w:val="0"/>
                <w:sz w:val="24"/>
              </w:rPr>
              <w:t>类型</w:t>
            </w:r>
          </w:p>
        </w:tc>
        <w:tc>
          <w:tcPr>
            <w:tcW w:w="2797" w:type="dxa"/>
            <w:shd w:val="pct10" w:color="auto" w:fill="FFFFFF"/>
            <w:vAlign w:val="center"/>
          </w:tcPr>
          <w:p w:rsidR="00CA79F4" w:rsidRDefault="008F2BF9">
            <w:pPr>
              <w:autoSpaceDE w:val="0"/>
              <w:autoSpaceDN w:val="0"/>
              <w:adjustRightInd w:val="0"/>
              <w:jc w:val="center"/>
              <w:rPr>
                <w:rFonts w:ascii="Arial" w:hAnsi="Arial" w:cs="Arial"/>
                <w:b/>
                <w:kern w:val="0"/>
                <w:sz w:val="24"/>
              </w:rPr>
            </w:pPr>
            <w:r>
              <w:rPr>
                <w:rFonts w:ascii="Arial" w:hAnsi="Arial" w:cs="Arial"/>
                <w:b/>
                <w:kern w:val="0"/>
                <w:sz w:val="24"/>
              </w:rPr>
              <w:t>名称</w:t>
            </w:r>
          </w:p>
        </w:tc>
        <w:tc>
          <w:tcPr>
            <w:tcW w:w="5559" w:type="dxa"/>
            <w:shd w:val="pct10" w:color="auto" w:fill="FFFFFF"/>
          </w:tcPr>
          <w:p w:rsidR="00CA79F4" w:rsidRDefault="008F2BF9">
            <w:pPr>
              <w:autoSpaceDE w:val="0"/>
              <w:autoSpaceDN w:val="0"/>
              <w:adjustRightInd w:val="0"/>
              <w:jc w:val="center"/>
              <w:rPr>
                <w:rFonts w:ascii="Arial" w:hAnsi="Arial" w:cs="Arial"/>
                <w:b/>
                <w:kern w:val="0"/>
                <w:sz w:val="24"/>
              </w:rPr>
            </w:pPr>
            <w:r>
              <w:rPr>
                <w:rFonts w:ascii="Arial" w:hAnsi="Arial" w:cs="Arial"/>
                <w:b/>
                <w:kern w:val="0"/>
                <w:sz w:val="24"/>
              </w:rPr>
              <w:t>描述</w:t>
            </w:r>
          </w:p>
        </w:tc>
      </w:tr>
      <w:tr w:rsidR="00CA79F4">
        <w:tc>
          <w:tcPr>
            <w:tcW w:w="1044" w:type="dxa"/>
            <w:vAlign w:val="center"/>
          </w:tcPr>
          <w:p w:rsidR="00CA79F4" w:rsidRDefault="008F2BF9">
            <w:pPr>
              <w:autoSpaceDE w:val="0"/>
              <w:autoSpaceDN w:val="0"/>
              <w:adjustRightInd w:val="0"/>
              <w:jc w:val="center"/>
              <w:rPr>
                <w:rFonts w:ascii="Arial" w:hAnsi="Arial" w:cs="Arial"/>
                <w:kern w:val="0"/>
                <w:sz w:val="24"/>
              </w:rPr>
            </w:pPr>
            <w:r>
              <w:rPr>
                <w:rFonts w:ascii="Arial" w:hAnsi="Arial" w:cs="Arial"/>
                <w:kern w:val="0"/>
                <w:sz w:val="24"/>
              </w:rPr>
              <w:t>M</w:t>
            </w:r>
          </w:p>
        </w:tc>
        <w:tc>
          <w:tcPr>
            <w:tcW w:w="2797" w:type="dxa"/>
            <w:vAlign w:val="center"/>
          </w:tcPr>
          <w:p w:rsidR="00CA79F4" w:rsidRDefault="008F2BF9">
            <w:pPr>
              <w:autoSpaceDE w:val="0"/>
              <w:autoSpaceDN w:val="0"/>
              <w:adjustRightInd w:val="0"/>
              <w:jc w:val="center"/>
              <w:rPr>
                <w:rFonts w:ascii="Arial" w:hAnsi="Arial" w:cs="Arial"/>
                <w:kern w:val="0"/>
                <w:sz w:val="24"/>
              </w:rPr>
            </w:pPr>
            <w:r>
              <w:rPr>
                <w:rFonts w:ascii="Arial" w:hAnsi="Arial" w:cs="Arial" w:hint="eastAsia"/>
                <w:kern w:val="0"/>
                <w:sz w:val="24"/>
              </w:rPr>
              <w:t>强制项</w:t>
            </w:r>
          </w:p>
        </w:tc>
        <w:tc>
          <w:tcPr>
            <w:tcW w:w="5559" w:type="dxa"/>
          </w:tcPr>
          <w:p w:rsidR="00CA79F4" w:rsidRDefault="008F2BF9">
            <w:pPr>
              <w:autoSpaceDE w:val="0"/>
              <w:autoSpaceDN w:val="0"/>
              <w:adjustRightInd w:val="0"/>
              <w:jc w:val="left"/>
              <w:rPr>
                <w:rFonts w:ascii="Arial" w:hAnsi="Arial" w:cs="Arial"/>
                <w:kern w:val="0"/>
                <w:sz w:val="24"/>
              </w:rPr>
            </w:pPr>
            <w:r>
              <w:rPr>
                <w:rFonts w:ascii="Arial" w:hAnsi="Arial" w:cs="Arial" w:hint="eastAsia"/>
                <w:kern w:val="0"/>
                <w:sz w:val="24"/>
              </w:rPr>
              <w:t>必须满足该要求</w:t>
            </w:r>
          </w:p>
        </w:tc>
      </w:tr>
      <w:tr w:rsidR="00CA79F4">
        <w:tc>
          <w:tcPr>
            <w:tcW w:w="1044" w:type="dxa"/>
            <w:vAlign w:val="center"/>
          </w:tcPr>
          <w:p w:rsidR="00CA79F4" w:rsidRDefault="008F2BF9">
            <w:pPr>
              <w:autoSpaceDE w:val="0"/>
              <w:autoSpaceDN w:val="0"/>
              <w:adjustRightInd w:val="0"/>
              <w:jc w:val="center"/>
              <w:rPr>
                <w:rFonts w:ascii="Arial" w:hAnsi="Arial" w:cs="Arial"/>
                <w:kern w:val="0"/>
                <w:sz w:val="24"/>
              </w:rPr>
            </w:pPr>
            <w:r>
              <w:rPr>
                <w:rFonts w:ascii="Arial" w:hAnsi="Arial" w:cs="Arial"/>
                <w:kern w:val="0"/>
                <w:sz w:val="24"/>
              </w:rPr>
              <w:t>U</w:t>
            </w:r>
          </w:p>
        </w:tc>
        <w:tc>
          <w:tcPr>
            <w:tcW w:w="2797" w:type="dxa"/>
            <w:vAlign w:val="center"/>
          </w:tcPr>
          <w:p w:rsidR="00CA79F4" w:rsidRDefault="008F2BF9">
            <w:pPr>
              <w:autoSpaceDE w:val="0"/>
              <w:autoSpaceDN w:val="0"/>
              <w:adjustRightInd w:val="0"/>
              <w:jc w:val="center"/>
              <w:rPr>
                <w:rFonts w:ascii="Arial" w:hAnsi="Arial" w:cs="Arial"/>
                <w:kern w:val="0"/>
                <w:sz w:val="24"/>
              </w:rPr>
            </w:pPr>
            <w:r>
              <w:rPr>
                <w:rFonts w:ascii="Arial" w:hAnsi="Arial" w:cs="Arial" w:hint="eastAsia"/>
                <w:kern w:val="0"/>
                <w:sz w:val="24"/>
              </w:rPr>
              <w:t>用户任选项</w:t>
            </w:r>
          </w:p>
        </w:tc>
        <w:tc>
          <w:tcPr>
            <w:tcW w:w="5559" w:type="dxa"/>
          </w:tcPr>
          <w:p w:rsidR="00CA79F4" w:rsidRDefault="008F2BF9">
            <w:pPr>
              <w:autoSpaceDE w:val="0"/>
              <w:autoSpaceDN w:val="0"/>
              <w:adjustRightInd w:val="0"/>
              <w:jc w:val="left"/>
              <w:rPr>
                <w:rFonts w:ascii="Arial" w:hAnsi="Arial" w:cs="Arial"/>
                <w:kern w:val="0"/>
                <w:sz w:val="24"/>
              </w:rPr>
            </w:pPr>
            <w:r>
              <w:rPr>
                <w:rFonts w:ascii="Arial" w:hAnsi="Arial" w:cs="Arial" w:hint="eastAsia"/>
                <w:kern w:val="0"/>
                <w:sz w:val="24"/>
              </w:rPr>
              <w:t>根据用户使用情况选择满足或不满足</w:t>
            </w:r>
          </w:p>
        </w:tc>
      </w:tr>
      <w:tr w:rsidR="00CA79F4">
        <w:tc>
          <w:tcPr>
            <w:tcW w:w="1044" w:type="dxa"/>
            <w:vAlign w:val="center"/>
          </w:tcPr>
          <w:p w:rsidR="00CA79F4" w:rsidRDefault="008F2BF9">
            <w:pPr>
              <w:autoSpaceDE w:val="0"/>
              <w:autoSpaceDN w:val="0"/>
              <w:adjustRightInd w:val="0"/>
              <w:jc w:val="center"/>
              <w:rPr>
                <w:rFonts w:ascii="Arial" w:hAnsi="Arial" w:cs="Arial"/>
                <w:kern w:val="0"/>
                <w:sz w:val="24"/>
              </w:rPr>
            </w:pPr>
            <w:r>
              <w:rPr>
                <w:rFonts w:ascii="Arial" w:hAnsi="Arial" w:cs="Arial"/>
                <w:kern w:val="0"/>
                <w:sz w:val="24"/>
              </w:rPr>
              <w:t>C</w:t>
            </w:r>
          </w:p>
        </w:tc>
        <w:tc>
          <w:tcPr>
            <w:tcW w:w="2797" w:type="dxa"/>
            <w:vAlign w:val="center"/>
          </w:tcPr>
          <w:p w:rsidR="00CA79F4" w:rsidRDefault="008F2BF9">
            <w:pPr>
              <w:autoSpaceDE w:val="0"/>
              <w:autoSpaceDN w:val="0"/>
              <w:adjustRightInd w:val="0"/>
              <w:jc w:val="center"/>
              <w:rPr>
                <w:rFonts w:ascii="Arial" w:hAnsi="Arial" w:cs="Arial"/>
                <w:kern w:val="0"/>
                <w:sz w:val="24"/>
              </w:rPr>
            </w:pPr>
            <w:r>
              <w:rPr>
                <w:rFonts w:ascii="Arial" w:hAnsi="Arial" w:cs="Arial" w:hint="eastAsia"/>
                <w:kern w:val="0"/>
                <w:sz w:val="24"/>
              </w:rPr>
              <w:t>条件项</w:t>
            </w:r>
          </w:p>
        </w:tc>
        <w:tc>
          <w:tcPr>
            <w:tcW w:w="5559" w:type="dxa"/>
          </w:tcPr>
          <w:p w:rsidR="00CA79F4" w:rsidRDefault="008F2BF9">
            <w:pPr>
              <w:autoSpaceDE w:val="0"/>
              <w:autoSpaceDN w:val="0"/>
              <w:adjustRightInd w:val="0"/>
              <w:jc w:val="left"/>
              <w:rPr>
                <w:rFonts w:ascii="Arial" w:hAnsi="Arial" w:cs="Arial"/>
                <w:kern w:val="0"/>
                <w:sz w:val="24"/>
              </w:rPr>
            </w:pPr>
            <w:r>
              <w:rPr>
                <w:rFonts w:ascii="Arial" w:hAnsi="Arial" w:cs="Arial" w:hint="eastAsia"/>
                <w:kern w:val="0"/>
                <w:sz w:val="24"/>
              </w:rPr>
              <w:t>基于某些条件，需要满足该要求</w:t>
            </w:r>
          </w:p>
        </w:tc>
      </w:tr>
    </w:tbl>
    <w:p w:rsidR="00CA79F4" w:rsidRDefault="00CA79F4">
      <w:pPr>
        <w:pStyle w:val="HRa"/>
        <w:ind w:firstLineChars="0" w:firstLine="0"/>
        <w:rPr>
          <w:rFonts w:ascii="Arial" w:hAnsi="Arial" w:cs="Arial"/>
        </w:rPr>
      </w:pPr>
    </w:p>
    <w:p w:rsidR="00CA79F4" w:rsidRDefault="00CA79F4">
      <w:pPr>
        <w:pStyle w:val="HR1"/>
        <w:tabs>
          <w:tab w:val="clear" w:pos="284"/>
        </w:tabs>
        <w:sectPr w:rsidR="00CA79F4">
          <w:pgSz w:w="11906" w:h="16838"/>
          <w:pgMar w:top="1021" w:right="1134" w:bottom="1021" w:left="1588" w:header="851" w:footer="992" w:gutter="0"/>
          <w:cols w:space="720"/>
          <w:docGrid w:type="lines" w:linePitch="312"/>
        </w:sectPr>
      </w:pPr>
    </w:p>
    <w:p w:rsidR="00CA79F4" w:rsidRDefault="008F2BF9">
      <w:pPr>
        <w:pStyle w:val="HR1"/>
        <w:tabs>
          <w:tab w:val="clear" w:pos="284"/>
        </w:tabs>
      </w:pPr>
      <w:bookmarkStart w:id="12" w:name="_Toc234811375"/>
      <w:bookmarkStart w:id="13" w:name="_Toc327131808"/>
      <w:bookmarkStart w:id="14" w:name="_Toc8910655"/>
      <w:r>
        <w:rPr>
          <w:rFonts w:hint="eastAsia"/>
        </w:rPr>
        <w:lastRenderedPageBreak/>
        <w:t>需求概要</w:t>
      </w:r>
      <w:bookmarkEnd w:id="12"/>
      <w:bookmarkEnd w:id="13"/>
      <w:bookmarkEnd w:id="14"/>
    </w:p>
    <w:p w:rsidR="00CA79F4" w:rsidRDefault="008F2BF9">
      <w:pPr>
        <w:pStyle w:val="HR2"/>
        <w:rPr>
          <w:rFonts w:cs="Arial"/>
        </w:rPr>
      </w:pPr>
      <w:bookmarkStart w:id="15" w:name="_Toc8910656"/>
      <w:r>
        <w:rPr>
          <w:rFonts w:cs="Arial" w:hint="eastAsia"/>
        </w:rPr>
        <w:t>诊断功能与实现</w:t>
      </w:r>
      <w:bookmarkEnd w:id="15"/>
    </w:p>
    <w:p w:rsidR="00CA79F4" w:rsidRDefault="008F2BF9">
      <w:pPr>
        <w:pStyle w:val="HRa"/>
        <w:ind w:firstLine="480"/>
        <w:rPr>
          <w:rFonts w:ascii="Arial" w:hAnsi="Arial" w:cs="Arial"/>
        </w:rPr>
      </w:pPr>
      <w:r>
        <w:rPr>
          <w:rFonts w:ascii="Arial" w:hAnsi="Arial" w:cs="Arial" w:hint="eastAsia"/>
        </w:rPr>
        <w:t>完整的</w:t>
      </w:r>
      <w:r>
        <w:rPr>
          <w:rFonts w:ascii="Arial" w:hAnsi="Arial" w:cs="Arial" w:hint="eastAsia"/>
        </w:rPr>
        <w:t>ECU</w:t>
      </w:r>
      <w:r>
        <w:rPr>
          <w:rFonts w:ascii="Arial" w:hAnsi="Arial" w:cs="Arial" w:hint="eastAsia"/>
        </w:rPr>
        <w:t>诊断功能由内部自诊断功能及必要的诊断协议组成。前者指在初始化及运行阶段</w:t>
      </w:r>
      <w:r>
        <w:rPr>
          <w:rFonts w:ascii="Arial" w:hAnsi="Arial" w:cs="Arial" w:hint="eastAsia"/>
        </w:rPr>
        <w:t>ECU</w:t>
      </w:r>
      <w:r>
        <w:rPr>
          <w:rFonts w:ascii="Arial" w:hAnsi="Arial" w:cs="Arial" w:hint="eastAsia"/>
        </w:rPr>
        <w:t>执行的故障检测等功能。后者包括故障信息及标识信息获取、输入输出及例程控制、重编程等。</w:t>
      </w:r>
    </w:p>
    <w:p w:rsidR="00CA79F4" w:rsidRDefault="008F2BF9">
      <w:pPr>
        <w:pStyle w:val="HRa"/>
        <w:ind w:firstLine="480"/>
        <w:rPr>
          <w:rFonts w:ascii="Arial" w:hAnsi="Arial" w:cs="Arial"/>
        </w:rPr>
      </w:pPr>
      <w:r>
        <w:rPr>
          <w:rFonts w:ascii="Arial" w:hAnsi="Arial" w:cs="Arial" w:hint="eastAsia"/>
        </w:rPr>
        <w:t>多数诊断功能需借助两者共同实现，如诊断服务（诊断协议的一部分）包含的数据来源于</w:t>
      </w:r>
      <w:r>
        <w:rPr>
          <w:rFonts w:ascii="Arial" w:hAnsi="Arial" w:cs="Arial"/>
        </w:rPr>
        <w:t>ECU</w:t>
      </w:r>
      <w:r>
        <w:rPr>
          <w:rFonts w:ascii="Arial" w:hAnsi="Arial" w:cs="Arial" w:hint="eastAsia"/>
        </w:rPr>
        <w:t>具体的自诊断结果，而制造及维修设备也只能通过诊断协议获取自诊断的数据。</w:t>
      </w:r>
    </w:p>
    <w:p w:rsidR="00CA79F4" w:rsidRDefault="008F2BF9">
      <w:pPr>
        <w:pStyle w:val="HRa"/>
        <w:ind w:firstLine="480"/>
        <w:rPr>
          <w:rFonts w:ascii="Arial" w:hAnsi="Arial" w:cs="Arial"/>
        </w:rPr>
      </w:pPr>
      <w:r>
        <w:rPr>
          <w:rFonts w:ascii="Arial" w:hAnsi="Arial" w:cs="Arial"/>
        </w:rPr>
        <w:t>ECU</w:t>
      </w:r>
      <w:r>
        <w:rPr>
          <w:rFonts w:ascii="Arial" w:hAnsi="Arial" w:cs="Arial" w:hint="eastAsia"/>
        </w:rPr>
        <w:t>的自诊断需求参见第</w:t>
      </w:r>
      <w:r>
        <w:rPr>
          <w:rFonts w:ascii="Arial" w:hAnsi="Arial" w:cs="Arial" w:hint="eastAsia"/>
        </w:rPr>
        <w:t>3</w:t>
      </w:r>
      <w:r>
        <w:rPr>
          <w:rFonts w:ascii="Arial" w:hAnsi="Arial" w:cs="Arial" w:hint="eastAsia"/>
        </w:rPr>
        <w:t>章。</w:t>
      </w:r>
    </w:p>
    <w:p w:rsidR="00CA79F4" w:rsidRDefault="00CA79F4">
      <w:pPr>
        <w:pStyle w:val="HRa"/>
        <w:ind w:firstLine="480"/>
        <w:rPr>
          <w:rFonts w:ascii="Arial" w:hAnsi="Arial" w:cs="Arial"/>
        </w:rPr>
      </w:pPr>
    </w:p>
    <w:p w:rsidR="00CA79F4" w:rsidRDefault="008F2BF9">
      <w:pPr>
        <w:pStyle w:val="HR2"/>
        <w:rPr>
          <w:rFonts w:cs="Arial"/>
        </w:rPr>
      </w:pPr>
      <w:bookmarkStart w:id="16" w:name="_toc665"/>
      <w:bookmarkStart w:id="17" w:name="_toc666"/>
      <w:bookmarkStart w:id="18" w:name="_toc672"/>
      <w:bookmarkStart w:id="19" w:name="_Toc234811376"/>
      <w:bookmarkStart w:id="20" w:name="_Toc327131809"/>
      <w:bookmarkStart w:id="21" w:name="_Toc8910657"/>
      <w:bookmarkEnd w:id="16"/>
      <w:bookmarkEnd w:id="17"/>
      <w:bookmarkEnd w:id="18"/>
      <w:r>
        <w:rPr>
          <w:rFonts w:cs="Arial"/>
        </w:rPr>
        <w:t>诊断</w:t>
      </w:r>
      <w:bookmarkEnd w:id="19"/>
      <w:bookmarkEnd w:id="20"/>
      <w:r>
        <w:rPr>
          <w:rFonts w:cs="Arial"/>
        </w:rPr>
        <w:t>接口</w:t>
      </w:r>
      <w:bookmarkEnd w:id="21"/>
    </w:p>
    <w:p w:rsidR="00CA79F4" w:rsidRDefault="008F2BF9">
      <w:pPr>
        <w:pStyle w:val="HRa"/>
        <w:ind w:firstLine="480"/>
        <w:rPr>
          <w:rFonts w:ascii="Arial" w:hAnsi="Arial" w:cs="Arial"/>
        </w:rPr>
      </w:pPr>
      <w:r>
        <w:rPr>
          <w:rFonts w:ascii="Arial" w:hAnsi="Arial" w:cs="Arial" w:hint="eastAsia"/>
        </w:rPr>
        <w:t>所有用于诊断通信的数据链路应直接连接到车辆诊断接口。</w:t>
      </w:r>
      <w:r>
        <w:rPr>
          <w:rFonts w:ascii="Arial" w:hAnsi="Arial" w:cs="Arial"/>
        </w:rPr>
        <w:t>诊断</w:t>
      </w:r>
      <w:r>
        <w:rPr>
          <w:rFonts w:ascii="Arial" w:hAnsi="Arial" w:cs="Arial" w:hint="eastAsia"/>
        </w:rPr>
        <w:t>接口</w:t>
      </w:r>
      <w:r>
        <w:rPr>
          <w:rFonts w:ascii="Arial" w:hAnsi="Arial" w:cs="Arial"/>
        </w:rPr>
        <w:t>的引脚排列如</w:t>
      </w:r>
      <w:r>
        <w:rPr>
          <w:rFonts w:ascii="Arial" w:hAnsi="Arial" w:cs="Arial" w:hint="eastAsia"/>
        </w:rPr>
        <w:t>下图</w:t>
      </w:r>
      <w:r>
        <w:rPr>
          <w:rFonts w:ascii="Arial" w:hAnsi="Arial" w:cs="Arial"/>
        </w:rPr>
        <w:t>所示。</w:t>
      </w:r>
    </w:p>
    <w:p w:rsidR="00CA79F4" w:rsidRDefault="00CA79F4">
      <w:pPr>
        <w:pStyle w:val="HRa"/>
        <w:ind w:firstLine="480"/>
        <w:rPr>
          <w:rFonts w:ascii="Arial" w:hAnsi="Arial" w:cs="Arial"/>
        </w:rPr>
      </w:pPr>
    </w:p>
    <w:p w:rsidR="00CA79F4" w:rsidRDefault="00BD53C0">
      <w:pPr>
        <w:pStyle w:val="a4"/>
        <w:jc w:val="center"/>
        <w:rPr>
          <w:rFonts w:ascii="Arial" w:hAnsi="Arial" w:cs="Arial"/>
          <w:sz w:val="24"/>
          <w:lang w:eastAsia="ar-SA"/>
        </w:rPr>
      </w:pPr>
      <w:bookmarkStart w:id="22" w:name="_1217059992"/>
      <w:bookmarkStart w:id="23" w:name="_1217072014"/>
      <w:bookmarkStart w:id="24" w:name="_1221289672"/>
      <w:bookmarkStart w:id="25" w:name="_MON_1294576179"/>
      <w:bookmarkStart w:id="26" w:name="_MON_1294650333"/>
      <w:bookmarkStart w:id="27" w:name="_MON_1294659122"/>
      <w:bookmarkStart w:id="28" w:name="_MON_1294817907"/>
      <w:bookmarkStart w:id="29" w:name="_MON_1294823824"/>
      <w:bookmarkStart w:id="30" w:name="_MON_1294826264"/>
      <w:bookmarkStart w:id="31" w:name="_MON_1294826532"/>
      <w:bookmarkStart w:id="32" w:name="_MON_1294830986"/>
      <w:bookmarkStart w:id="33" w:name="_MON_1294831494"/>
      <w:bookmarkStart w:id="34" w:name="_MON_1295180545"/>
      <w:bookmarkStart w:id="35" w:name="_MON_1295248305"/>
      <w:bookmarkStart w:id="36" w:name="_MON_1295953883"/>
      <w:bookmarkStart w:id="37" w:name="_MON_1295954458"/>
      <w:bookmarkStart w:id="38" w:name="_MON_1295965336"/>
      <w:bookmarkStart w:id="39" w:name="_MON_1282646041"/>
      <w:bookmarkStart w:id="40" w:name="_MON_1282723134"/>
      <w:bookmarkStart w:id="41" w:name="_MON_1282724264"/>
      <w:bookmarkStart w:id="42" w:name="_MON_1282735701"/>
      <w:bookmarkStart w:id="43" w:name="_MON_1282735811"/>
      <w:bookmarkStart w:id="44" w:name="_MON_1282735935"/>
      <w:bookmarkStart w:id="45" w:name="_MON_1282736151"/>
      <w:bookmarkStart w:id="46" w:name="_MON_1293540701"/>
      <w:bookmarkStart w:id="47" w:name="_MON_1293623127"/>
      <w:bookmarkStart w:id="48" w:name="_MON_1293624038"/>
      <w:bookmarkStart w:id="49" w:name="_MON_1293624324"/>
      <w:bookmarkStart w:id="50" w:name="_MON_1293630073"/>
      <w:bookmarkStart w:id="51" w:name="_MON_1293889533"/>
      <w:bookmarkStart w:id="52" w:name="_MON_1293890491"/>
      <w:bookmarkStart w:id="53" w:name="_MON_1293954514"/>
      <w:bookmarkStart w:id="54" w:name="_MON_1293974599"/>
      <w:bookmarkStart w:id="55" w:name="_MON_1294047399"/>
      <w:bookmarkStart w:id="56" w:name="_MON_1294052093"/>
      <w:bookmarkStart w:id="57" w:name="_MON_1294055590"/>
      <w:bookmarkStart w:id="58" w:name="_MON_1294058912"/>
      <w:bookmarkStart w:id="59" w:name="_MON_1294060466"/>
      <w:bookmarkStart w:id="60" w:name="_MON_1294063606"/>
      <w:bookmarkStart w:id="61" w:name="_MON_1294135027"/>
      <w:bookmarkStart w:id="62" w:name="_MON_1294140085"/>
      <w:bookmarkStart w:id="63" w:name="_MON_1294152255"/>
      <w:bookmarkStart w:id="64" w:name="_MON_1294152756"/>
      <w:bookmarkStart w:id="65" w:name="_MON_1294463919"/>
      <w:bookmarkStart w:id="66" w:name="_MON_1294551017"/>
      <w:bookmarkStart w:id="67" w:name="_MON_1294559967"/>
      <w:bookmarkStart w:id="68" w:name="_MON_1294567638"/>
      <w:bookmarkStart w:id="69" w:name="_MON_1294570530"/>
      <w:bookmarkStart w:id="70" w:name="_MON_1294575832"/>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r>
        <w:rPr>
          <w:rFonts w:ascii="Arial" w:hAnsi="Arial" w:cs="Arial"/>
          <w:sz w:val="24"/>
        </w:rPr>
        <w:pict>
          <v:shape id="Picture 2" o:spid="_x0000_i1027" type="#_x0000_t75" style="width:4in;height:66.75pt">
            <v:imagedata r:id="rId16" o:title=""/>
          </v:shape>
        </w:pict>
      </w:r>
    </w:p>
    <w:p w:rsidR="00CA79F4" w:rsidRDefault="008F2BF9">
      <w:pPr>
        <w:pStyle w:val="HR"/>
        <w:spacing w:after="60"/>
        <w:rPr>
          <w:rFonts w:ascii="Arial" w:hAnsi="Arial" w:cs="Arial"/>
        </w:rPr>
      </w:pPr>
      <w:r>
        <w:rPr>
          <w:rFonts w:ascii="Arial" w:hAnsi="Arial" w:cs="Arial"/>
        </w:rPr>
        <w:t xml:space="preserve">OBD </w:t>
      </w:r>
      <w:r>
        <w:rPr>
          <w:rFonts w:ascii="Arial" w:hAnsi="Arial" w:cs="Arial" w:hint="eastAsia"/>
        </w:rPr>
        <w:t>连接器引脚</w:t>
      </w:r>
    </w:p>
    <w:p w:rsidR="00CA79F4" w:rsidRDefault="00CA79F4">
      <w:pPr>
        <w:pStyle w:val="HRa"/>
        <w:ind w:firstLine="480"/>
        <w:rPr>
          <w:rFonts w:ascii="Arial" w:hAnsi="Arial" w:cs="Arial"/>
        </w:rPr>
      </w:pPr>
    </w:p>
    <w:p w:rsidR="00CA79F4" w:rsidRDefault="008F2BF9">
      <w:pPr>
        <w:pStyle w:val="HR9"/>
        <w:spacing w:before="60"/>
        <w:rPr>
          <w:rFonts w:ascii="Arial" w:hAnsi="Arial" w:cs="Arial"/>
          <w:szCs w:val="21"/>
        </w:rPr>
      </w:pPr>
      <w:r>
        <w:rPr>
          <w:rFonts w:ascii="Arial" w:hAnsi="Arial" w:cs="Arial"/>
          <w:szCs w:val="21"/>
        </w:rPr>
        <w:t xml:space="preserve">OBD </w:t>
      </w:r>
      <w:r>
        <w:rPr>
          <w:rFonts w:ascii="Arial" w:hAnsi="Arial" w:cs="Arial"/>
          <w:szCs w:val="21"/>
        </w:rPr>
        <w:t>连接器引脚排列</w:t>
      </w:r>
    </w:p>
    <w:tbl>
      <w:tblPr>
        <w:tblW w:w="9286" w:type="dxa"/>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Look w:val="04A0" w:firstRow="1" w:lastRow="0" w:firstColumn="1" w:lastColumn="0" w:noHBand="0" w:noVBand="1"/>
      </w:tblPr>
      <w:tblGrid>
        <w:gridCol w:w="1527"/>
        <w:gridCol w:w="7759"/>
      </w:tblGrid>
      <w:tr w:rsidR="00CA79F4">
        <w:trPr>
          <w:trHeight w:val="317"/>
          <w:tblHeader/>
        </w:trPr>
        <w:tc>
          <w:tcPr>
            <w:tcW w:w="1527" w:type="dxa"/>
            <w:shd w:val="clear" w:color="auto" w:fill="E0E0E0"/>
          </w:tcPr>
          <w:p w:rsidR="00CA79F4" w:rsidRDefault="008F2BF9">
            <w:pPr>
              <w:pStyle w:val="TableFirstRow"/>
              <w:snapToGrid w:val="0"/>
              <w:rPr>
                <w:rFonts w:cs="Arial"/>
                <w:b w:val="0"/>
                <w:sz w:val="24"/>
                <w:szCs w:val="24"/>
                <w:lang w:eastAsia="zh-CN"/>
              </w:rPr>
            </w:pPr>
            <w:r>
              <w:rPr>
                <w:rFonts w:cs="Arial"/>
                <w:color w:val="000000"/>
                <w:sz w:val="24"/>
                <w:szCs w:val="24"/>
                <w:lang w:eastAsia="zh-CN"/>
              </w:rPr>
              <w:t>引脚</w:t>
            </w:r>
          </w:p>
        </w:tc>
        <w:tc>
          <w:tcPr>
            <w:tcW w:w="7759" w:type="dxa"/>
            <w:shd w:val="clear" w:color="auto" w:fill="E0E0E0"/>
          </w:tcPr>
          <w:p w:rsidR="00CA79F4" w:rsidRDefault="008F2BF9">
            <w:pPr>
              <w:pStyle w:val="Tabellentext"/>
              <w:rPr>
                <w:rFonts w:cs="Arial"/>
                <w:b/>
                <w:sz w:val="24"/>
                <w:szCs w:val="24"/>
              </w:rPr>
            </w:pPr>
            <w:r>
              <w:rPr>
                <w:rFonts w:cs="Arial"/>
                <w:b/>
                <w:sz w:val="24"/>
                <w:szCs w:val="24"/>
              </w:rPr>
              <w:t>描述</w:t>
            </w:r>
          </w:p>
        </w:tc>
      </w:tr>
      <w:tr w:rsidR="00CA79F4">
        <w:trPr>
          <w:trHeight w:val="317"/>
        </w:trPr>
        <w:tc>
          <w:tcPr>
            <w:tcW w:w="1527" w:type="dxa"/>
            <w:vAlign w:val="center"/>
          </w:tcPr>
          <w:p w:rsidR="00CA79F4" w:rsidRDefault="008F2BF9">
            <w:pPr>
              <w:pStyle w:val="Tabellentext"/>
              <w:rPr>
                <w:rFonts w:cs="Arial"/>
                <w:sz w:val="24"/>
                <w:szCs w:val="24"/>
              </w:rPr>
            </w:pPr>
            <w:r>
              <w:rPr>
                <w:rFonts w:cs="Arial"/>
                <w:sz w:val="24"/>
                <w:szCs w:val="24"/>
              </w:rPr>
              <w:t>1</w:t>
            </w:r>
          </w:p>
        </w:tc>
        <w:tc>
          <w:tcPr>
            <w:tcW w:w="7759" w:type="dxa"/>
            <w:vAlign w:val="center"/>
          </w:tcPr>
          <w:p w:rsidR="00CA79F4" w:rsidRDefault="008F2BF9">
            <w:pPr>
              <w:keepNext/>
              <w:jc w:val="left"/>
              <w:rPr>
                <w:rFonts w:cs="Arial"/>
                <w:sz w:val="24"/>
              </w:rPr>
            </w:pPr>
            <w:r>
              <w:rPr>
                <w:rFonts w:cs="Arial"/>
                <w:sz w:val="24"/>
              </w:rPr>
              <w:t>自由</w:t>
            </w:r>
            <w:r>
              <w:rPr>
                <w:rFonts w:ascii="Arial" w:hAnsi="Arial" w:cs="Arial"/>
                <w:color w:val="000000"/>
                <w:sz w:val="24"/>
              </w:rPr>
              <w:t>选择</w:t>
            </w:r>
          </w:p>
        </w:tc>
      </w:tr>
      <w:tr w:rsidR="00CA79F4">
        <w:trPr>
          <w:trHeight w:val="317"/>
        </w:trPr>
        <w:tc>
          <w:tcPr>
            <w:tcW w:w="1527" w:type="dxa"/>
            <w:vAlign w:val="center"/>
          </w:tcPr>
          <w:p w:rsidR="00CA79F4" w:rsidRDefault="008F2BF9">
            <w:pPr>
              <w:pStyle w:val="Tabellentext"/>
              <w:rPr>
                <w:rFonts w:cs="Arial"/>
                <w:sz w:val="24"/>
                <w:szCs w:val="24"/>
              </w:rPr>
            </w:pPr>
            <w:r>
              <w:rPr>
                <w:rFonts w:cs="Arial"/>
                <w:sz w:val="24"/>
                <w:szCs w:val="24"/>
              </w:rPr>
              <w:t>2</w:t>
            </w:r>
          </w:p>
        </w:tc>
        <w:tc>
          <w:tcPr>
            <w:tcW w:w="7759" w:type="dxa"/>
            <w:vAlign w:val="center"/>
          </w:tcPr>
          <w:p w:rsidR="00CA79F4" w:rsidRDefault="008F2BF9">
            <w:pPr>
              <w:keepNext/>
              <w:jc w:val="left"/>
              <w:rPr>
                <w:rFonts w:cs="Arial"/>
                <w:sz w:val="24"/>
              </w:rPr>
            </w:pPr>
            <w:r>
              <w:rPr>
                <w:rFonts w:cs="Arial"/>
                <w:sz w:val="24"/>
              </w:rPr>
              <w:t>（</w:t>
            </w:r>
            <w:r>
              <w:rPr>
                <w:rFonts w:cs="Arial"/>
                <w:sz w:val="24"/>
              </w:rPr>
              <w:t>SAE J1850</w:t>
            </w:r>
            <w:r>
              <w:rPr>
                <w:rFonts w:cs="Arial"/>
                <w:sz w:val="24"/>
              </w:rPr>
              <w:t>总线的正线）</w:t>
            </w:r>
          </w:p>
        </w:tc>
      </w:tr>
      <w:tr w:rsidR="00CA79F4">
        <w:trPr>
          <w:trHeight w:val="317"/>
        </w:trPr>
        <w:tc>
          <w:tcPr>
            <w:tcW w:w="1527" w:type="dxa"/>
            <w:vAlign w:val="center"/>
          </w:tcPr>
          <w:p w:rsidR="00CA79F4" w:rsidRDefault="008F2BF9">
            <w:pPr>
              <w:pStyle w:val="Tabellentext"/>
              <w:rPr>
                <w:rFonts w:cs="Arial"/>
                <w:sz w:val="24"/>
                <w:szCs w:val="24"/>
              </w:rPr>
            </w:pPr>
            <w:r>
              <w:rPr>
                <w:rFonts w:cs="Arial"/>
                <w:sz w:val="24"/>
                <w:szCs w:val="24"/>
              </w:rPr>
              <w:t>3</w:t>
            </w:r>
          </w:p>
        </w:tc>
        <w:tc>
          <w:tcPr>
            <w:tcW w:w="7759" w:type="dxa"/>
            <w:vAlign w:val="center"/>
          </w:tcPr>
          <w:p w:rsidR="00CA79F4" w:rsidRDefault="008F2BF9">
            <w:pPr>
              <w:keepNext/>
              <w:jc w:val="left"/>
              <w:rPr>
                <w:rFonts w:cs="Arial"/>
                <w:sz w:val="24"/>
              </w:rPr>
            </w:pPr>
            <w:r>
              <w:rPr>
                <w:rFonts w:cs="Arial"/>
                <w:sz w:val="24"/>
              </w:rPr>
              <w:t>自由选择</w:t>
            </w:r>
          </w:p>
        </w:tc>
      </w:tr>
      <w:tr w:rsidR="00CA79F4">
        <w:trPr>
          <w:trHeight w:val="317"/>
        </w:trPr>
        <w:tc>
          <w:tcPr>
            <w:tcW w:w="1527" w:type="dxa"/>
            <w:vAlign w:val="center"/>
          </w:tcPr>
          <w:p w:rsidR="00CA79F4" w:rsidRDefault="008F2BF9">
            <w:pPr>
              <w:pStyle w:val="Tabellentext"/>
              <w:rPr>
                <w:rFonts w:cs="Arial"/>
                <w:sz w:val="24"/>
                <w:szCs w:val="24"/>
              </w:rPr>
            </w:pPr>
            <w:r>
              <w:rPr>
                <w:rFonts w:cs="Arial"/>
                <w:sz w:val="24"/>
                <w:szCs w:val="24"/>
              </w:rPr>
              <w:t>4</w:t>
            </w:r>
          </w:p>
        </w:tc>
        <w:tc>
          <w:tcPr>
            <w:tcW w:w="7759" w:type="dxa"/>
            <w:vAlign w:val="center"/>
          </w:tcPr>
          <w:p w:rsidR="00CA79F4" w:rsidRDefault="008F2BF9">
            <w:pPr>
              <w:keepNext/>
              <w:jc w:val="left"/>
              <w:rPr>
                <w:rFonts w:cs="Arial"/>
                <w:sz w:val="24"/>
              </w:rPr>
            </w:pPr>
            <w:r>
              <w:rPr>
                <w:rFonts w:cs="Arial"/>
                <w:sz w:val="24"/>
              </w:rPr>
              <w:t>底盘地</w:t>
            </w:r>
          </w:p>
        </w:tc>
      </w:tr>
      <w:tr w:rsidR="00CA79F4">
        <w:trPr>
          <w:trHeight w:val="317"/>
        </w:trPr>
        <w:tc>
          <w:tcPr>
            <w:tcW w:w="1527" w:type="dxa"/>
            <w:vAlign w:val="center"/>
          </w:tcPr>
          <w:p w:rsidR="00CA79F4" w:rsidRDefault="008F2BF9">
            <w:pPr>
              <w:pStyle w:val="Tabellentext"/>
              <w:rPr>
                <w:rFonts w:cs="Arial"/>
                <w:sz w:val="24"/>
                <w:szCs w:val="24"/>
              </w:rPr>
            </w:pPr>
            <w:r>
              <w:rPr>
                <w:rFonts w:cs="Arial"/>
                <w:sz w:val="24"/>
                <w:szCs w:val="24"/>
              </w:rPr>
              <w:t>5</w:t>
            </w:r>
          </w:p>
        </w:tc>
        <w:tc>
          <w:tcPr>
            <w:tcW w:w="7759" w:type="dxa"/>
            <w:vAlign w:val="center"/>
          </w:tcPr>
          <w:p w:rsidR="00CA79F4" w:rsidRDefault="008F2BF9">
            <w:pPr>
              <w:keepNext/>
              <w:jc w:val="left"/>
              <w:rPr>
                <w:rFonts w:cs="Arial"/>
                <w:sz w:val="24"/>
              </w:rPr>
            </w:pPr>
            <w:r>
              <w:rPr>
                <w:rFonts w:cs="Arial"/>
                <w:sz w:val="24"/>
              </w:rPr>
              <w:t>信号地</w:t>
            </w:r>
          </w:p>
        </w:tc>
      </w:tr>
      <w:tr w:rsidR="00CA79F4">
        <w:trPr>
          <w:trHeight w:val="317"/>
        </w:trPr>
        <w:tc>
          <w:tcPr>
            <w:tcW w:w="1527" w:type="dxa"/>
            <w:vAlign w:val="center"/>
          </w:tcPr>
          <w:p w:rsidR="00CA79F4" w:rsidRDefault="008F2BF9">
            <w:pPr>
              <w:pStyle w:val="Tabellentext"/>
              <w:rPr>
                <w:rFonts w:cs="Arial"/>
                <w:sz w:val="24"/>
                <w:szCs w:val="24"/>
              </w:rPr>
            </w:pPr>
            <w:r>
              <w:rPr>
                <w:rFonts w:cs="Arial"/>
                <w:sz w:val="24"/>
                <w:szCs w:val="24"/>
              </w:rPr>
              <w:t>6</w:t>
            </w:r>
          </w:p>
        </w:tc>
        <w:tc>
          <w:tcPr>
            <w:tcW w:w="7759" w:type="dxa"/>
            <w:vAlign w:val="center"/>
          </w:tcPr>
          <w:p w:rsidR="00CA79F4" w:rsidRDefault="008F2BF9">
            <w:pPr>
              <w:keepNext/>
              <w:jc w:val="left"/>
              <w:rPr>
                <w:rFonts w:cs="Arial"/>
                <w:sz w:val="24"/>
              </w:rPr>
            </w:pPr>
            <w:r>
              <w:rPr>
                <w:rFonts w:cs="Arial"/>
                <w:sz w:val="24"/>
              </w:rPr>
              <w:t>CAN_H</w:t>
            </w:r>
          </w:p>
        </w:tc>
      </w:tr>
      <w:tr w:rsidR="00CA79F4">
        <w:trPr>
          <w:trHeight w:val="317"/>
        </w:trPr>
        <w:tc>
          <w:tcPr>
            <w:tcW w:w="1527" w:type="dxa"/>
            <w:vAlign w:val="center"/>
          </w:tcPr>
          <w:p w:rsidR="00CA79F4" w:rsidRDefault="008F2BF9">
            <w:pPr>
              <w:pStyle w:val="Tabellentext"/>
              <w:rPr>
                <w:rFonts w:cs="Arial"/>
                <w:sz w:val="24"/>
                <w:szCs w:val="24"/>
              </w:rPr>
            </w:pPr>
            <w:r>
              <w:rPr>
                <w:rFonts w:cs="Arial"/>
                <w:sz w:val="24"/>
                <w:szCs w:val="24"/>
              </w:rPr>
              <w:t>7</w:t>
            </w:r>
          </w:p>
        </w:tc>
        <w:tc>
          <w:tcPr>
            <w:tcW w:w="7759" w:type="dxa"/>
            <w:vAlign w:val="center"/>
          </w:tcPr>
          <w:p w:rsidR="00CA79F4" w:rsidRDefault="008F2BF9">
            <w:pPr>
              <w:keepNext/>
              <w:jc w:val="left"/>
              <w:rPr>
                <w:rFonts w:cs="Arial"/>
                <w:sz w:val="24"/>
              </w:rPr>
            </w:pPr>
            <w:r>
              <w:rPr>
                <w:rFonts w:cs="Arial"/>
                <w:sz w:val="24"/>
              </w:rPr>
              <w:t>K</w:t>
            </w:r>
            <w:r>
              <w:rPr>
                <w:rFonts w:cs="Arial"/>
                <w:sz w:val="24"/>
              </w:rPr>
              <w:t>线</w:t>
            </w:r>
          </w:p>
        </w:tc>
      </w:tr>
      <w:tr w:rsidR="00CA79F4">
        <w:trPr>
          <w:trHeight w:val="317"/>
        </w:trPr>
        <w:tc>
          <w:tcPr>
            <w:tcW w:w="1527" w:type="dxa"/>
            <w:vAlign w:val="center"/>
          </w:tcPr>
          <w:p w:rsidR="00CA79F4" w:rsidRDefault="008F2BF9">
            <w:pPr>
              <w:pStyle w:val="Tabellentext"/>
              <w:rPr>
                <w:rFonts w:cs="Arial"/>
                <w:sz w:val="24"/>
                <w:szCs w:val="24"/>
              </w:rPr>
            </w:pPr>
            <w:r>
              <w:rPr>
                <w:rFonts w:cs="Arial"/>
                <w:sz w:val="24"/>
                <w:szCs w:val="24"/>
              </w:rPr>
              <w:t>8</w:t>
            </w:r>
          </w:p>
        </w:tc>
        <w:tc>
          <w:tcPr>
            <w:tcW w:w="7759" w:type="dxa"/>
            <w:vAlign w:val="center"/>
          </w:tcPr>
          <w:p w:rsidR="00CA79F4" w:rsidRDefault="008F2BF9">
            <w:pPr>
              <w:keepNext/>
              <w:jc w:val="left"/>
              <w:rPr>
                <w:rFonts w:cs="Arial"/>
                <w:sz w:val="24"/>
              </w:rPr>
            </w:pPr>
            <w:r>
              <w:rPr>
                <w:rFonts w:cs="Arial"/>
                <w:sz w:val="24"/>
              </w:rPr>
              <w:t>自由选择</w:t>
            </w:r>
          </w:p>
        </w:tc>
      </w:tr>
      <w:tr w:rsidR="00CA79F4">
        <w:trPr>
          <w:trHeight w:val="317"/>
        </w:trPr>
        <w:tc>
          <w:tcPr>
            <w:tcW w:w="1527" w:type="dxa"/>
            <w:vAlign w:val="center"/>
          </w:tcPr>
          <w:p w:rsidR="00CA79F4" w:rsidRDefault="008F2BF9">
            <w:pPr>
              <w:pStyle w:val="Tabellentext"/>
              <w:rPr>
                <w:rFonts w:cs="Arial"/>
                <w:sz w:val="24"/>
                <w:szCs w:val="24"/>
              </w:rPr>
            </w:pPr>
            <w:r>
              <w:rPr>
                <w:rFonts w:cs="Arial"/>
                <w:sz w:val="24"/>
                <w:szCs w:val="24"/>
              </w:rPr>
              <w:t>9</w:t>
            </w:r>
          </w:p>
        </w:tc>
        <w:tc>
          <w:tcPr>
            <w:tcW w:w="7759" w:type="dxa"/>
            <w:vAlign w:val="center"/>
          </w:tcPr>
          <w:p w:rsidR="00CA79F4" w:rsidRDefault="008F2BF9">
            <w:pPr>
              <w:keepNext/>
              <w:jc w:val="left"/>
              <w:rPr>
                <w:rFonts w:cs="Arial"/>
                <w:sz w:val="24"/>
              </w:rPr>
            </w:pPr>
            <w:r>
              <w:rPr>
                <w:rFonts w:cs="Arial"/>
                <w:sz w:val="24"/>
              </w:rPr>
              <w:t>自由选择</w:t>
            </w:r>
          </w:p>
        </w:tc>
      </w:tr>
      <w:tr w:rsidR="00CA79F4">
        <w:trPr>
          <w:trHeight w:val="317"/>
        </w:trPr>
        <w:tc>
          <w:tcPr>
            <w:tcW w:w="1527" w:type="dxa"/>
            <w:vAlign w:val="center"/>
          </w:tcPr>
          <w:p w:rsidR="00CA79F4" w:rsidRDefault="008F2BF9">
            <w:pPr>
              <w:pStyle w:val="Tabellentext"/>
              <w:rPr>
                <w:rFonts w:cs="Arial"/>
                <w:sz w:val="24"/>
                <w:szCs w:val="24"/>
              </w:rPr>
            </w:pPr>
            <w:r>
              <w:rPr>
                <w:rFonts w:cs="Arial"/>
                <w:sz w:val="24"/>
                <w:szCs w:val="24"/>
              </w:rPr>
              <w:t>10</w:t>
            </w:r>
          </w:p>
        </w:tc>
        <w:tc>
          <w:tcPr>
            <w:tcW w:w="7759" w:type="dxa"/>
            <w:vAlign w:val="center"/>
          </w:tcPr>
          <w:p w:rsidR="00CA79F4" w:rsidRDefault="008F2BF9">
            <w:pPr>
              <w:keepNext/>
              <w:jc w:val="left"/>
              <w:rPr>
                <w:rFonts w:cs="Arial"/>
                <w:sz w:val="24"/>
              </w:rPr>
            </w:pPr>
            <w:r>
              <w:rPr>
                <w:rFonts w:cs="Arial"/>
                <w:sz w:val="24"/>
              </w:rPr>
              <w:t>（</w:t>
            </w:r>
            <w:r>
              <w:rPr>
                <w:rFonts w:cs="Arial"/>
                <w:sz w:val="24"/>
              </w:rPr>
              <w:t>SAE J1850</w:t>
            </w:r>
            <w:r>
              <w:rPr>
                <w:rFonts w:cs="Arial"/>
                <w:sz w:val="24"/>
              </w:rPr>
              <w:t>总线的负线）</w:t>
            </w:r>
          </w:p>
        </w:tc>
      </w:tr>
      <w:tr w:rsidR="00CA79F4">
        <w:trPr>
          <w:trHeight w:val="317"/>
        </w:trPr>
        <w:tc>
          <w:tcPr>
            <w:tcW w:w="1527" w:type="dxa"/>
            <w:vAlign w:val="center"/>
          </w:tcPr>
          <w:p w:rsidR="00CA79F4" w:rsidRDefault="008F2BF9">
            <w:pPr>
              <w:pStyle w:val="Tabellentext"/>
              <w:rPr>
                <w:rFonts w:cs="Arial"/>
                <w:sz w:val="24"/>
                <w:szCs w:val="24"/>
              </w:rPr>
            </w:pPr>
            <w:r>
              <w:rPr>
                <w:rFonts w:cs="Arial"/>
                <w:sz w:val="24"/>
                <w:szCs w:val="24"/>
              </w:rPr>
              <w:t>11</w:t>
            </w:r>
          </w:p>
        </w:tc>
        <w:tc>
          <w:tcPr>
            <w:tcW w:w="7759" w:type="dxa"/>
            <w:vAlign w:val="center"/>
          </w:tcPr>
          <w:p w:rsidR="00CA79F4" w:rsidRDefault="008F2BF9">
            <w:pPr>
              <w:keepNext/>
              <w:jc w:val="left"/>
              <w:rPr>
                <w:rFonts w:cs="Arial"/>
                <w:sz w:val="24"/>
              </w:rPr>
            </w:pPr>
            <w:r>
              <w:rPr>
                <w:rFonts w:cs="Arial"/>
                <w:sz w:val="24"/>
              </w:rPr>
              <w:t>自由选择</w:t>
            </w:r>
          </w:p>
        </w:tc>
      </w:tr>
      <w:tr w:rsidR="00CA79F4">
        <w:trPr>
          <w:trHeight w:val="317"/>
        </w:trPr>
        <w:tc>
          <w:tcPr>
            <w:tcW w:w="1527" w:type="dxa"/>
            <w:vAlign w:val="center"/>
          </w:tcPr>
          <w:p w:rsidR="00CA79F4" w:rsidRDefault="008F2BF9">
            <w:pPr>
              <w:pStyle w:val="Tabellentext"/>
              <w:rPr>
                <w:rFonts w:cs="Arial"/>
                <w:sz w:val="24"/>
                <w:szCs w:val="24"/>
              </w:rPr>
            </w:pPr>
            <w:r>
              <w:rPr>
                <w:rFonts w:cs="Arial"/>
                <w:sz w:val="24"/>
                <w:szCs w:val="24"/>
              </w:rPr>
              <w:t>12</w:t>
            </w:r>
          </w:p>
        </w:tc>
        <w:tc>
          <w:tcPr>
            <w:tcW w:w="7759" w:type="dxa"/>
            <w:vAlign w:val="center"/>
          </w:tcPr>
          <w:p w:rsidR="00CA79F4" w:rsidRDefault="008F2BF9">
            <w:pPr>
              <w:keepNext/>
              <w:jc w:val="left"/>
              <w:rPr>
                <w:rFonts w:cs="Arial"/>
                <w:sz w:val="24"/>
              </w:rPr>
            </w:pPr>
            <w:r>
              <w:rPr>
                <w:rFonts w:cs="Arial"/>
                <w:sz w:val="24"/>
              </w:rPr>
              <w:t>自由选择</w:t>
            </w:r>
          </w:p>
        </w:tc>
      </w:tr>
      <w:tr w:rsidR="00CA79F4">
        <w:trPr>
          <w:trHeight w:val="317"/>
        </w:trPr>
        <w:tc>
          <w:tcPr>
            <w:tcW w:w="1527" w:type="dxa"/>
            <w:vAlign w:val="center"/>
          </w:tcPr>
          <w:p w:rsidR="00CA79F4" w:rsidRDefault="008F2BF9">
            <w:pPr>
              <w:pStyle w:val="Tabellentext"/>
              <w:rPr>
                <w:rFonts w:cs="Arial"/>
                <w:sz w:val="24"/>
                <w:szCs w:val="24"/>
              </w:rPr>
            </w:pPr>
            <w:r>
              <w:rPr>
                <w:rFonts w:cs="Arial"/>
                <w:sz w:val="24"/>
                <w:szCs w:val="24"/>
              </w:rPr>
              <w:t>13</w:t>
            </w:r>
          </w:p>
        </w:tc>
        <w:tc>
          <w:tcPr>
            <w:tcW w:w="7759" w:type="dxa"/>
            <w:vAlign w:val="center"/>
          </w:tcPr>
          <w:p w:rsidR="00CA79F4" w:rsidRDefault="008F2BF9">
            <w:pPr>
              <w:keepNext/>
              <w:jc w:val="left"/>
              <w:rPr>
                <w:rFonts w:cs="Arial"/>
                <w:sz w:val="24"/>
              </w:rPr>
            </w:pPr>
            <w:r>
              <w:rPr>
                <w:rFonts w:cs="Arial"/>
                <w:sz w:val="24"/>
              </w:rPr>
              <w:t>自由选择</w:t>
            </w:r>
          </w:p>
        </w:tc>
      </w:tr>
      <w:tr w:rsidR="00CA79F4">
        <w:trPr>
          <w:trHeight w:val="317"/>
        </w:trPr>
        <w:tc>
          <w:tcPr>
            <w:tcW w:w="1527" w:type="dxa"/>
            <w:vAlign w:val="center"/>
          </w:tcPr>
          <w:p w:rsidR="00CA79F4" w:rsidRDefault="008F2BF9">
            <w:pPr>
              <w:pStyle w:val="Tabellentext"/>
              <w:rPr>
                <w:rFonts w:cs="Arial"/>
                <w:sz w:val="24"/>
                <w:szCs w:val="24"/>
              </w:rPr>
            </w:pPr>
            <w:r>
              <w:rPr>
                <w:rFonts w:cs="Arial"/>
                <w:sz w:val="24"/>
                <w:szCs w:val="24"/>
              </w:rPr>
              <w:lastRenderedPageBreak/>
              <w:t>14</w:t>
            </w:r>
          </w:p>
        </w:tc>
        <w:tc>
          <w:tcPr>
            <w:tcW w:w="7759" w:type="dxa"/>
            <w:vAlign w:val="center"/>
          </w:tcPr>
          <w:p w:rsidR="00CA79F4" w:rsidRDefault="008F2BF9">
            <w:pPr>
              <w:keepNext/>
              <w:jc w:val="left"/>
              <w:rPr>
                <w:rFonts w:cs="Arial"/>
                <w:sz w:val="24"/>
              </w:rPr>
            </w:pPr>
            <w:r>
              <w:rPr>
                <w:rFonts w:cs="Arial"/>
                <w:sz w:val="24"/>
              </w:rPr>
              <w:t>CAN_L</w:t>
            </w:r>
          </w:p>
        </w:tc>
      </w:tr>
      <w:tr w:rsidR="00CA79F4">
        <w:trPr>
          <w:trHeight w:val="317"/>
        </w:trPr>
        <w:tc>
          <w:tcPr>
            <w:tcW w:w="1527" w:type="dxa"/>
            <w:vAlign w:val="center"/>
          </w:tcPr>
          <w:p w:rsidR="00CA79F4" w:rsidRDefault="008F2BF9">
            <w:pPr>
              <w:pStyle w:val="Tabellentext"/>
              <w:rPr>
                <w:rFonts w:cs="Arial"/>
                <w:sz w:val="24"/>
                <w:szCs w:val="24"/>
              </w:rPr>
            </w:pPr>
            <w:r>
              <w:rPr>
                <w:rFonts w:cs="Arial"/>
                <w:sz w:val="24"/>
                <w:szCs w:val="24"/>
              </w:rPr>
              <w:t>15</w:t>
            </w:r>
          </w:p>
        </w:tc>
        <w:tc>
          <w:tcPr>
            <w:tcW w:w="7759" w:type="dxa"/>
            <w:vAlign w:val="center"/>
          </w:tcPr>
          <w:p w:rsidR="00CA79F4" w:rsidRDefault="008F2BF9">
            <w:pPr>
              <w:keepNext/>
              <w:jc w:val="left"/>
              <w:rPr>
                <w:rFonts w:cs="Arial"/>
                <w:sz w:val="24"/>
              </w:rPr>
            </w:pPr>
            <w:r>
              <w:rPr>
                <w:rFonts w:cs="Arial"/>
                <w:sz w:val="24"/>
              </w:rPr>
              <w:t>L</w:t>
            </w:r>
            <w:r>
              <w:rPr>
                <w:rFonts w:cs="Arial"/>
                <w:sz w:val="24"/>
              </w:rPr>
              <w:t>线</w:t>
            </w:r>
          </w:p>
        </w:tc>
      </w:tr>
      <w:tr w:rsidR="00CA79F4">
        <w:trPr>
          <w:trHeight w:val="317"/>
        </w:trPr>
        <w:tc>
          <w:tcPr>
            <w:tcW w:w="1527" w:type="dxa"/>
            <w:vAlign w:val="center"/>
          </w:tcPr>
          <w:p w:rsidR="00CA79F4" w:rsidRDefault="008F2BF9">
            <w:pPr>
              <w:pStyle w:val="Tabellentext"/>
              <w:rPr>
                <w:rFonts w:cs="Arial"/>
                <w:sz w:val="24"/>
                <w:szCs w:val="24"/>
              </w:rPr>
            </w:pPr>
            <w:r>
              <w:rPr>
                <w:rFonts w:cs="Arial"/>
                <w:sz w:val="24"/>
                <w:szCs w:val="24"/>
              </w:rPr>
              <w:t>16</w:t>
            </w:r>
          </w:p>
        </w:tc>
        <w:tc>
          <w:tcPr>
            <w:tcW w:w="7759" w:type="dxa"/>
            <w:vAlign w:val="center"/>
          </w:tcPr>
          <w:p w:rsidR="00CA79F4" w:rsidRDefault="008F2BF9">
            <w:pPr>
              <w:keepNext/>
              <w:jc w:val="left"/>
              <w:rPr>
                <w:rFonts w:cs="Arial"/>
                <w:sz w:val="24"/>
              </w:rPr>
            </w:pPr>
            <w:r>
              <w:rPr>
                <w:rFonts w:cs="Arial"/>
                <w:sz w:val="24"/>
              </w:rPr>
              <w:t>电池电压</w:t>
            </w:r>
            <w:r>
              <w:rPr>
                <w:rFonts w:cs="Arial"/>
                <w:sz w:val="24"/>
              </w:rPr>
              <w:t xml:space="preserve"> </w:t>
            </w:r>
            <w:r>
              <w:rPr>
                <w:rFonts w:cs="Arial"/>
                <w:sz w:val="24"/>
              </w:rPr>
              <w:t>（</w:t>
            </w:r>
            <w:r>
              <w:rPr>
                <w:rFonts w:cs="Arial"/>
                <w:sz w:val="24"/>
              </w:rPr>
              <w:t>terminal 30</w:t>
            </w:r>
            <w:r>
              <w:rPr>
                <w:rFonts w:cs="Arial"/>
                <w:sz w:val="24"/>
              </w:rPr>
              <w:t>）</w:t>
            </w:r>
          </w:p>
        </w:tc>
      </w:tr>
    </w:tbl>
    <w:p w:rsidR="00CA79F4" w:rsidRDefault="00CA79F4">
      <w:pPr>
        <w:pStyle w:val="a4"/>
        <w:rPr>
          <w:rFonts w:ascii="Arial" w:hAnsi="Arial" w:cs="Arial"/>
          <w:sz w:val="24"/>
        </w:rPr>
      </w:pPr>
    </w:p>
    <w:p w:rsidR="00CA79F4" w:rsidRDefault="008F2BF9">
      <w:pPr>
        <w:pStyle w:val="HR2"/>
        <w:rPr>
          <w:rFonts w:cs="Arial"/>
        </w:rPr>
      </w:pPr>
      <w:bookmarkStart w:id="71" w:name="_toc784"/>
      <w:bookmarkStart w:id="72" w:name="_Toc327131810"/>
      <w:bookmarkStart w:id="73" w:name="_Toc8910658"/>
      <w:bookmarkEnd w:id="71"/>
      <w:r>
        <w:rPr>
          <w:rFonts w:cs="Arial"/>
        </w:rPr>
        <w:t>诊断通信条件</w:t>
      </w:r>
      <w:bookmarkEnd w:id="72"/>
      <w:bookmarkEnd w:id="73"/>
    </w:p>
    <w:p w:rsidR="00CA79F4" w:rsidRDefault="008F2BF9">
      <w:pPr>
        <w:pStyle w:val="HRa"/>
        <w:ind w:firstLine="480"/>
        <w:rPr>
          <w:rFonts w:ascii="Arial" w:hAnsi="Arial" w:cs="Arial"/>
        </w:rPr>
      </w:pPr>
      <w:r>
        <w:rPr>
          <w:rFonts w:ascii="Arial" w:hAnsi="Arial" w:cs="Arial"/>
        </w:rPr>
        <w:t>下列情况时，</w:t>
      </w:r>
      <w:r>
        <w:rPr>
          <w:rFonts w:ascii="Arial" w:hAnsi="Arial" w:cs="Arial"/>
        </w:rPr>
        <w:t>ECU</w:t>
      </w:r>
      <w:r>
        <w:rPr>
          <w:rFonts w:ascii="Arial" w:hAnsi="Arial" w:cs="Arial"/>
        </w:rPr>
        <w:t>与</w:t>
      </w:r>
      <w:r>
        <w:rPr>
          <w:rFonts w:ascii="Arial" w:hAnsi="Arial" w:cs="Arial" w:hint="eastAsia"/>
        </w:rPr>
        <w:t>诊断</w:t>
      </w:r>
      <w:r>
        <w:rPr>
          <w:rFonts w:ascii="Arial" w:hAnsi="Arial" w:cs="Arial"/>
        </w:rPr>
        <w:t>工具间应能够维持诊断通信：</w:t>
      </w:r>
    </w:p>
    <w:p w:rsidR="00CA79F4" w:rsidRDefault="008F2BF9">
      <w:pPr>
        <w:pStyle w:val="HRa"/>
        <w:numPr>
          <w:ilvl w:val="0"/>
          <w:numId w:val="22"/>
        </w:numPr>
        <w:ind w:firstLineChars="0"/>
        <w:rPr>
          <w:rFonts w:ascii="Arial" w:hAnsi="Arial" w:cs="Arial"/>
        </w:rPr>
      </w:pPr>
      <w:r>
        <w:rPr>
          <w:rFonts w:ascii="Arial" w:hAnsi="Arial" w:cs="Arial"/>
        </w:rPr>
        <w:t>KL.15</w:t>
      </w:r>
      <w:r>
        <w:rPr>
          <w:rFonts w:ascii="Arial" w:hAnsi="Arial" w:cs="Arial"/>
        </w:rPr>
        <w:t>开启</w:t>
      </w:r>
      <w:r>
        <w:rPr>
          <w:rFonts w:ascii="Arial" w:hAnsi="Arial" w:cs="Arial" w:hint="eastAsia"/>
        </w:rPr>
        <w:t>（即电源模式为</w:t>
      </w:r>
      <w:r>
        <w:rPr>
          <w:rFonts w:ascii="Arial" w:hAnsi="Arial" w:cs="Arial" w:hint="eastAsia"/>
        </w:rPr>
        <w:t>On</w:t>
      </w:r>
      <w:r>
        <w:rPr>
          <w:rFonts w:ascii="Arial" w:hAnsi="Arial" w:cs="Arial" w:hint="eastAsia"/>
        </w:rPr>
        <w:t>）</w:t>
      </w:r>
      <w:r>
        <w:rPr>
          <w:rFonts w:ascii="Arial" w:hAnsi="Arial" w:cs="Arial"/>
        </w:rPr>
        <w:t>；</w:t>
      </w:r>
    </w:p>
    <w:p w:rsidR="00CA79F4" w:rsidRDefault="008F2BF9">
      <w:pPr>
        <w:pStyle w:val="HRa"/>
        <w:numPr>
          <w:ilvl w:val="0"/>
          <w:numId w:val="22"/>
        </w:numPr>
        <w:ind w:firstLineChars="0"/>
        <w:rPr>
          <w:rFonts w:ascii="Arial" w:hAnsi="Arial" w:cs="Arial"/>
        </w:rPr>
      </w:pPr>
      <w:r>
        <w:rPr>
          <w:rFonts w:ascii="Arial" w:hAnsi="Arial" w:cs="Arial"/>
        </w:rPr>
        <w:t>KL.15</w:t>
      </w:r>
      <w:r>
        <w:rPr>
          <w:rFonts w:ascii="Arial" w:hAnsi="Arial" w:cs="Arial"/>
        </w:rPr>
        <w:t>关闭</w:t>
      </w:r>
      <w:r>
        <w:rPr>
          <w:rFonts w:ascii="Arial" w:hAnsi="Arial" w:cs="Arial" w:hint="eastAsia"/>
        </w:rPr>
        <w:t>（即电源模式</w:t>
      </w:r>
      <w:r>
        <w:rPr>
          <w:rFonts w:ascii="Arial" w:hAnsi="Arial" w:cs="Arial" w:hint="eastAsia"/>
        </w:rPr>
        <w:t>Off</w:t>
      </w:r>
      <w:r>
        <w:rPr>
          <w:rFonts w:ascii="Arial" w:hAnsi="Arial" w:cs="Arial" w:hint="eastAsia"/>
        </w:rPr>
        <w:t>）</w:t>
      </w:r>
      <w:r>
        <w:rPr>
          <w:rFonts w:ascii="Arial" w:hAnsi="Arial" w:cs="Arial"/>
        </w:rPr>
        <w:t>，但网络具备稳定可靠的通信能力。</w:t>
      </w:r>
    </w:p>
    <w:p w:rsidR="00CA79F4" w:rsidRDefault="008F2BF9">
      <w:pPr>
        <w:pStyle w:val="HRa"/>
        <w:ind w:firstLine="480"/>
        <w:rPr>
          <w:rFonts w:ascii="Arial" w:hAnsi="Arial" w:cs="Arial"/>
        </w:rPr>
      </w:pPr>
      <w:r>
        <w:rPr>
          <w:rFonts w:ascii="Arial" w:hAnsi="Arial" w:cs="Arial" w:hint="eastAsia"/>
        </w:rPr>
        <w:t>ECU</w:t>
      </w:r>
      <w:r>
        <w:rPr>
          <w:rFonts w:ascii="Arial" w:hAnsi="Arial" w:cs="Arial" w:hint="eastAsia"/>
        </w:rPr>
        <w:t>最终实现与以上定义不符之处必须获得黄海汽车的认可并在相应文档中说明。</w:t>
      </w:r>
    </w:p>
    <w:p w:rsidR="00CA79F4" w:rsidRDefault="00CA79F4">
      <w:pPr>
        <w:pStyle w:val="HRa"/>
        <w:ind w:firstLine="480"/>
        <w:rPr>
          <w:rFonts w:ascii="Arial" w:hAnsi="Arial" w:cs="Arial"/>
        </w:rPr>
      </w:pPr>
    </w:p>
    <w:p w:rsidR="00CA79F4" w:rsidRDefault="008F2BF9">
      <w:pPr>
        <w:pStyle w:val="HR2"/>
        <w:rPr>
          <w:rFonts w:cs="Arial"/>
        </w:rPr>
      </w:pPr>
      <w:bookmarkStart w:id="74" w:name="_Toc8910659"/>
      <w:r>
        <w:rPr>
          <w:rFonts w:cs="Arial" w:hint="eastAsia"/>
        </w:rPr>
        <w:t>网关的诊断方式</w:t>
      </w:r>
      <w:bookmarkEnd w:id="74"/>
    </w:p>
    <w:p w:rsidR="00CA79F4" w:rsidRDefault="008F2BF9">
      <w:pPr>
        <w:pStyle w:val="HRa"/>
        <w:ind w:firstLine="480"/>
        <w:rPr>
          <w:rFonts w:ascii="Arial" w:hAnsi="Arial" w:cs="Arial"/>
        </w:rPr>
      </w:pPr>
      <w:r>
        <w:rPr>
          <w:rFonts w:ascii="Arial" w:hAnsi="Arial" w:cs="Arial" w:hint="eastAsia"/>
        </w:rPr>
        <w:t>对于连接于多个网段的</w:t>
      </w:r>
      <w:r>
        <w:rPr>
          <w:rFonts w:ascii="Arial" w:hAnsi="Arial" w:cs="Arial"/>
        </w:rPr>
        <w:t>ECU</w:t>
      </w:r>
      <w:r>
        <w:rPr>
          <w:rFonts w:ascii="Arial" w:hAnsi="Arial" w:cs="Arial" w:hint="eastAsia"/>
        </w:rPr>
        <w:t>（网关），外部设备只能通过其中一个网段对该</w:t>
      </w:r>
      <w:r>
        <w:rPr>
          <w:rFonts w:ascii="Arial" w:hAnsi="Arial" w:cs="Arial"/>
        </w:rPr>
        <w:t>ECU</w:t>
      </w:r>
      <w:r>
        <w:rPr>
          <w:rFonts w:ascii="Arial" w:hAnsi="Arial" w:cs="Arial" w:hint="eastAsia"/>
        </w:rPr>
        <w:t>进行诊断操作。推荐</w:t>
      </w:r>
      <w:r>
        <w:rPr>
          <w:rFonts w:ascii="Arial" w:hAnsi="Arial" w:cs="Arial"/>
        </w:rPr>
        <w:t>选择</w:t>
      </w:r>
      <w:r>
        <w:rPr>
          <w:rFonts w:ascii="Arial" w:hAnsi="Arial" w:cs="Arial" w:hint="eastAsia"/>
        </w:rPr>
        <w:t>路由工作量较低的网段，而不必须</w:t>
      </w:r>
      <w:r>
        <w:rPr>
          <w:rFonts w:ascii="Arial" w:hAnsi="Arial" w:cs="Arial"/>
        </w:rPr>
        <w:t>选择通信速率最高的网</w:t>
      </w:r>
      <w:r>
        <w:rPr>
          <w:rFonts w:ascii="Arial" w:hAnsi="Arial" w:cs="Arial" w:hint="eastAsia"/>
        </w:rPr>
        <w:t>段</w:t>
      </w:r>
      <w:r>
        <w:rPr>
          <w:rFonts w:ascii="Arial" w:hAnsi="Arial" w:cs="Arial"/>
        </w:rPr>
        <w:t>。</w:t>
      </w:r>
      <w:bookmarkStart w:id="75" w:name="_toc1626"/>
      <w:bookmarkEnd w:id="75"/>
    </w:p>
    <w:p w:rsidR="00CA79F4" w:rsidRDefault="00CA79F4">
      <w:pPr>
        <w:pStyle w:val="HRa"/>
        <w:ind w:firstLineChars="0" w:firstLine="0"/>
        <w:rPr>
          <w:rFonts w:ascii="Arial" w:hAnsi="Arial" w:cs="Arial"/>
        </w:rPr>
      </w:pPr>
    </w:p>
    <w:p w:rsidR="00CA79F4" w:rsidRDefault="00CA79F4">
      <w:pPr>
        <w:pStyle w:val="HRa"/>
        <w:ind w:firstLine="480"/>
      </w:pPr>
    </w:p>
    <w:p w:rsidR="00CA79F4" w:rsidRDefault="00CA79F4">
      <w:pPr>
        <w:pStyle w:val="HRa"/>
        <w:ind w:firstLine="480"/>
      </w:pPr>
    </w:p>
    <w:p w:rsidR="00CA79F4" w:rsidRDefault="00CA79F4">
      <w:pPr>
        <w:pStyle w:val="HRa"/>
        <w:ind w:firstLine="480"/>
        <w:sectPr w:rsidR="00CA79F4">
          <w:pgSz w:w="11906" w:h="16838"/>
          <w:pgMar w:top="1418" w:right="1418" w:bottom="1134" w:left="1418" w:header="709" w:footer="709" w:gutter="0"/>
          <w:cols w:space="720"/>
        </w:sectPr>
      </w:pPr>
    </w:p>
    <w:p w:rsidR="00CA79F4" w:rsidRDefault="008F2BF9">
      <w:pPr>
        <w:pStyle w:val="HR1"/>
        <w:tabs>
          <w:tab w:val="clear" w:pos="284"/>
        </w:tabs>
      </w:pPr>
      <w:bookmarkStart w:id="76" w:name="_Toc327131811"/>
      <w:bookmarkStart w:id="77" w:name="_Toc8910660"/>
      <w:r>
        <w:rPr>
          <w:rFonts w:hint="eastAsia"/>
        </w:rPr>
        <w:lastRenderedPageBreak/>
        <w:t>自诊断需求</w:t>
      </w:r>
      <w:bookmarkEnd w:id="76"/>
      <w:bookmarkEnd w:id="77"/>
    </w:p>
    <w:p w:rsidR="00CA79F4" w:rsidRDefault="008F2BF9">
      <w:pPr>
        <w:pStyle w:val="HRa"/>
        <w:ind w:firstLine="480"/>
        <w:rPr>
          <w:rFonts w:ascii="Arial" w:hAnsi="Arial" w:cs="Arial"/>
        </w:rPr>
      </w:pPr>
      <w:r>
        <w:rPr>
          <w:rFonts w:ascii="Arial" w:hAnsi="Arial" w:cs="Arial"/>
        </w:rPr>
        <w:t>所有</w:t>
      </w:r>
      <w:r>
        <w:rPr>
          <w:rFonts w:ascii="Arial" w:hAnsi="Arial" w:cs="Arial"/>
        </w:rPr>
        <w:t>ECU</w:t>
      </w:r>
      <w:r>
        <w:rPr>
          <w:rFonts w:ascii="Arial" w:hAnsi="Arial" w:cs="Arial"/>
        </w:rPr>
        <w:t>都应持续地进行故障自</w:t>
      </w:r>
      <w:r>
        <w:rPr>
          <w:rFonts w:ascii="Arial" w:hAnsi="Arial" w:cs="Arial" w:hint="eastAsia"/>
        </w:rPr>
        <w:t>诊断</w:t>
      </w:r>
      <w:r>
        <w:rPr>
          <w:rFonts w:ascii="Arial" w:hAnsi="Arial" w:cs="Arial"/>
        </w:rPr>
        <w:t>，以监控运行状态下的异常事件（错误）。</w:t>
      </w:r>
    </w:p>
    <w:p w:rsidR="00CA79F4" w:rsidRDefault="008F2BF9">
      <w:pPr>
        <w:pStyle w:val="HRa"/>
        <w:ind w:firstLine="480"/>
        <w:rPr>
          <w:rFonts w:ascii="Arial" w:hAnsi="Arial" w:cs="Arial"/>
        </w:rPr>
      </w:pPr>
      <w:r>
        <w:rPr>
          <w:rFonts w:ascii="Arial" w:hAnsi="Arial" w:cs="Arial" w:hint="eastAsia"/>
        </w:rPr>
        <w:t>故障自诊断包括两种：初始化阶段自诊断及持续运行时的自诊断。</w:t>
      </w:r>
    </w:p>
    <w:p w:rsidR="00CA79F4" w:rsidRDefault="00CA79F4">
      <w:pPr>
        <w:pStyle w:val="HRa"/>
        <w:ind w:firstLine="480"/>
        <w:rPr>
          <w:rFonts w:ascii="Arial" w:hAnsi="Arial" w:cs="Arial"/>
        </w:rPr>
      </w:pPr>
    </w:p>
    <w:p w:rsidR="00CA79F4" w:rsidRDefault="008F2BF9">
      <w:pPr>
        <w:pStyle w:val="HR2"/>
        <w:rPr>
          <w:rFonts w:cs="Arial"/>
        </w:rPr>
      </w:pPr>
      <w:bookmarkStart w:id="78" w:name="_Toc327131813"/>
      <w:bookmarkStart w:id="79" w:name="_Toc8910661"/>
      <w:r>
        <w:rPr>
          <w:rFonts w:cs="Arial"/>
        </w:rPr>
        <w:t>故障自</w:t>
      </w:r>
      <w:r>
        <w:rPr>
          <w:rFonts w:cs="Arial" w:hint="eastAsia"/>
        </w:rPr>
        <w:t>诊断</w:t>
      </w:r>
      <w:r>
        <w:rPr>
          <w:rFonts w:cs="Arial"/>
        </w:rPr>
        <w:t>范围</w:t>
      </w:r>
      <w:bookmarkEnd w:id="78"/>
      <w:bookmarkEnd w:id="79"/>
    </w:p>
    <w:p w:rsidR="00CA79F4" w:rsidRDefault="008F2BF9">
      <w:pPr>
        <w:pStyle w:val="HRa"/>
        <w:ind w:firstLine="480"/>
        <w:rPr>
          <w:rFonts w:ascii="Arial" w:hAnsi="Arial" w:cs="Arial"/>
        </w:rPr>
      </w:pPr>
      <w:r>
        <w:rPr>
          <w:rFonts w:ascii="Arial" w:hAnsi="Arial" w:cs="Arial"/>
        </w:rPr>
        <w:t>故障自</w:t>
      </w:r>
      <w:r>
        <w:rPr>
          <w:rFonts w:ascii="Arial" w:hAnsi="Arial" w:cs="Arial" w:hint="eastAsia"/>
        </w:rPr>
        <w:t>诊断</w:t>
      </w:r>
      <w:r>
        <w:rPr>
          <w:rFonts w:ascii="Arial" w:hAnsi="Arial" w:cs="Arial"/>
        </w:rPr>
        <w:t>的范围，应包含但不限于如下</w:t>
      </w:r>
      <w:r>
        <w:rPr>
          <w:rFonts w:ascii="Arial" w:hAnsi="Arial" w:cs="Arial" w:hint="eastAsia"/>
        </w:rPr>
        <w:t>所列内容</w:t>
      </w:r>
      <w:r>
        <w:rPr>
          <w:rFonts w:ascii="Arial" w:hAnsi="Arial" w:cs="Arial"/>
        </w:rPr>
        <w:t>：</w:t>
      </w:r>
    </w:p>
    <w:p w:rsidR="00CA79F4" w:rsidRDefault="008F2BF9">
      <w:pPr>
        <w:pStyle w:val="HRa"/>
        <w:numPr>
          <w:ilvl w:val="0"/>
          <w:numId w:val="23"/>
        </w:numPr>
        <w:ind w:firstLineChars="0"/>
        <w:rPr>
          <w:rFonts w:ascii="Arial" w:hAnsi="Arial" w:cs="Arial"/>
        </w:rPr>
      </w:pPr>
      <w:r>
        <w:rPr>
          <w:rFonts w:ascii="Arial" w:hAnsi="Arial" w:cs="Arial"/>
        </w:rPr>
        <w:t>ECU</w:t>
      </w:r>
      <w:r>
        <w:rPr>
          <w:rFonts w:ascii="Arial" w:hAnsi="Arial" w:cs="Arial"/>
        </w:rPr>
        <w:t>内部</w:t>
      </w:r>
      <w:r>
        <w:rPr>
          <w:rFonts w:ascii="Arial" w:hAnsi="Arial" w:cs="Arial" w:hint="eastAsia"/>
        </w:rPr>
        <w:t>异常情况</w:t>
      </w:r>
      <w:r>
        <w:rPr>
          <w:rFonts w:ascii="Arial" w:hAnsi="Arial" w:cs="Arial"/>
        </w:rPr>
        <w:t>；</w:t>
      </w:r>
    </w:p>
    <w:p w:rsidR="00CA79F4" w:rsidRDefault="008F2BF9">
      <w:pPr>
        <w:pStyle w:val="HRa"/>
        <w:numPr>
          <w:ilvl w:val="0"/>
          <w:numId w:val="23"/>
        </w:numPr>
        <w:ind w:firstLineChars="0"/>
        <w:rPr>
          <w:rFonts w:ascii="Arial" w:hAnsi="Arial" w:cs="Arial"/>
        </w:rPr>
      </w:pPr>
      <w:r>
        <w:rPr>
          <w:rFonts w:ascii="Arial" w:hAnsi="Arial" w:cs="Arial"/>
        </w:rPr>
        <w:t>网络</w:t>
      </w:r>
      <w:r>
        <w:rPr>
          <w:rFonts w:ascii="Arial" w:hAnsi="Arial" w:cs="Arial" w:hint="eastAsia"/>
        </w:rPr>
        <w:t>通信异常情况</w:t>
      </w:r>
      <w:r>
        <w:rPr>
          <w:rFonts w:ascii="Arial" w:hAnsi="Arial" w:cs="Arial"/>
        </w:rPr>
        <w:t>；</w:t>
      </w:r>
    </w:p>
    <w:p w:rsidR="00CA79F4" w:rsidRDefault="008F2BF9">
      <w:pPr>
        <w:pStyle w:val="HRa"/>
        <w:numPr>
          <w:ilvl w:val="0"/>
          <w:numId w:val="23"/>
        </w:numPr>
        <w:ind w:firstLineChars="0"/>
        <w:rPr>
          <w:rFonts w:ascii="Arial" w:hAnsi="Arial" w:cs="Arial"/>
        </w:rPr>
      </w:pPr>
      <w:r>
        <w:rPr>
          <w:rFonts w:ascii="Arial" w:hAnsi="Arial" w:cs="Arial"/>
        </w:rPr>
        <w:t>输入</w:t>
      </w:r>
      <w:r>
        <w:rPr>
          <w:rFonts w:ascii="Arial" w:hAnsi="Arial" w:cs="Arial"/>
        </w:rPr>
        <w:t>/</w:t>
      </w:r>
      <w:r>
        <w:rPr>
          <w:rFonts w:ascii="Arial" w:hAnsi="Arial" w:cs="Arial"/>
        </w:rPr>
        <w:t>输出线路的开路或短路情况；</w:t>
      </w:r>
    </w:p>
    <w:p w:rsidR="00CA79F4" w:rsidRDefault="008F2BF9">
      <w:pPr>
        <w:pStyle w:val="HRa"/>
        <w:numPr>
          <w:ilvl w:val="0"/>
          <w:numId w:val="23"/>
        </w:numPr>
        <w:ind w:firstLineChars="0"/>
        <w:rPr>
          <w:rFonts w:ascii="Arial" w:hAnsi="Arial" w:cs="Arial"/>
        </w:rPr>
      </w:pPr>
      <w:r>
        <w:rPr>
          <w:rFonts w:ascii="Arial" w:hAnsi="Arial" w:cs="Arial"/>
        </w:rPr>
        <w:t>超出线路正常运行范围的错误信号；</w:t>
      </w:r>
    </w:p>
    <w:p w:rsidR="00CA79F4" w:rsidRDefault="008F2BF9">
      <w:pPr>
        <w:pStyle w:val="HRa"/>
        <w:numPr>
          <w:ilvl w:val="0"/>
          <w:numId w:val="23"/>
        </w:numPr>
        <w:ind w:firstLineChars="0"/>
        <w:rPr>
          <w:rFonts w:ascii="Arial" w:hAnsi="Arial" w:cs="Arial"/>
        </w:rPr>
      </w:pPr>
      <w:r>
        <w:rPr>
          <w:rFonts w:ascii="Arial" w:hAnsi="Arial" w:cs="Arial"/>
        </w:rPr>
        <w:t>迫使系统以失效安全模式运行的情况。</w:t>
      </w:r>
    </w:p>
    <w:p w:rsidR="00CA79F4" w:rsidRDefault="00CA79F4">
      <w:pPr>
        <w:pStyle w:val="HRa"/>
        <w:ind w:firstLineChars="0" w:firstLine="465"/>
        <w:rPr>
          <w:rFonts w:ascii="Arial" w:hAnsi="Arial" w:cs="Arial"/>
        </w:rPr>
      </w:pPr>
    </w:p>
    <w:p w:rsidR="00CA79F4" w:rsidRDefault="008F2BF9">
      <w:pPr>
        <w:pStyle w:val="HR2"/>
        <w:rPr>
          <w:rFonts w:cs="Arial"/>
        </w:rPr>
      </w:pPr>
      <w:bookmarkStart w:id="80" w:name="_Toc8910662"/>
      <w:r>
        <w:rPr>
          <w:rFonts w:cs="Arial" w:hint="eastAsia"/>
        </w:rPr>
        <w:t>故障记录</w:t>
      </w:r>
      <w:bookmarkEnd w:id="80"/>
    </w:p>
    <w:p w:rsidR="00CA79F4" w:rsidRDefault="008F2BF9">
      <w:pPr>
        <w:pStyle w:val="HRa"/>
        <w:ind w:firstLine="480"/>
        <w:rPr>
          <w:rFonts w:ascii="Arial" w:hAnsi="Arial" w:cs="Arial"/>
        </w:rPr>
      </w:pPr>
      <w:r>
        <w:rPr>
          <w:rFonts w:ascii="Arial" w:hAnsi="Arial" w:cs="Arial" w:hint="eastAsia"/>
        </w:rPr>
        <w:t>当</w:t>
      </w:r>
      <w:r>
        <w:rPr>
          <w:rFonts w:ascii="Arial" w:hAnsi="Arial" w:cs="Arial" w:hint="eastAsia"/>
        </w:rPr>
        <w:t>ECU</w:t>
      </w:r>
      <w:r>
        <w:rPr>
          <w:rFonts w:ascii="Arial" w:hAnsi="Arial" w:cs="Arial" w:hint="eastAsia"/>
        </w:rPr>
        <w:t>检测到一个故障时，其将在存储器中存储对应的一个代码，此代码被称为故障代码。</w:t>
      </w:r>
    </w:p>
    <w:p w:rsidR="00CA79F4" w:rsidRDefault="008F2BF9">
      <w:pPr>
        <w:pStyle w:val="HRa"/>
        <w:ind w:firstLine="480"/>
        <w:rPr>
          <w:rFonts w:ascii="Arial" w:hAnsi="Arial" w:cs="Arial"/>
        </w:rPr>
      </w:pPr>
      <w:r>
        <w:rPr>
          <w:rFonts w:ascii="Arial" w:hAnsi="Arial" w:cs="Arial" w:hint="eastAsia"/>
        </w:rPr>
        <w:t>除故障代码外，</w:t>
      </w:r>
      <w:r>
        <w:rPr>
          <w:rFonts w:ascii="Arial" w:hAnsi="Arial" w:cs="Arial" w:hint="eastAsia"/>
        </w:rPr>
        <w:t>ECU</w:t>
      </w:r>
      <w:r>
        <w:rPr>
          <w:rFonts w:ascii="Arial" w:hAnsi="Arial" w:cs="Arial" w:hint="eastAsia"/>
        </w:rPr>
        <w:t>还可能存储与此故障相关的故障状态、快照信息及扩展信息。</w:t>
      </w:r>
    </w:p>
    <w:p w:rsidR="00CA79F4" w:rsidRDefault="00CA79F4">
      <w:pPr>
        <w:pStyle w:val="HRa"/>
        <w:ind w:firstLine="480"/>
        <w:rPr>
          <w:rFonts w:ascii="Arial" w:hAnsi="Arial" w:cs="Arial"/>
        </w:rPr>
      </w:pPr>
    </w:p>
    <w:p w:rsidR="00CA79F4" w:rsidRDefault="008F2BF9">
      <w:pPr>
        <w:pStyle w:val="HR3"/>
      </w:pPr>
      <w:bookmarkStart w:id="81" w:name="_Toc8910663"/>
      <w:r>
        <w:rPr>
          <w:rFonts w:hint="eastAsia"/>
        </w:rPr>
        <w:t>故障代码格式</w:t>
      </w:r>
      <w:bookmarkEnd w:id="81"/>
    </w:p>
    <w:p w:rsidR="00CA79F4" w:rsidRDefault="008F2BF9">
      <w:pPr>
        <w:pStyle w:val="HRa"/>
        <w:ind w:firstLine="480"/>
        <w:rPr>
          <w:rFonts w:ascii="Arial" w:hAnsi="Arial" w:cs="Arial"/>
        </w:rPr>
      </w:pPr>
      <w:r>
        <w:rPr>
          <w:rFonts w:ascii="Arial" w:hAnsi="Arial" w:cs="Arial" w:hint="eastAsia"/>
        </w:rPr>
        <w:t>故障代码由</w:t>
      </w:r>
      <w:r>
        <w:rPr>
          <w:rFonts w:ascii="Arial" w:hAnsi="Arial" w:cs="Arial" w:hint="eastAsia"/>
        </w:rPr>
        <w:t>3</w:t>
      </w:r>
      <w:r>
        <w:rPr>
          <w:rFonts w:ascii="Arial" w:hAnsi="Arial" w:cs="Arial" w:hint="eastAsia"/>
        </w:rPr>
        <w:t>个字节组成：故障代码高字节、故障代码低字节及故障代码失效类型。前两个字节代表发生故障的对象，而第三个字节代表故障失效类型信息。有关故障代码的详细定义，请参考</w:t>
      </w:r>
      <w:r>
        <w:rPr>
          <w:rFonts w:ascii="Arial" w:hAnsi="Arial" w:cs="Arial"/>
        </w:rPr>
        <w:t>Ref</w:t>
      </w:r>
      <w:r>
        <w:rPr>
          <w:rFonts w:ascii="Arial" w:hAnsi="Arial" w:cs="Arial" w:hint="eastAsia"/>
        </w:rPr>
        <w:t>.</w:t>
      </w:r>
      <w:r>
        <w:rPr>
          <w:rFonts w:ascii="Arial" w:hAnsi="Arial" w:cs="Arial"/>
        </w:rPr>
        <w:t>7</w:t>
      </w:r>
      <w:r>
        <w:rPr>
          <w:rFonts w:ascii="Arial" w:hAnsi="Arial" w:cs="Arial" w:hint="eastAsia"/>
        </w:rPr>
        <w:t>。</w:t>
      </w:r>
    </w:p>
    <w:p w:rsidR="00CA79F4" w:rsidRDefault="008F2BF9">
      <w:pPr>
        <w:pStyle w:val="HRa"/>
        <w:ind w:firstLine="480"/>
        <w:rPr>
          <w:rFonts w:ascii="Arial" w:hAnsi="Arial" w:cs="Arial"/>
        </w:rPr>
      </w:pPr>
      <w:r>
        <w:rPr>
          <w:rFonts w:ascii="Arial" w:hAnsi="Arial" w:cs="Arial" w:hint="eastAsia"/>
        </w:rPr>
        <w:t>所有法规相关的故障代码必须符合</w:t>
      </w:r>
      <w:r>
        <w:rPr>
          <w:rFonts w:ascii="Arial" w:hAnsi="Arial" w:cs="Arial"/>
        </w:rPr>
        <w:t>Ref</w:t>
      </w:r>
      <w:r>
        <w:rPr>
          <w:rFonts w:ascii="Arial" w:hAnsi="Arial" w:cs="Arial" w:hint="eastAsia"/>
        </w:rPr>
        <w:t>.</w:t>
      </w:r>
      <w:r>
        <w:rPr>
          <w:rFonts w:ascii="Arial" w:hAnsi="Arial" w:cs="Arial"/>
        </w:rPr>
        <w:t>7</w:t>
      </w:r>
      <w:r>
        <w:rPr>
          <w:rFonts w:ascii="Arial" w:hAnsi="Arial" w:cs="Arial" w:hint="eastAsia"/>
        </w:rPr>
        <w:t>标准的定义。黄海汽车专有的故障代码应由其诊断工程师分配。两者如有冲突，</w:t>
      </w:r>
      <w:r>
        <w:rPr>
          <w:rFonts w:ascii="Arial" w:hAnsi="Arial" w:cs="Arial" w:hint="eastAsia"/>
        </w:rPr>
        <w:t>ECU</w:t>
      </w:r>
      <w:r>
        <w:rPr>
          <w:rFonts w:ascii="Arial" w:hAnsi="Arial" w:cs="Arial" w:hint="eastAsia"/>
        </w:rPr>
        <w:t>需按法规要求实现。</w:t>
      </w:r>
    </w:p>
    <w:p w:rsidR="00CA79F4" w:rsidRDefault="008F2BF9">
      <w:pPr>
        <w:pStyle w:val="HRa"/>
        <w:ind w:firstLine="480"/>
        <w:rPr>
          <w:rFonts w:ascii="Arial" w:hAnsi="Arial" w:cs="Arial"/>
        </w:rPr>
      </w:pPr>
      <w:r>
        <w:rPr>
          <w:rFonts w:ascii="Arial" w:hAnsi="Arial" w:cs="Arial" w:hint="eastAsia"/>
        </w:rPr>
        <w:t>Ref.7</w:t>
      </w:r>
      <w:r>
        <w:rPr>
          <w:rFonts w:ascii="Arial" w:hAnsi="Arial" w:cs="Arial" w:hint="eastAsia"/>
        </w:rPr>
        <w:t>标准中定义部分故障代码的前两个字节已经表征了该故障的失效类型。在此种情况下，故障失效类型字节应置</w:t>
      </w:r>
      <w:r>
        <w:rPr>
          <w:rFonts w:ascii="Arial" w:hAnsi="Arial" w:cs="Arial" w:hint="eastAsia"/>
        </w:rPr>
        <w:t>0</w:t>
      </w:r>
      <w:r>
        <w:rPr>
          <w:rFonts w:ascii="Arial" w:hAnsi="Arial" w:cs="Arial" w:hint="eastAsia"/>
        </w:rPr>
        <w:t>。</w:t>
      </w:r>
    </w:p>
    <w:p w:rsidR="00CA79F4" w:rsidRDefault="00CA79F4">
      <w:pPr>
        <w:pStyle w:val="HRa"/>
        <w:ind w:firstLine="480"/>
        <w:rPr>
          <w:rFonts w:ascii="Arial" w:hAnsi="Arial" w:cs="Arial"/>
        </w:rPr>
      </w:pPr>
    </w:p>
    <w:p w:rsidR="00CA79F4" w:rsidRDefault="008F2BF9">
      <w:pPr>
        <w:pStyle w:val="HR3"/>
      </w:pPr>
      <w:bookmarkStart w:id="82" w:name="_Toc8910664"/>
      <w:r>
        <w:rPr>
          <w:rFonts w:hint="eastAsia"/>
        </w:rPr>
        <w:t>故障状态</w:t>
      </w:r>
      <w:bookmarkEnd w:id="82"/>
    </w:p>
    <w:p w:rsidR="00CA79F4" w:rsidRDefault="008F2BF9">
      <w:pPr>
        <w:pStyle w:val="HRa"/>
        <w:ind w:firstLine="480"/>
        <w:rPr>
          <w:rFonts w:ascii="Arial" w:hAnsi="Arial" w:cs="Arial"/>
        </w:rPr>
      </w:pPr>
      <w:r>
        <w:rPr>
          <w:rFonts w:ascii="Arial" w:hAnsi="Arial" w:cs="Arial"/>
        </w:rPr>
        <w:t>故障代码状态字节提供故障的状态信息。</w:t>
      </w:r>
      <w:r>
        <w:rPr>
          <w:rFonts w:ascii="Arial" w:hAnsi="Arial" w:cs="Arial" w:hint="eastAsia"/>
        </w:rPr>
        <w:t>具体定义如下表所示。</w:t>
      </w:r>
    </w:p>
    <w:p w:rsidR="00CA79F4" w:rsidRDefault="00CA79F4">
      <w:pPr>
        <w:pStyle w:val="HRa"/>
        <w:ind w:firstLine="480"/>
        <w:rPr>
          <w:rFonts w:ascii="Arial" w:hAnsi="Arial" w:cs="Arial"/>
        </w:rPr>
      </w:pPr>
    </w:p>
    <w:p w:rsidR="00CA79F4" w:rsidRDefault="008F2BF9">
      <w:pPr>
        <w:pStyle w:val="HR9"/>
        <w:spacing w:before="60"/>
        <w:rPr>
          <w:rFonts w:ascii="Arial" w:hAnsi="Arial" w:cs="Arial"/>
          <w:szCs w:val="21"/>
        </w:rPr>
      </w:pPr>
      <w:r>
        <w:rPr>
          <w:rFonts w:ascii="Arial" w:hAnsi="Arial" w:cs="Arial"/>
          <w:szCs w:val="21"/>
        </w:rPr>
        <w:t>DTC</w:t>
      </w:r>
      <w:r>
        <w:rPr>
          <w:rFonts w:ascii="Arial" w:hAnsi="Arial" w:cs="Arial"/>
          <w:szCs w:val="21"/>
        </w:rPr>
        <w:t>状态定义</w:t>
      </w:r>
    </w:p>
    <w:tbl>
      <w:tblPr>
        <w:tblW w:w="9286"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958"/>
        <w:gridCol w:w="4728"/>
        <w:gridCol w:w="1800"/>
        <w:gridCol w:w="1800"/>
      </w:tblGrid>
      <w:tr w:rsidR="00CA79F4">
        <w:trPr>
          <w:trHeight w:val="218"/>
        </w:trPr>
        <w:tc>
          <w:tcPr>
            <w:tcW w:w="958" w:type="dxa"/>
            <w:vMerge w:val="restart"/>
            <w:shd w:val="pct20" w:color="auto" w:fill="auto"/>
            <w:vAlign w:val="center"/>
          </w:tcPr>
          <w:p w:rsidR="00CA79F4" w:rsidRDefault="008F2BF9">
            <w:pPr>
              <w:pStyle w:val="Tabellentext"/>
              <w:rPr>
                <w:rFonts w:cs="Arial"/>
                <w:sz w:val="24"/>
                <w:szCs w:val="24"/>
              </w:rPr>
            </w:pPr>
            <w:r>
              <w:rPr>
                <w:rFonts w:cs="Arial"/>
                <w:b/>
                <w:sz w:val="24"/>
                <w:szCs w:val="24"/>
              </w:rPr>
              <w:t>位</w:t>
            </w:r>
            <w:r>
              <w:rPr>
                <w:rFonts w:cs="Arial" w:hint="eastAsia"/>
                <w:b/>
                <w:sz w:val="24"/>
                <w:szCs w:val="24"/>
              </w:rPr>
              <w:t>序号</w:t>
            </w:r>
          </w:p>
        </w:tc>
        <w:tc>
          <w:tcPr>
            <w:tcW w:w="4728" w:type="dxa"/>
            <w:vMerge w:val="restart"/>
            <w:shd w:val="pct20" w:color="auto" w:fill="auto"/>
            <w:vAlign w:val="center"/>
          </w:tcPr>
          <w:p w:rsidR="00CA79F4" w:rsidRDefault="008F2BF9">
            <w:pPr>
              <w:pStyle w:val="Tabellentext"/>
              <w:rPr>
                <w:rFonts w:cs="Arial"/>
                <w:sz w:val="24"/>
                <w:szCs w:val="24"/>
              </w:rPr>
            </w:pPr>
            <w:r>
              <w:rPr>
                <w:rFonts w:cs="Arial"/>
                <w:b/>
                <w:sz w:val="24"/>
                <w:szCs w:val="24"/>
              </w:rPr>
              <w:t>描述</w:t>
            </w:r>
          </w:p>
        </w:tc>
        <w:tc>
          <w:tcPr>
            <w:tcW w:w="3600" w:type="dxa"/>
            <w:gridSpan w:val="2"/>
            <w:tcBorders>
              <w:bottom w:val="single" w:sz="4" w:space="0" w:color="auto"/>
            </w:tcBorders>
            <w:shd w:val="pct20" w:color="auto" w:fill="auto"/>
          </w:tcPr>
          <w:p w:rsidR="00CA79F4" w:rsidRDefault="008F2BF9">
            <w:pPr>
              <w:pStyle w:val="Tabellentext"/>
              <w:jc w:val="center"/>
              <w:rPr>
                <w:rFonts w:cs="Arial"/>
                <w:sz w:val="24"/>
                <w:szCs w:val="24"/>
              </w:rPr>
            </w:pPr>
            <w:r>
              <w:rPr>
                <w:rFonts w:cs="Arial" w:hint="eastAsia"/>
                <w:b/>
                <w:sz w:val="24"/>
                <w:szCs w:val="24"/>
              </w:rPr>
              <w:t>是否需要支持</w:t>
            </w:r>
          </w:p>
        </w:tc>
      </w:tr>
      <w:tr w:rsidR="00CA79F4">
        <w:trPr>
          <w:trHeight w:val="217"/>
        </w:trPr>
        <w:tc>
          <w:tcPr>
            <w:tcW w:w="958" w:type="dxa"/>
            <w:vMerge/>
            <w:shd w:val="pct20" w:color="auto" w:fill="auto"/>
            <w:vAlign w:val="center"/>
          </w:tcPr>
          <w:p w:rsidR="00CA79F4" w:rsidRDefault="00CA79F4">
            <w:pPr>
              <w:pStyle w:val="Tabellentext"/>
              <w:rPr>
                <w:rFonts w:cs="Arial"/>
                <w:b/>
                <w:sz w:val="24"/>
                <w:szCs w:val="24"/>
              </w:rPr>
            </w:pPr>
          </w:p>
        </w:tc>
        <w:tc>
          <w:tcPr>
            <w:tcW w:w="4728" w:type="dxa"/>
            <w:vMerge/>
            <w:shd w:val="pct20" w:color="auto" w:fill="auto"/>
            <w:vAlign w:val="center"/>
          </w:tcPr>
          <w:p w:rsidR="00CA79F4" w:rsidRDefault="00CA79F4">
            <w:pPr>
              <w:pStyle w:val="Tabellentext"/>
              <w:rPr>
                <w:rFonts w:cs="Arial"/>
                <w:b/>
                <w:sz w:val="24"/>
                <w:szCs w:val="24"/>
              </w:rPr>
            </w:pPr>
          </w:p>
        </w:tc>
        <w:tc>
          <w:tcPr>
            <w:tcW w:w="1800" w:type="dxa"/>
            <w:tcBorders>
              <w:bottom w:val="single" w:sz="4" w:space="0" w:color="auto"/>
            </w:tcBorders>
            <w:shd w:val="pct20" w:color="auto" w:fill="auto"/>
          </w:tcPr>
          <w:p w:rsidR="00CA79F4" w:rsidRDefault="008F2BF9">
            <w:pPr>
              <w:pStyle w:val="Tabellentext"/>
              <w:rPr>
                <w:rFonts w:cs="Arial"/>
                <w:b/>
                <w:sz w:val="24"/>
                <w:szCs w:val="24"/>
              </w:rPr>
            </w:pPr>
            <w:r>
              <w:rPr>
                <w:rFonts w:cs="Arial" w:hint="eastAsia"/>
                <w:b/>
                <w:sz w:val="24"/>
                <w:szCs w:val="24"/>
              </w:rPr>
              <w:t>排放</w:t>
            </w:r>
          </w:p>
        </w:tc>
        <w:tc>
          <w:tcPr>
            <w:tcW w:w="1800" w:type="dxa"/>
            <w:tcBorders>
              <w:bottom w:val="single" w:sz="4" w:space="0" w:color="auto"/>
            </w:tcBorders>
            <w:shd w:val="pct20" w:color="auto" w:fill="auto"/>
          </w:tcPr>
          <w:p w:rsidR="00CA79F4" w:rsidRDefault="008F2BF9">
            <w:pPr>
              <w:pStyle w:val="Tabellentext"/>
              <w:rPr>
                <w:rFonts w:cs="Arial"/>
                <w:b/>
                <w:sz w:val="24"/>
                <w:szCs w:val="24"/>
              </w:rPr>
            </w:pPr>
            <w:r>
              <w:rPr>
                <w:rFonts w:cs="Arial" w:hint="eastAsia"/>
                <w:b/>
                <w:sz w:val="24"/>
                <w:szCs w:val="24"/>
              </w:rPr>
              <w:t>非排放</w:t>
            </w:r>
          </w:p>
        </w:tc>
      </w:tr>
      <w:tr w:rsidR="00CA79F4">
        <w:trPr>
          <w:trHeight w:val="340"/>
        </w:trPr>
        <w:tc>
          <w:tcPr>
            <w:tcW w:w="958" w:type="dxa"/>
            <w:vAlign w:val="center"/>
          </w:tcPr>
          <w:p w:rsidR="00CA79F4" w:rsidRDefault="008F2BF9">
            <w:pPr>
              <w:pStyle w:val="Tabellentext"/>
              <w:rPr>
                <w:rFonts w:cs="Arial"/>
                <w:sz w:val="24"/>
                <w:szCs w:val="24"/>
              </w:rPr>
            </w:pPr>
            <w:r>
              <w:rPr>
                <w:rFonts w:cs="Arial"/>
                <w:sz w:val="24"/>
                <w:szCs w:val="24"/>
              </w:rPr>
              <w:t>0</w:t>
            </w:r>
          </w:p>
        </w:tc>
        <w:tc>
          <w:tcPr>
            <w:tcW w:w="4728" w:type="dxa"/>
            <w:vAlign w:val="center"/>
          </w:tcPr>
          <w:p w:rsidR="00CA79F4" w:rsidRDefault="008F2BF9">
            <w:pPr>
              <w:pStyle w:val="Tabellentext"/>
              <w:rPr>
                <w:rFonts w:cs="Arial"/>
                <w:sz w:val="24"/>
                <w:szCs w:val="24"/>
              </w:rPr>
            </w:pPr>
            <w:r>
              <w:rPr>
                <w:rFonts w:cs="Arial"/>
                <w:sz w:val="24"/>
                <w:szCs w:val="24"/>
              </w:rPr>
              <w:t>测试失败</w:t>
            </w:r>
          </w:p>
        </w:tc>
        <w:tc>
          <w:tcPr>
            <w:tcW w:w="1800" w:type="dxa"/>
            <w:tcBorders>
              <w:top w:val="single" w:sz="4" w:space="0" w:color="auto"/>
            </w:tcBorders>
          </w:tcPr>
          <w:p w:rsidR="00CA79F4" w:rsidRDefault="008F2BF9">
            <w:pPr>
              <w:pStyle w:val="Tabellentext"/>
              <w:rPr>
                <w:rFonts w:cs="Arial"/>
                <w:sz w:val="24"/>
                <w:szCs w:val="24"/>
              </w:rPr>
            </w:pPr>
            <w:r>
              <w:rPr>
                <w:rFonts w:cs="Arial" w:hint="eastAsia"/>
                <w:sz w:val="24"/>
                <w:szCs w:val="24"/>
              </w:rPr>
              <w:t>U</w:t>
            </w:r>
          </w:p>
        </w:tc>
        <w:tc>
          <w:tcPr>
            <w:tcW w:w="1800" w:type="dxa"/>
            <w:tcBorders>
              <w:top w:val="single" w:sz="4" w:space="0" w:color="auto"/>
            </w:tcBorders>
            <w:vAlign w:val="center"/>
          </w:tcPr>
          <w:p w:rsidR="00CA79F4" w:rsidRDefault="008F2BF9">
            <w:pPr>
              <w:pStyle w:val="Tabellentext"/>
              <w:rPr>
                <w:rFonts w:cs="Arial"/>
                <w:sz w:val="24"/>
                <w:szCs w:val="24"/>
              </w:rPr>
            </w:pPr>
            <w:r>
              <w:rPr>
                <w:rFonts w:cs="Arial" w:hint="eastAsia"/>
                <w:sz w:val="24"/>
                <w:szCs w:val="24"/>
              </w:rPr>
              <w:t>M</w:t>
            </w:r>
          </w:p>
        </w:tc>
      </w:tr>
      <w:tr w:rsidR="00CA79F4">
        <w:trPr>
          <w:trHeight w:val="340"/>
        </w:trPr>
        <w:tc>
          <w:tcPr>
            <w:tcW w:w="958" w:type="dxa"/>
            <w:vAlign w:val="center"/>
          </w:tcPr>
          <w:p w:rsidR="00CA79F4" w:rsidRDefault="008F2BF9">
            <w:pPr>
              <w:pStyle w:val="Tabellentext"/>
              <w:rPr>
                <w:rFonts w:cs="Arial"/>
                <w:sz w:val="24"/>
                <w:szCs w:val="24"/>
              </w:rPr>
            </w:pPr>
            <w:r>
              <w:rPr>
                <w:rFonts w:cs="Arial"/>
                <w:sz w:val="24"/>
                <w:szCs w:val="24"/>
              </w:rPr>
              <w:t>1</w:t>
            </w:r>
          </w:p>
        </w:tc>
        <w:tc>
          <w:tcPr>
            <w:tcW w:w="4728" w:type="dxa"/>
            <w:vAlign w:val="center"/>
          </w:tcPr>
          <w:p w:rsidR="00CA79F4" w:rsidRDefault="008F2BF9">
            <w:pPr>
              <w:pStyle w:val="Tabellentext"/>
              <w:rPr>
                <w:rFonts w:cs="Arial"/>
                <w:sz w:val="24"/>
                <w:szCs w:val="24"/>
              </w:rPr>
            </w:pPr>
            <w:r>
              <w:rPr>
                <w:rFonts w:cs="Arial"/>
                <w:sz w:val="24"/>
                <w:szCs w:val="24"/>
              </w:rPr>
              <w:t>本次操作循环测试失败</w:t>
            </w:r>
          </w:p>
        </w:tc>
        <w:tc>
          <w:tcPr>
            <w:tcW w:w="1800" w:type="dxa"/>
          </w:tcPr>
          <w:p w:rsidR="00CA79F4" w:rsidRDefault="008F2BF9">
            <w:pPr>
              <w:pStyle w:val="Tabellentext"/>
              <w:rPr>
                <w:rFonts w:cs="Arial"/>
                <w:sz w:val="24"/>
                <w:szCs w:val="24"/>
              </w:rPr>
            </w:pPr>
            <w:r>
              <w:rPr>
                <w:rFonts w:cs="Arial" w:hint="eastAsia"/>
                <w:sz w:val="24"/>
                <w:szCs w:val="24"/>
              </w:rPr>
              <w:t>M</w:t>
            </w:r>
          </w:p>
        </w:tc>
        <w:tc>
          <w:tcPr>
            <w:tcW w:w="1800" w:type="dxa"/>
            <w:vAlign w:val="center"/>
          </w:tcPr>
          <w:p w:rsidR="00CA79F4" w:rsidRDefault="008F2BF9">
            <w:pPr>
              <w:pStyle w:val="Tabellentext"/>
              <w:rPr>
                <w:rFonts w:cs="Arial"/>
                <w:sz w:val="24"/>
                <w:szCs w:val="24"/>
              </w:rPr>
            </w:pPr>
            <w:r>
              <w:rPr>
                <w:rFonts w:cs="Arial" w:hint="eastAsia"/>
                <w:sz w:val="24"/>
                <w:szCs w:val="24"/>
              </w:rPr>
              <w:t>C1</w:t>
            </w:r>
          </w:p>
        </w:tc>
      </w:tr>
      <w:tr w:rsidR="00CA79F4">
        <w:trPr>
          <w:trHeight w:val="340"/>
        </w:trPr>
        <w:tc>
          <w:tcPr>
            <w:tcW w:w="958" w:type="dxa"/>
            <w:vAlign w:val="center"/>
          </w:tcPr>
          <w:p w:rsidR="00CA79F4" w:rsidRDefault="008F2BF9">
            <w:pPr>
              <w:pStyle w:val="Tabellentext"/>
              <w:rPr>
                <w:rFonts w:cs="Arial"/>
                <w:sz w:val="24"/>
                <w:szCs w:val="24"/>
              </w:rPr>
            </w:pPr>
            <w:r>
              <w:rPr>
                <w:rFonts w:cs="Arial"/>
                <w:sz w:val="24"/>
                <w:szCs w:val="24"/>
              </w:rPr>
              <w:t>2</w:t>
            </w:r>
          </w:p>
        </w:tc>
        <w:tc>
          <w:tcPr>
            <w:tcW w:w="4728" w:type="dxa"/>
            <w:vAlign w:val="center"/>
          </w:tcPr>
          <w:p w:rsidR="00CA79F4" w:rsidRDefault="008F2BF9">
            <w:pPr>
              <w:pStyle w:val="Tabellentext"/>
              <w:rPr>
                <w:rFonts w:cs="Arial"/>
                <w:sz w:val="24"/>
                <w:szCs w:val="24"/>
              </w:rPr>
            </w:pPr>
            <w:r>
              <w:rPr>
                <w:rFonts w:cs="Arial"/>
                <w:sz w:val="24"/>
                <w:szCs w:val="24"/>
              </w:rPr>
              <w:t>未确认的诊断故障代码</w:t>
            </w:r>
          </w:p>
        </w:tc>
        <w:tc>
          <w:tcPr>
            <w:tcW w:w="1800" w:type="dxa"/>
          </w:tcPr>
          <w:p w:rsidR="00CA79F4" w:rsidRDefault="008F2BF9">
            <w:pPr>
              <w:pStyle w:val="Tabellentext"/>
              <w:rPr>
                <w:rFonts w:cs="Arial"/>
                <w:sz w:val="24"/>
                <w:szCs w:val="24"/>
              </w:rPr>
            </w:pPr>
            <w:r>
              <w:rPr>
                <w:rFonts w:cs="Arial" w:hint="eastAsia"/>
                <w:sz w:val="24"/>
                <w:szCs w:val="24"/>
              </w:rPr>
              <w:t>M</w:t>
            </w:r>
          </w:p>
        </w:tc>
        <w:tc>
          <w:tcPr>
            <w:tcW w:w="1800" w:type="dxa"/>
            <w:vAlign w:val="center"/>
          </w:tcPr>
          <w:p w:rsidR="00CA79F4" w:rsidRDefault="008F2BF9">
            <w:pPr>
              <w:pStyle w:val="Tabellentext"/>
              <w:rPr>
                <w:rFonts w:cs="Arial"/>
                <w:sz w:val="24"/>
                <w:szCs w:val="24"/>
              </w:rPr>
            </w:pPr>
            <w:r>
              <w:rPr>
                <w:rFonts w:cs="Arial" w:hint="eastAsia"/>
                <w:sz w:val="24"/>
                <w:szCs w:val="24"/>
              </w:rPr>
              <w:t>U</w:t>
            </w:r>
          </w:p>
        </w:tc>
      </w:tr>
      <w:tr w:rsidR="00CA79F4">
        <w:trPr>
          <w:trHeight w:val="340"/>
        </w:trPr>
        <w:tc>
          <w:tcPr>
            <w:tcW w:w="958" w:type="dxa"/>
            <w:vAlign w:val="center"/>
          </w:tcPr>
          <w:p w:rsidR="00CA79F4" w:rsidRDefault="008F2BF9">
            <w:pPr>
              <w:pStyle w:val="Tabellentext"/>
              <w:rPr>
                <w:rFonts w:cs="Arial"/>
                <w:sz w:val="24"/>
                <w:szCs w:val="24"/>
              </w:rPr>
            </w:pPr>
            <w:r>
              <w:rPr>
                <w:rFonts w:cs="Arial"/>
                <w:sz w:val="24"/>
                <w:szCs w:val="24"/>
              </w:rPr>
              <w:lastRenderedPageBreak/>
              <w:t>3</w:t>
            </w:r>
          </w:p>
        </w:tc>
        <w:tc>
          <w:tcPr>
            <w:tcW w:w="4728" w:type="dxa"/>
            <w:vAlign w:val="center"/>
          </w:tcPr>
          <w:p w:rsidR="00CA79F4" w:rsidRDefault="008F2BF9">
            <w:pPr>
              <w:pStyle w:val="Tabellentext"/>
              <w:rPr>
                <w:rFonts w:cs="Arial"/>
                <w:sz w:val="24"/>
                <w:szCs w:val="24"/>
              </w:rPr>
            </w:pPr>
            <w:r>
              <w:rPr>
                <w:rFonts w:cs="Arial"/>
                <w:sz w:val="24"/>
                <w:szCs w:val="24"/>
              </w:rPr>
              <w:t>已确认的诊断故障代码</w:t>
            </w:r>
          </w:p>
        </w:tc>
        <w:tc>
          <w:tcPr>
            <w:tcW w:w="1800" w:type="dxa"/>
          </w:tcPr>
          <w:p w:rsidR="00CA79F4" w:rsidRDefault="008F2BF9">
            <w:pPr>
              <w:pStyle w:val="Tabellentext"/>
              <w:rPr>
                <w:rFonts w:cs="Arial"/>
                <w:sz w:val="24"/>
                <w:szCs w:val="24"/>
              </w:rPr>
            </w:pPr>
            <w:r>
              <w:rPr>
                <w:rFonts w:cs="Arial" w:hint="eastAsia"/>
                <w:sz w:val="24"/>
                <w:szCs w:val="24"/>
              </w:rPr>
              <w:t>M</w:t>
            </w:r>
          </w:p>
        </w:tc>
        <w:tc>
          <w:tcPr>
            <w:tcW w:w="1800" w:type="dxa"/>
            <w:vAlign w:val="center"/>
          </w:tcPr>
          <w:p w:rsidR="00CA79F4" w:rsidRDefault="008F2BF9">
            <w:pPr>
              <w:pStyle w:val="Tabellentext"/>
              <w:rPr>
                <w:rFonts w:cs="Arial"/>
                <w:sz w:val="24"/>
                <w:szCs w:val="24"/>
              </w:rPr>
            </w:pPr>
            <w:r>
              <w:rPr>
                <w:rFonts w:cs="Arial" w:hint="eastAsia"/>
                <w:sz w:val="24"/>
                <w:szCs w:val="24"/>
              </w:rPr>
              <w:t>M</w:t>
            </w:r>
          </w:p>
        </w:tc>
      </w:tr>
      <w:tr w:rsidR="00CA79F4">
        <w:trPr>
          <w:trHeight w:val="340"/>
        </w:trPr>
        <w:tc>
          <w:tcPr>
            <w:tcW w:w="958" w:type="dxa"/>
            <w:vAlign w:val="center"/>
          </w:tcPr>
          <w:p w:rsidR="00CA79F4" w:rsidRDefault="008F2BF9">
            <w:pPr>
              <w:pStyle w:val="Tabellentext"/>
              <w:rPr>
                <w:rFonts w:cs="Arial"/>
                <w:sz w:val="24"/>
                <w:szCs w:val="24"/>
              </w:rPr>
            </w:pPr>
            <w:r>
              <w:rPr>
                <w:rFonts w:cs="Arial"/>
                <w:sz w:val="24"/>
                <w:szCs w:val="24"/>
              </w:rPr>
              <w:t>4</w:t>
            </w:r>
          </w:p>
        </w:tc>
        <w:tc>
          <w:tcPr>
            <w:tcW w:w="4728" w:type="dxa"/>
            <w:vAlign w:val="center"/>
          </w:tcPr>
          <w:p w:rsidR="00CA79F4" w:rsidRDefault="008F2BF9">
            <w:pPr>
              <w:pStyle w:val="Tabellentext"/>
              <w:rPr>
                <w:rFonts w:cs="Arial"/>
                <w:sz w:val="24"/>
                <w:szCs w:val="24"/>
              </w:rPr>
            </w:pPr>
            <w:r>
              <w:rPr>
                <w:rFonts w:cs="Arial"/>
                <w:sz w:val="24"/>
                <w:szCs w:val="24"/>
              </w:rPr>
              <w:t>自上次清除后测试未完成</w:t>
            </w:r>
          </w:p>
        </w:tc>
        <w:tc>
          <w:tcPr>
            <w:tcW w:w="1800" w:type="dxa"/>
          </w:tcPr>
          <w:p w:rsidR="00CA79F4" w:rsidRDefault="008F2BF9">
            <w:pPr>
              <w:pStyle w:val="Tabellentext"/>
              <w:rPr>
                <w:rFonts w:cs="Arial"/>
                <w:sz w:val="24"/>
                <w:szCs w:val="24"/>
              </w:rPr>
            </w:pPr>
            <w:r>
              <w:rPr>
                <w:rFonts w:cs="Arial" w:hint="eastAsia"/>
                <w:sz w:val="24"/>
                <w:szCs w:val="24"/>
              </w:rPr>
              <w:t>C2</w:t>
            </w:r>
          </w:p>
        </w:tc>
        <w:tc>
          <w:tcPr>
            <w:tcW w:w="1800" w:type="dxa"/>
            <w:vAlign w:val="center"/>
          </w:tcPr>
          <w:p w:rsidR="00CA79F4" w:rsidRDefault="008F2BF9">
            <w:pPr>
              <w:pStyle w:val="Tabellentext"/>
              <w:rPr>
                <w:rFonts w:cs="Arial"/>
                <w:sz w:val="24"/>
                <w:szCs w:val="24"/>
              </w:rPr>
            </w:pPr>
            <w:r>
              <w:rPr>
                <w:rFonts w:cs="Arial" w:hint="eastAsia"/>
                <w:sz w:val="24"/>
                <w:szCs w:val="24"/>
              </w:rPr>
              <w:t>C2</w:t>
            </w:r>
          </w:p>
        </w:tc>
      </w:tr>
      <w:tr w:rsidR="00CA79F4">
        <w:trPr>
          <w:trHeight w:val="340"/>
        </w:trPr>
        <w:tc>
          <w:tcPr>
            <w:tcW w:w="958" w:type="dxa"/>
            <w:vAlign w:val="center"/>
          </w:tcPr>
          <w:p w:rsidR="00CA79F4" w:rsidRDefault="008F2BF9">
            <w:pPr>
              <w:pStyle w:val="Tabellentext"/>
              <w:rPr>
                <w:rFonts w:cs="Arial"/>
                <w:sz w:val="24"/>
                <w:szCs w:val="24"/>
              </w:rPr>
            </w:pPr>
            <w:r>
              <w:rPr>
                <w:rFonts w:cs="Arial"/>
                <w:sz w:val="24"/>
                <w:szCs w:val="24"/>
              </w:rPr>
              <w:t>5</w:t>
            </w:r>
          </w:p>
        </w:tc>
        <w:tc>
          <w:tcPr>
            <w:tcW w:w="4728" w:type="dxa"/>
            <w:vAlign w:val="center"/>
          </w:tcPr>
          <w:p w:rsidR="00CA79F4" w:rsidRDefault="008F2BF9">
            <w:pPr>
              <w:pStyle w:val="Tabellentext"/>
              <w:rPr>
                <w:rFonts w:cs="Arial"/>
                <w:sz w:val="24"/>
                <w:szCs w:val="24"/>
              </w:rPr>
            </w:pPr>
            <w:r>
              <w:rPr>
                <w:rFonts w:cs="Arial"/>
                <w:sz w:val="24"/>
                <w:szCs w:val="24"/>
              </w:rPr>
              <w:t>自上次清除后测试失败</w:t>
            </w:r>
          </w:p>
        </w:tc>
        <w:tc>
          <w:tcPr>
            <w:tcW w:w="1800" w:type="dxa"/>
          </w:tcPr>
          <w:p w:rsidR="00CA79F4" w:rsidRDefault="008F2BF9">
            <w:pPr>
              <w:pStyle w:val="Tabellentext"/>
              <w:rPr>
                <w:rFonts w:cs="Arial"/>
                <w:sz w:val="24"/>
                <w:szCs w:val="24"/>
              </w:rPr>
            </w:pPr>
            <w:r>
              <w:rPr>
                <w:rFonts w:cs="Arial" w:hint="eastAsia"/>
                <w:sz w:val="24"/>
                <w:szCs w:val="24"/>
              </w:rPr>
              <w:t>C2</w:t>
            </w:r>
          </w:p>
        </w:tc>
        <w:tc>
          <w:tcPr>
            <w:tcW w:w="1800" w:type="dxa"/>
            <w:vAlign w:val="center"/>
          </w:tcPr>
          <w:p w:rsidR="00CA79F4" w:rsidRDefault="008F2BF9">
            <w:pPr>
              <w:pStyle w:val="Tabellentext"/>
              <w:rPr>
                <w:rFonts w:cs="Arial"/>
                <w:sz w:val="24"/>
                <w:szCs w:val="24"/>
              </w:rPr>
            </w:pPr>
            <w:r>
              <w:rPr>
                <w:rFonts w:cs="Arial" w:hint="eastAsia"/>
                <w:sz w:val="24"/>
                <w:szCs w:val="24"/>
              </w:rPr>
              <w:t>C2</w:t>
            </w:r>
          </w:p>
        </w:tc>
      </w:tr>
      <w:tr w:rsidR="00CA79F4">
        <w:trPr>
          <w:trHeight w:val="340"/>
        </w:trPr>
        <w:tc>
          <w:tcPr>
            <w:tcW w:w="958" w:type="dxa"/>
            <w:vAlign w:val="center"/>
          </w:tcPr>
          <w:p w:rsidR="00CA79F4" w:rsidRDefault="008F2BF9">
            <w:pPr>
              <w:pStyle w:val="Tabellentext"/>
              <w:rPr>
                <w:rFonts w:cs="Arial"/>
                <w:sz w:val="24"/>
                <w:szCs w:val="24"/>
              </w:rPr>
            </w:pPr>
            <w:r>
              <w:rPr>
                <w:rFonts w:cs="Arial"/>
                <w:sz w:val="24"/>
                <w:szCs w:val="24"/>
              </w:rPr>
              <w:t>6</w:t>
            </w:r>
          </w:p>
        </w:tc>
        <w:tc>
          <w:tcPr>
            <w:tcW w:w="4728" w:type="dxa"/>
            <w:vAlign w:val="center"/>
          </w:tcPr>
          <w:p w:rsidR="00CA79F4" w:rsidRDefault="008F2BF9">
            <w:pPr>
              <w:pStyle w:val="Tabellentext"/>
              <w:rPr>
                <w:rFonts w:cs="Arial"/>
                <w:sz w:val="24"/>
                <w:szCs w:val="24"/>
              </w:rPr>
            </w:pPr>
            <w:r>
              <w:rPr>
                <w:rFonts w:cs="Arial"/>
                <w:sz w:val="24"/>
                <w:szCs w:val="24"/>
              </w:rPr>
              <w:t>本次操作循环测试未完成</w:t>
            </w:r>
          </w:p>
        </w:tc>
        <w:tc>
          <w:tcPr>
            <w:tcW w:w="1800" w:type="dxa"/>
          </w:tcPr>
          <w:p w:rsidR="00CA79F4" w:rsidRDefault="008F2BF9">
            <w:pPr>
              <w:pStyle w:val="Tabellentext"/>
              <w:rPr>
                <w:rFonts w:cs="Arial"/>
                <w:sz w:val="24"/>
                <w:szCs w:val="24"/>
              </w:rPr>
            </w:pPr>
            <w:r>
              <w:rPr>
                <w:rFonts w:cs="Arial" w:hint="eastAsia"/>
                <w:sz w:val="24"/>
                <w:szCs w:val="24"/>
              </w:rPr>
              <w:t>M</w:t>
            </w:r>
          </w:p>
        </w:tc>
        <w:tc>
          <w:tcPr>
            <w:tcW w:w="1800" w:type="dxa"/>
            <w:vAlign w:val="center"/>
          </w:tcPr>
          <w:p w:rsidR="00CA79F4" w:rsidRDefault="008F2BF9">
            <w:pPr>
              <w:pStyle w:val="Tabellentext"/>
              <w:rPr>
                <w:rFonts w:cs="Arial"/>
                <w:sz w:val="24"/>
                <w:szCs w:val="24"/>
              </w:rPr>
            </w:pPr>
            <w:r>
              <w:rPr>
                <w:rFonts w:cs="Arial" w:hint="eastAsia"/>
                <w:sz w:val="24"/>
                <w:szCs w:val="24"/>
              </w:rPr>
              <w:t>M</w:t>
            </w:r>
          </w:p>
        </w:tc>
      </w:tr>
      <w:tr w:rsidR="00CA79F4">
        <w:trPr>
          <w:trHeight w:val="340"/>
        </w:trPr>
        <w:tc>
          <w:tcPr>
            <w:tcW w:w="958" w:type="dxa"/>
            <w:vAlign w:val="center"/>
          </w:tcPr>
          <w:p w:rsidR="00CA79F4" w:rsidRDefault="008F2BF9">
            <w:pPr>
              <w:pStyle w:val="Tabellentext"/>
              <w:rPr>
                <w:rFonts w:cs="Arial"/>
                <w:sz w:val="24"/>
                <w:szCs w:val="24"/>
              </w:rPr>
            </w:pPr>
            <w:r>
              <w:rPr>
                <w:rFonts w:cs="Arial"/>
                <w:sz w:val="24"/>
                <w:szCs w:val="24"/>
              </w:rPr>
              <w:t>7</w:t>
            </w:r>
          </w:p>
        </w:tc>
        <w:tc>
          <w:tcPr>
            <w:tcW w:w="4728" w:type="dxa"/>
            <w:vAlign w:val="center"/>
          </w:tcPr>
          <w:p w:rsidR="00CA79F4" w:rsidRDefault="008F2BF9">
            <w:pPr>
              <w:pStyle w:val="Tabellentext"/>
              <w:rPr>
                <w:rFonts w:cs="Arial"/>
                <w:sz w:val="24"/>
                <w:szCs w:val="24"/>
              </w:rPr>
            </w:pPr>
            <w:r>
              <w:rPr>
                <w:rFonts w:cs="Arial"/>
                <w:sz w:val="24"/>
                <w:szCs w:val="24"/>
              </w:rPr>
              <w:t>请求点亮警告指示灯</w:t>
            </w:r>
          </w:p>
        </w:tc>
        <w:tc>
          <w:tcPr>
            <w:tcW w:w="1800" w:type="dxa"/>
          </w:tcPr>
          <w:p w:rsidR="00CA79F4" w:rsidRDefault="008F2BF9">
            <w:pPr>
              <w:pStyle w:val="Tabellentext"/>
              <w:rPr>
                <w:rFonts w:cs="Arial"/>
                <w:sz w:val="24"/>
                <w:szCs w:val="24"/>
              </w:rPr>
            </w:pPr>
            <w:r>
              <w:rPr>
                <w:rFonts w:cs="Arial" w:hint="eastAsia"/>
                <w:sz w:val="24"/>
                <w:szCs w:val="24"/>
              </w:rPr>
              <w:t>M</w:t>
            </w:r>
          </w:p>
        </w:tc>
        <w:tc>
          <w:tcPr>
            <w:tcW w:w="1800" w:type="dxa"/>
            <w:vAlign w:val="center"/>
          </w:tcPr>
          <w:p w:rsidR="00CA79F4" w:rsidRDefault="008F2BF9">
            <w:pPr>
              <w:pStyle w:val="Tabellentext"/>
              <w:rPr>
                <w:rFonts w:cs="Arial"/>
                <w:sz w:val="24"/>
                <w:szCs w:val="24"/>
              </w:rPr>
            </w:pPr>
            <w:r>
              <w:rPr>
                <w:rFonts w:cs="Arial" w:hint="eastAsia"/>
                <w:sz w:val="24"/>
                <w:szCs w:val="24"/>
              </w:rPr>
              <w:t>U</w:t>
            </w:r>
          </w:p>
        </w:tc>
      </w:tr>
      <w:tr w:rsidR="00CA79F4">
        <w:trPr>
          <w:trHeight w:val="340"/>
        </w:trPr>
        <w:tc>
          <w:tcPr>
            <w:tcW w:w="9286" w:type="dxa"/>
            <w:gridSpan w:val="4"/>
            <w:vAlign w:val="center"/>
          </w:tcPr>
          <w:p w:rsidR="00CA79F4" w:rsidRDefault="008F2BF9">
            <w:pPr>
              <w:pStyle w:val="Tabellentext"/>
              <w:rPr>
                <w:rFonts w:cs="Arial"/>
                <w:sz w:val="24"/>
                <w:szCs w:val="24"/>
              </w:rPr>
            </w:pPr>
            <w:r>
              <w:rPr>
                <w:rFonts w:cs="Arial"/>
                <w:sz w:val="24"/>
                <w:szCs w:val="24"/>
              </w:rPr>
              <w:t>C</w:t>
            </w:r>
            <w:r>
              <w:rPr>
                <w:rFonts w:cs="Arial" w:hint="eastAsia"/>
                <w:sz w:val="24"/>
                <w:szCs w:val="24"/>
              </w:rPr>
              <w:t>1</w:t>
            </w:r>
            <w:r>
              <w:rPr>
                <w:rFonts w:cs="Arial" w:hint="eastAsia"/>
                <w:sz w:val="24"/>
                <w:szCs w:val="24"/>
              </w:rPr>
              <w:t>：如果支持</w:t>
            </w:r>
            <w:r>
              <w:rPr>
                <w:rFonts w:cs="Arial" w:hint="eastAsia"/>
                <w:sz w:val="24"/>
                <w:szCs w:val="24"/>
              </w:rPr>
              <w:t>Bit2</w:t>
            </w:r>
            <w:r>
              <w:rPr>
                <w:rFonts w:cs="Arial" w:hint="eastAsia"/>
                <w:sz w:val="24"/>
                <w:szCs w:val="24"/>
              </w:rPr>
              <w:t>（</w:t>
            </w:r>
            <w:r>
              <w:rPr>
                <w:rFonts w:cs="Arial"/>
                <w:sz w:val="24"/>
                <w:szCs w:val="24"/>
              </w:rPr>
              <w:t>未确认的诊断故障代码</w:t>
            </w:r>
            <w:r>
              <w:rPr>
                <w:rFonts w:cs="Arial" w:hint="eastAsia"/>
                <w:sz w:val="24"/>
                <w:szCs w:val="24"/>
              </w:rPr>
              <w:t>）则</w:t>
            </w:r>
            <w:r>
              <w:rPr>
                <w:rFonts w:cs="Arial" w:hint="eastAsia"/>
                <w:sz w:val="24"/>
                <w:szCs w:val="24"/>
              </w:rPr>
              <w:t>Bit1</w:t>
            </w:r>
            <w:r>
              <w:rPr>
                <w:rFonts w:cs="Arial" w:hint="eastAsia"/>
                <w:sz w:val="24"/>
                <w:szCs w:val="24"/>
              </w:rPr>
              <w:t>（</w:t>
            </w:r>
            <w:r>
              <w:rPr>
                <w:rFonts w:cs="Arial"/>
                <w:sz w:val="24"/>
                <w:szCs w:val="24"/>
              </w:rPr>
              <w:t>本次操作循环测试失败</w:t>
            </w:r>
            <w:r>
              <w:rPr>
                <w:rFonts w:cs="Arial" w:hint="eastAsia"/>
                <w:sz w:val="24"/>
                <w:szCs w:val="24"/>
              </w:rPr>
              <w:t>）必须支持；如果不支持</w:t>
            </w:r>
            <w:r>
              <w:rPr>
                <w:rFonts w:cs="Arial" w:hint="eastAsia"/>
                <w:sz w:val="24"/>
                <w:szCs w:val="24"/>
              </w:rPr>
              <w:t>Bit2</w:t>
            </w:r>
            <w:r>
              <w:rPr>
                <w:rFonts w:cs="Arial" w:hint="eastAsia"/>
                <w:sz w:val="24"/>
                <w:szCs w:val="24"/>
              </w:rPr>
              <w:t>（</w:t>
            </w:r>
            <w:r>
              <w:rPr>
                <w:rFonts w:cs="Arial"/>
                <w:sz w:val="24"/>
                <w:szCs w:val="24"/>
              </w:rPr>
              <w:t>未确认的诊断故障代码</w:t>
            </w:r>
            <w:r>
              <w:rPr>
                <w:rFonts w:cs="Arial" w:hint="eastAsia"/>
                <w:sz w:val="24"/>
                <w:szCs w:val="24"/>
              </w:rPr>
              <w:t>）则</w:t>
            </w:r>
            <w:r>
              <w:rPr>
                <w:rFonts w:cs="Arial" w:hint="eastAsia"/>
                <w:sz w:val="24"/>
                <w:szCs w:val="24"/>
              </w:rPr>
              <w:t>Bit1</w:t>
            </w:r>
            <w:r>
              <w:rPr>
                <w:rFonts w:cs="Arial" w:hint="eastAsia"/>
                <w:sz w:val="24"/>
                <w:szCs w:val="24"/>
              </w:rPr>
              <w:t>（</w:t>
            </w:r>
            <w:r>
              <w:rPr>
                <w:rFonts w:cs="Arial"/>
                <w:sz w:val="24"/>
                <w:szCs w:val="24"/>
              </w:rPr>
              <w:t>本次操作循环测试失败</w:t>
            </w:r>
            <w:r>
              <w:rPr>
                <w:rFonts w:cs="Arial" w:hint="eastAsia"/>
                <w:sz w:val="24"/>
                <w:szCs w:val="24"/>
              </w:rPr>
              <w:t>）可以由用户选择是否支持；</w:t>
            </w:r>
          </w:p>
          <w:p w:rsidR="00CA79F4" w:rsidRDefault="008F2BF9">
            <w:pPr>
              <w:pStyle w:val="Tabellentext"/>
              <w:rPr>
                <w:rFonts w:cs="Arial"/>
                <w:sz w:val="24"/>
                <w:szCs w:val="24"/>
              </w:rPr>
            </w:pPr>
            <w:r>
              <w:rPr>
                <w:rFonts w:cs="Arial" w:hint="eastAsia"/>
                <w:sz w:val="24"/>
                <w:szCs w:val="24"/>
              </w:rPr>
              <w:t>C2</w:t>
            </w:r>
            <w:r>
              <w:rPr>
                <w:rFonts w:cs="Arial" w:hint="eastAsia"/>
                <w:sz w:val="24"/>
                <w:szCs w:val="24"/>
              </w:rPr>
              <w:t>：如果支持</w:t>
            </w:r>
            <w:r>
              <w:rPr>
                <w:rFonts w:cs="Arial" w:hint="eastAsia"/>
                <w:sz w:val="24"/>
                <w:szCs w:val="24"/>
              </w:rPr>
              <w:t>Bit4</w:t>
            </w:r>
            <w:r>
              <w:rPr>
                <w:rFonts w:cs="Arial" w:hint="eastAsia"/>
                <w:sz w:val="24"/>
                <w:szCs w:val="24"/>
              </w:rPr>
              <w:t>（</w:t>
            </w:r>
            <w:r>
              <w:rPr>
                <w:rFonts w:cs="Arial"/>
                <w:sz w:val="24"/>
                <w:szCs w:val="24"/>
              </w:rPr>
              <w:t>自上次清除后测试未完成</w:t>
            </w:r>
            <w:r>
              <w:rPr>
                <w:rFonts w:cs="Arial" w:hint="eastAsia"/>
                <w:sz w:val="24"/>
                <w:szCs w:val="24"/>
              </w:rPr>
              <w:t>）则</w:t>
            </w:r>
            <w:r>
              <w:rPr>
                <w:rFonts w:cs="Arial" w:hint="eastAsia"/>
                <w:sz w:val="24"/>
                <w:szCs w:val="24"/>
              </w:rPr>
              <w:t>Bit5</w:t>
            </w:r>
            <w:r>
              <w:rPr>
                <w:rFonts w:cs="Arial" w:hint="eastAsia"/>
                <w:sz w:val="24"/>
                <w:szCs w:val="24"/>
              </w:rPr>
              <w:t>（</w:t>
            </w:r>
            <w:r>
              <w:rPr>
                <w:rFonts w:cs="Arial"/>
                <w:sz w:val="24"/>
                <w:szCs w:val="24"/>
              </w:rPr>
              <w:t>自上次清除后测试失败</w:t>
            </w:r>
            <w:r>
              <w:rPr>
                <w:rFonts w:cs="Arial" w:hint="eastAsia"/>
                <w:sz w:val="24"/>
                <w:szCs w:val="24"/>
              </w:rPr>
              <w:t>）页必须支持，反之亦然。</w:t>
            </w:r>
          </w:p>
        </w:tc>
      </w:tr>
    </w:tbl>
    <w:p w:rsidR="00CA79F4" w:rsidRDefault="00CA79F4">
      <w:pPr>
        <w:pStyle w:val="HRa"/>
        <w:ind w:firstLine="480"/>
        <w:rPr>
          <w:rFonts w:ascii="Arial" w:hAnsi="Arial" w:cs="Arial"/>
        </w:rPr>
      </w:pPr>
    </w:p>
    <w:p w:rsidR="00CA79F4" w:rsidRDefault="008F2BF9">
      <w:pPr>
        <w:pStyle w:val="HRa"/>
        <w:ind w:firstLine="480"/>
        <w:rPr>
          <w:rFonts w:ascii="Arial" w:hAnsi="Arial" w:cs="Arial"/>
        </w:rPr>
      </w:pPr>
      <w:r>
        <w:rPr>
          <w:rFonts w:ascii="Arial" w:hAnsi="Arial" w:cs="Arial" w:hint="eastAsia"/>
        </w:rPr>
        <w:t>有关故障状态位的详细定义，请参考</w:t>
      </w:r>
      <w:r>
        <w:rPr>
          <w:rFonts w:ascii="Arial" w:hAnsi="Arial" w:cs="Arial" w:hint="eastAsia"/>
        </w:rPr>
        <w:t>Ref.1</w:t>
      </w:r>
      <w:r>
        <w:rPr>
          <w:rFonts w:ascii="Arial" w:hAnsi="Arial" w:cs="Arial" w:hint="eastAsia"/>
        </w:rPr>
        <w:t>。</w:t>
      </w:r>
    </w:p>
    <w:p w:rsidR="00CA79F4" w:rsidRDefault="00CA79F4">
      <w:pPr>
        <w:pStyle w:val="HRa"/>
        <w:ind w:firstLine="480"/>
        <w:rPr>
          <w:rFonts w:ascii="Arial" w:hAnsi="Arial" w:cs="Arial"/>
        </w:rPr>
      </w:pPr>
    </w:p>
    <w:p w:rsidR="00CA79F4" w:rsidRDefault="008F2BF9">
      <w:pPr>
        <w:pStyle w:val="HR3"/>
      </w:pPr>
      <w:bookmarkStart w:id="83" w:name="_Toc8910665"/>
      <w:r>
        <w:rPr>
          <w:rFonts w:hint="eastAsia"/>
        </w:rPr>
        <w:t>故障快照信息</w:t>
      </w:r>
      <w:bookmarkEnd w:id="83"/>
    </w:p>
    <w:p w:rsidR="00CA79F4" w:rsidRDefault="008F2BF9">
      <w:pPr>
        <w:pStyle w:val="HRa"/>
        <w:ind w:firstLine="480"/>
      </w:pPr>
      <w:r>
        <w:rPr>
          <w:rFonts w:hint="eastAsia"/>
        </w:rPr>
        <w:t>快照信息是在故障代码设置时存储的一组额外数据，对故障的维修具有辅助作用。</w:t>
      </w:r>
    </w:p>
    <w:p w:rsidR="00CA79F4" w:rsidRDefault="008F2BF9">
      <w:pPr>
        <w:pStyle w:val="HRa"/>
        <w:ind w:firstLine="480"/>
      </w:pPr>
      <w:r>
        <w:rPr>
          <w:rFonts w:hint="eastAsia"/>
        </w:rPr>
        <w:t>根据使用范围的不同，快照信息可分为全局快照和局部快照。对于需存储快照信息的</w:t>
      </w:r>
      <w:r>
        <w:rPr>
          <w:rFonts w:hint="eastAsia"/>
        </w:rPr>
        <w:t>ECU</w:t>
      </w:r>
      <w:r>
        <w:rPr>
          <w:rFonts w:hint="eastAsia"/>
        </w:rPr>
        <w:t>，其必须支持全局快照信息，而选择性的支持局部快照信息。</w:t>
      </w:r>
    </w:p>
    <w:p w:rsidR="00CA79F4" w:rsidRDefault="008F2BF9">
      <w:pPr>
        <w:pStyle w:val="HRa"/>
        <w:ind w:firstLine="480"/>
      </w:pPr>
      <w:r>
        <w:rPr>
          <w:rFonts w:hint="eastAsia"/>
        </w:rPr>
        <w:t>快照信息的定义如下表所示。</w:t>
      </w:r>
    </w:p>
    <w:p w:rsidR="00CA79F4" w:rsidRDefault="00CA79F4">
      <w:pPr>
        <w:pStyle w:val="HRa"/>
        <w:ind w:firstLine="480"/>
      </w:pPr>
    </w:p>
    <w:p w:rsidR="00CA79F4" w:rsidRDefault="008F2BF9">
      <w:pPr>
        <w:pStyle w:val="HR9"/>
        <w:spacing w:before="60"/>
        <w:rPr>
          <w:rFonts w:ascii="Arial" w:hAnsi="Arial" w:cs="Arial"/>
          <w:szCs w:val="21"/>
        </w:rPr>
      </w:pPr>
      <w:r>
        <w:rPr>
          <w:rFonts w:ascii="Arial" w:hAnsi="Arial" w:cs="Arial" w:hint="eastAsia"/>
          <w:szCs w:val="21"/>
        </w:rPr>
        <w:t>快照信息定义</w:t>
      </w:r>
    </w:p>
    <w:tbl>
      <w:tblPr>
        <w:tblW w:w="9286"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109"/>
        <w:gridCol w:w="8177"/>
      </w:tblGrid>
      <w:tr w:rsidR="00CA79F4">
        <w:trPr>
          <w:tblHeader/>
        </w:trPr>
        <w:tc>
          <w:tcPr>
            <w:tcW w:w="1109" w:type="dxa"/>
            <w:tcBorders>
              <w:top w:val="single" w:sz="12" w:space="0" w:color="auto"/>
              <w:bottom w:val="single" w:sz="6" w:space="0" w:color="auto"/>
            </w:tcBorders>
            <w:shd w:val="clear" w:color="auto" w:fill="E0E0E0"/>
          </w:tcPr>
          <w:p w:rsidR="00CA79F4" w:rsidRDefault="008F2BF9">
            <w:pPr>
              <w:pStyle w:val="TableFirstRow"/>
              <w:spacing w:before="0" w:after="0"/>
              <w:rPr>
                <w:rFonts w:cs="Arial"/>
                <w:b w:val="0"/>
                <w:sz w:val="24"/>
                <w:szCs w:val="24"/>
                <w:lang w:eastAsia="zh-CN"/>
              </w:rPr>
            </w:pPr>
            <w:r>
              <w:rPr>
                <w:rFonts w:cs="Arial" w:hint="eastAsia"/>
                <w:b w:val="0"/>
                <w:sz w:val="24"/>
                <w:szCs w:val="24"/>
                <w:lang w:eastAsia="zh-CN"/>
              </w:rPr>
              <w:t>序号</w:t>
            </w:r>
          </w:p>
        </w:tc>
        <w:tc>
          <w:tcPr>
            <w:tcW w:w="8177" w:type="dxa"/>
            <w:tcBorders>
              <w:top w:val="single" w:sz="12" w:space="0" w:color="auto"/>
              <w:bottom w:val="single" w:sz="6" w:space="0" w:color="auto"/>
            </w:tcBorders>
            <w:shd w:val="clear" w:color="auto" w:fill="E0E0E0"/>
          </w:tcPr>
          <w:p w:rsidR="00CA79F4" w:rsidRDefault="008F2BF9">
            <w:pPr>
              <w:pStyle w:val="TableFirstRow"/>
              <w:spacing w:before="0" w:after="0"/>
              <w:rPr>
                <w:rFonts w:cs="Arial"/>
                <w:b w:val="0"/>
                <w:sz w:val="24"/>
                <w:szCs w:val="24"/>
                <w:lang w:eastAsia="zh-CN"/>
              </w:rPr>
            </w:pPr>
            <w:r>
              <w:rPr>
                <w:rFonts w:cs="Arial" w:hint="eastAsia"/>
                <w:b w:val="0"/>
                <w:sz w:val="24"/>
                <w:szCs w:val="24"/>
                <w:lang w:eastAsia="zh-CN"/>
              </w:rPr>
              <w:t>DTC</w:t>
            </w:r>
            <w:r>
              <w:rPr>
                <w:rFonts w:cs="Arial" w:hint="eastAsia"/>
                <w:b w:val="0"/>
                <w:sz w:val="24"/>
                <w:szCs w:val="24"/>
                <w:lang w:eastAsia="zh-CN"/>
              </w:rPr>
              <w:t>快照记录内容</w:t>
            </w:r>
          </w:p>
        </w:tc>
      </w:tr>
      <w:tr w:rsidR="00CA79F4">
        <w:tc>
          <w:tcPr>
            <w:tcW w:w="1109" w:type="dxa"/>
            <w:tcBorders>
              <w:top w:val="single" w:sz="6" w:space="0" w:color="auto"/>
            </w:tcBorders>
          </w:tcPr>
          <w:p w:rsidR="00CA79F4" w:rsidRDefault="008F2BF9">
            <w:pPr>
              <w:pStyle w:val="TableFirstRow"/>
              <w:spacing w:before="0" w:after="0"/>
              <w:rPr>
                <w:rFonts w:cs="Arial"/>
                <w:b w:val="0"/>
                <w:sz w:val="24"/>
                <w:szCs w:val="24"/>
              </w:rPr>
            </w:pPr>
            <w:r>
              <w:rPr>
                <w:rFonts w:cs="Arial"/>
                <w:b w:val="0"/>
                <w:sz w:val="24"/>
                <w:szCs w:val="24"/>
              </w:rPr>
              <w:t>1</w:t>
            </w:r>
          </w:p>
        </w:tc>
        <w:tc>
          <w:tcPr>
            <w:tcW w:w="8177" w:type="dxa"/>
            <w:tcBorders>
              <w:top w:val="single" w:sz="6" w:space="0" w:color="auto"/>
            </w:tcBorders>
          </w:tcPr>
          <w:p w:rsidR="00CA79F4" w:rsidRDefault="008F2BF9">
            <w:pPr>
              <w:pStyle w:val="TableFirstRow"/>
              <w:spacing w:before="0" w:after="0"/>
              <w:rPr>
                <w:rFonts w:cs="Arial"/>
                <w:b w:val="0"/>
                <w:sz w:val="24"/>
                <w:szCs w:val="24"/>
              </w:rPr>
            </w:pPr>
            <w:r>
              <w:rPr>
                <w:rFonts w:hAnsi="Times New Roman" w:cs="Arial" w:hint="eastAsia"/>
                <w:b w:val="0"/>
                <w:sz w:val="24"/>
                <w:szCs w:val="24"/>
                <w:lang w:eastAsia="zh-CN"/>
              </w:rPr>
              <w:t>电机</w:t>
            </w:r>
            <w:r>
              <w:rPr>
                <w:rFonts w:hAnsi="Times New Roman" w:cs="Arial"/>
                <w:b w:val="0"/>
                <w:sz w:val="24"/>
                <w:szCs w:val="24"/>
                <w:lang w:eastAsia="zh-CN"/>
              </w:rPr>
              <w:t>转速</w:t>
            </w:r>
            <w:r>
              <w:rPr>
                <w:rFonts w:cs="Arial"/>
                <w:b w:val="0"/>
                <w:sz w:val="24"/>
                <w:szCs w:val="24"/>
                <w:vertAlign w:val="superscript"/>
                <w:lang w:eastAsia="zh-CN"/>
              </w:rPr>
              <w:t>[1]</w:t>
            </w:r>
            <w:r>
              <w:rPr>
                <w:rFonts w:hAnsi="Times New Roman" w:cs="Arial"/>
                <w:b w:val="0"/>
                <w:sz w:val="24"/>
                <w:szCs w:val="24"/>
              </w:rPr>
              <w:t>（</w:t>
            </w:r>
            <w:r>
              <w:rPr>
                <w:rFonts w:hAnsi="Times New Roman" w:cs="Arial"/>
                <w:b w:val="0"/>
                <w:sz w:val="24"/>
                <w:szCs w:val="24"/>
                <w:lang w:eastAsia="zh-CN"/>
              </w:rPr>
              <w:t>第一次发生故障</w:t>
            </w:r>
            <w:r>
              <w:rPr>
                <w:rFonts w:hAnsi="Times New Roman" w:cs="Arial"/>
                <w:b w:val="0"/>
                <w:sz w:val="24"/>
                <w:szCs w:val="24"/>
              </w:rPr>
              <w:t>）</w:t>
            </w:r>
          </w:p>
        </w:tc>
      </w:tr>
      <w:tr w:rsidR="00CA79F4">
        <w:tc>
          <w:tcPr>
            <w:tcW w:w="1109" w:type="dxa"/>
          </w:tcPr>
          <w:p w:rsidR="00CA79F4" w:rsidRDefault="008F2BF9">
            <w:pPr>
              <w:pStyle w:val="TableFirstRow"/>
              <w:spacing w:before="0" w:after="0"/>
              <w:rPr>
                <w:rFonts w:cs="Arial"/>
                <w:b w:val="0"/>
                <w:sz w:val="24"/>
                <w:szCs w:val="24"/>
              </w:rPr>
            </w:pPr>
            <w:r>
              <w:rPr>
                <w:rFonts w:cs="Arial"/>
                <w:b w:val="0"/>
                <w:sz w:val="24"/>
                <w:szCs w:val="24"/>
              </w:rPr>
              <w:t>2</w:t>
            </w:r>
          </w:p>
        </w:tc>
        <w:tc>
          <w:tcPr>
            <w:tcW w:w="8177" w:type="dxa"/>
          </w:tcPr>
          <w:p w:rsidR="00CA79F4" w:rsidRDefault="008F2BF9">
            <w:pPr>
              <w:pStyle w:val="TableFirstRow"/>
              <w:spacing w:before="0" w:after="0"/>
              <w:rPr>
                <w:rFonts w:cs="Arial"/>
                <w:b w:val="0"/>
                <w:sz w:val="24"/>
                <w:szCs w:val="24"/>
              </w:rPr>
            </w:pPr>
            <w:r>
              <w:rPr>
                <w:rFonts w:hAnsi="Times New Roman" w:cs="Arial"/>
                <w:b w:val="0"/>
                <w:sz w:val="24"/>
                <w:szCs w:val="24"/>
                <w:lang w:eastAsia="zh-CN"/>
              </w:rPr>
              <w:t>车速</w:t>
            </w:r>
            <w:r>
              <w:rPr>
                <w:rFonts w:cs="Arial"/>
                <w:b w:val="0"/>
                <w:sz w:val="24"/>
                <w:szCs w:val="24"/>
                <w:vertAlign w:val="superscript"/>
                <w:lang w:eastAsia="zh-CN"/>
              </w:rPr>
              <w:t>[1]</w:t>
            </w:r>
            <w:r>
              <w:rPr>
                <w:rFonts w:hAnsi="Times New Roman" w:cs="Arial"/>
                <w:b w:val="0"/>
                <w:sz w:val="24"/>
                <w:szCs w:val="24"/>
              </w:rPr>
              <w:t>（</w:t>
            </w:r>
            <w:r>
              <w:rPr>
                <w:rFonts w:hAnsi="Times New Roman" w:cs="Arial"/>
                <w:b w:val="0"/>
                <w:sz w:val="24"/>
                <w:szCs w:val="24"/>
                <w:lang w:eastAsia="zh-CN"/>
              </w:rPr>
              <w:t>第一次发生故障</w:t>
            </w:r>
            <w:r>
              <w:rPr>
                <w:rFonts w:hAnsi="Times New Roman" w:cs="Arial"/>
                <w:b w:val="0"/>
                <w:sz w:val="24"/>
                <w:szCs w:val="24"/>
              </w:rPr>
              <w:t>）</w:t>
            </w:r>
          </w:p>
        </w:tc>
      </w:tr>
      <w:tr w:rsidR="00CA79F4">
        <w:tc>
          <w:tcPr>
            <w:tcW w:w="1109" w:type="dxa"/>
          </w:tcPr>
          <w:p w:rsidR="00CA79F4" w:rsidRDefault="008F2BF9">
            <w:pPr>
              <w:pStyle w:val="TableFirstRow"/>
              <w:spacing w:before="0" w:after="0"/>
              <w:rPr>
                <w:rFonts w:cs="Arial"/>
                <w:b w:val="0"/>
                <w:sz w:val="24"/>
                <w:szCs w:val="24"/>
              </w:rPr>
            </w:pPr>
            <w:r>
              <w:rPr>
                <w:rFonts w:cs="Arial"/>
                <w:b w:val="0"/>
                <w:sz w:val="24"/>
                <w:szCs w:val="24"/>
              </w:rPr>
              <w:t>3</w:t>
            </w:r>
          </w:p>
        </w:tc>
        <w:tc>
          <w:tcPr>
            <w:tcW w:w="8177" w:type="dxa"/>
          </w:tcPr>
          <w:p w:rsidR="00CA79F4" w:rsidRDefault="008F2BF9">
            <w:pPr>
              <w:pStyle w:val="TableFirstRow"/>
              <w:spacing w:before="0" w:after="0"/>
              <w:rPr>
                <w:rFonts w:cs="Arial"/>
                <w:b w:val="0"/>
                <w:sz w:val="24"/>
                <w:szCs w:val="24"/>
              </w:rPr>
            </w:pPr>
            <w:r>
              <w:rPr>
                <w:rFonts w:hAnsi="Times New Roman" w:cs="Arial"/>
                <w:b w:val="0"/>
                <w:sz w:val="24"/>
                <w:szCs w:val="24"/>
                <w:lang w:eastAsia="zh-CN"/>
              </w:rPr>
              <w:t>电池电压</w:t>
            </w:r>
            <w:r>
              <w:rPr>
                <w:rFonts w:cs="Arial"/>
                <w:b w:val="0"/>
                <w:sz w:val="24"/>
                <w:szCs w:val="24"/>
                <w:vertAlign w:val="superscript"/>
                <w:lang w:eastAsia="zh-CN"/>
              </w:rPr>
              <w:t>[1]</w:t>
            </w:r>
            <w:r>
              <w:rPr>
                <w:rFonts w:hAnsi="Times New Roman" w:cs="Arial"/>
                <w:b w:val="0"/>
                <w:sz w:val="24"/>
                <w:szCs w:val="24"/>
              </w:rPr>
              <w:t>（</w:t>
            </w:r>
            <w:r>
              <w:rPr>
                <w:rFonts w:hAnsi="Times New Roman" w:cs="Arial"/>
                <w:b w:val="0"/>
                <w:sz w:val="24"/>
                <w:szCs w:val="24"/>
                <w:lang w:eastAsia="zh-CN"/>
              </w:rPr>
              <w:t>第一次发生故障</w:t>
            </w:r>
            <w:r>
              <w:rPr>
                <w:rFonts w:hAnsi="Times New Roman" w:cs="Arial"/>
                <w:b w:val="0"/>
                <w:sz w:val="24"/>
                <w:szCs w:val="24"/>
              </w:rPr>
              <w:t>）</w:t>
            </w:r>
          </w:p>
        </w:tc>
      </w:tr>
      <w:tr w:rsidR="00CA79F4">
        <w:tc>
          <w:tcPr>
            <w:tcW w:w="1109" w:type="dxa"/>
          </w:tcPr>
          <w:p w:rsidR="00CA79F4" w:rsidRDefault="008F2BF9">
            <w:pPr>
              <w:pStyle w:val="TableFirstRow"/>
              <w:spacing w:before="0" w:after="0"/>
              <w:rPr>
                <w:rFonts w:cs="Arial"/>
                <w:b w:val="0"/>
                <w:sz w:val="24"/>
                <w:szCs w:val="24"/>
              </w:rPr>
            </w:pPr>
            <w:r>
              <w:rPr>
                <w:rFonts w:cs="Arial"/>
                <w:b w:val="0"/>
                <w:sz w:val="24"/>
                <w:szCs w:val="24"/>
              </w:rPr>
              <w:t>4</w:t>
            </w:r>
          </w:p>
        </w:tc>
        <w:tc>
          <w:tcPr>
            <w:tcW w:w="8177" w:type="dxa"/>
          </w:tcPr>
          <w:p w:rsidR="00CA79F4" w:rsidRDefault="008F2BF9">
            <w:pPr>
              <w:pStyle w:val="TableFirstRow"/>
              <w:spacing w:before="0" w:after="0"/>
              <w:rPr>
                <w:rFonts w:cs="Arial"/>
                <w:b w:val="0"/>
                <w:sz w:val="24"/>
                <w:szCs w:val="24"/>
              </w:rPr>
            </w:pPr>
            <w:r>
              <w:rPr>
                <w:rFonts w:ascii="Times New Roman" w:hAnsi="Times New Roman" w:hint="eastAsia"/>
                <w:b w:val="0"/>
                <w:sz w:val="24"/>
                <w:szCs w:val="24"/>
                <w:lang w:eastAsia="zh-CN"/>
              </w:rPr>
              <w:t>电机转速</w:t>
            </w:r>
            <w:r>
              <w:rPr>
                <w:rFonts w:ascii="Times New Roman" w:hAnsi="Times New Roman"/>
                <w:b w:val="0"/>
                <w:sz w:val="24"/>
                <w:szCs w:val="24"/>
              </w:rPr>
              <w:t>（</w:t>
            </w:r>
            <w:r>
              <w:rPr>
                <w:rFonts w:ascii="Times New Roman" w:hAnsi="Times New Roman" w:hint="eastAsia"/>
                <w:b w:val="0"/>
                <w:sz w:val="24"/>
                <w:szCs w:val="24"/>
                <w:lang w:eastAsia="zh-CN"/>
              </w:rPr>
              <w:t>最近一次发生故障</w:t>
            </w:r>
            <w:r>
              <w:rPr>
                <w:rFonts w:ascii="Times New Roman" w:hAnsi="Times New Roman"/>
                <w:b w:val="0"/>
                <w:sz w:val="24"/>
                <w:szCs w:val="24"/>
              </w:rPr>
              <w:t>）</w:t>
            </w:r>
          </w:p>
        </w:tc>
      </w:tr>
      <w:tr w:rsidR="00CA79F4">
        <w:tc>
          <w:tcPr>
            <w:tcW w:w="1109" w:type="dxa"/>
          </w:tcPr>
          <w:p w:rsidR="00CA79F4" w:rsidRDefault="008F2BF9">
            <w:pPr>
              <w:pStyle w:val="TableFirstRow"/>
              <w:spacing w:before="0" w:after="0"/>
              <w:rPr>
                <w:rFonts w:cs="Arial"/>
                <w:b w:val="0"/>
                <w:sz w:val="24"/>
                <w:szCs w:val="24"/>
              </w:rPr>
            </w:pPr>
            <w:r>
              <w:rPr>
                <w:rFonts w:cs="Arial"/>
                <w:b w:val="0"/>
                <w:sz w:val="24"/>
                <w:szCs w:val="24"/>
              </w:rPr>
              <w:t>5</w:t>
            </w:r>
          </w:p>
        </w:tc>
        <w:tc>
          <w:tcPr>
            <w:tcW w:w="8177" w:type="dxa"/>
          </w:tcPr>
          <w:p w:rsidR="00CA79F4" w:rsidRDefault="008F2BF9">
            <w:pPr>
              <w:pStyle w:val="TableFirstRow"/>
              <w:spacing w:before="0" w:after="0"/>
              <w:rPr>
                <w:rFonts w:cs="Arial"/>
                <w:b w:val="0"/>
                <w:sz w:val="24"/>
                <w:szCs w:val="24"/>
              </w:rPr>
            </w:pPr>
            <w:r>
              <w:rPr>
                <w:rFonts w:ascii="Times New Roman" w:hAnsi="Times New Roman" w:hint="eastAsia"/>
                <w:b w:val="0"/>
                <w:sz w:val="24"/>
                <w:szCs w:val="24"/>
                <w:lang w:eastAsia="zh-CN"/>
              </w:rPr>
              <w:t>车速</w:t>
            </w:r>
            <w:r>
              <w:rPr>
                <w:rFonts w:ascii="Times New Roman" w:hAnsi="Times New Roman"/>
                <w:b w:val="0"/>
                <w:sz w:val="24"/>
                <w:szCs w:val="24"/>
              </w:rPr>
              <w:t>（</w:t>
            </w:r>
            <w:r>
              <w:rPr>
                <w:rFonts w:ascii="Times New Roman" w:hAnsi="Times New Roman" w:hint="eastAsia"/>
                <w:b w:val="0"/>
                <w:sz w:val="24"/>
                <w:szCs w:val="24"/>
                <w:lang w:eastAsia="zh-CN"/>
              </w:rPr>
              <w:t>最近一次发生故障</w:t>
            </w:r>
            <w:r>
              <w:rPr>
                <w:rFonts w:ascii="Times New Roman" w:hAnsi="Times New Roman"/>
                <w:b w:val="0"/>
                <w:sz w:val="24"/>
                <w:szCs w:val="24"/>
              </w:rPr>
              <w:t>）</w:t>
            </w:r>
          </w:p>
        </w:tc>
      </w:tr>
      <w:tr w:rsidR="00CA79F4">
        <w:tc>
          <w:tcPr>
            <w:tcW w:w="1109" w:type="dxa"/>
          </w:tcPr>
          <w:p w:rsidR="00CA79F4" w:rsidRDefault="008F2BF9">
            <w:pPr>
              <w:pStyle w:val="TableFirstRow"/>
              <w:spacing w:before="0" w:after="0"/>
              <w:rPr>
                <w:rFonts w:cs="Arial"/>
                <w:b w:val="0"/>
                <w:sz w:val="24"/>
                <w:szCs w:val="24"/>
              </w:rPr>
            </w:pPr>
            <w:r>
              <w:rPr>
                <w:rFonts w:cs="Arial"/>
                <w:b w:val="0"/>
                <w:sz w:val="24"/>
                <w:szCs w:val="24"/>
              </w:rPr>
              <w:t>6</w:t>
            </w:r>
          </w:p>
        </w:tc>
        <w:tc>
          <w:tcPr>
            <w:tcW w:w="8177" w:type="dxa"/>
          </w:tcPr>
          <w:p w:rsidR="00CA79F4" w:rsidRDefault="008F2BF9">
            <w:pPr>
              <w:pStyle w:val="TableFirstRow"/>
              <w:spacing w:before="0" w:after="0"/>
              <w:rPr>
                <w:rFonts w:cs="Arial"/>
                <w:b w:val="0"/>
                <w:sz w:val="24"/>
                <w:szCs w:val="24"/>
              </w:rPr>
            </w:pPr>
            <w:r>
              <w:rPr>
                <w:rFonts w:ascii="Times New Roman" w:hAnsi="Times New Roman" w:hint="eastAsia"/>
                <w:b w:val="0"/>
                <w:sz w:val="24"/>
                <w:szCs w:val="24"/>
                <w:lang w:eastAsia="zh-CN"/>
              </w:rPr>
              <w:t>电池电压</w:t>
            </w:r>
            <w:r>
              <w:rPr>
                <w:rFonts w:ascii="Times New Roman" w:hAnsi="Times New Roman"/>
                <w:b w:val="0"/>
                <w:sz w:val="24"/>
                <w:szCs w:val="24"/>
              </w:rPr>
              <w:t>（</w:t>
            </w:r>
            <w:r>
              <w:rPr>
                <w:rFonts w:ascii="Times New Roman" w:hAnsi="Times New Roman" w:hint="eastAsia"/>
                <w:b w:val="0"/>
                <w:sz w:val="24"/>
                <w:szCs w:val="24"/>
                <w:lang w:eastAsia="zh-CN"/>
              </w:rPr>
              <w:t>最近一次发生故障</w:t>
            </w:r>
            <w:r>
              <w:rPr>
                <w:rFonts w:ascii="Times New Roman" w:hAnsi="Times New Roman"/>
                <w:b w:val="0"/>
                <w:sz w:val="24"/>
                <w:szCs w:val="24"/>
              </w:rPr>
              <w:t>）</w:t>
            </w:r>
          </w:p>
        </w:tc>
      </w:tr>
      <w:tr w:rsidR="00CA79F4">
        <w:tc>
          <w:tcPr>
            <w:tcW w:w="1109" w:type="dxa"/>
          </w:tcPr>
          <w:p w:rsidR="00CA79F4" w:rsidRDefault="008F2BF9">
            <w:pPr>
              <w:pStyle w:val="TableFirstRow"/>
              <w:spacing w:before="0" w:after="0"/>
              <w:rPr>
                <w:rFonts w:cs="Arial"/>
                <w:b w:val="0"/>
                <w:sz w:val="24"/>
                <w:szCs w:val="24"/>
                <w:lang w:eastAsia="zh-CN"/>
              </w:rPr>
            </w:pPr>
            <w:r>
              <w:rPr>
                <w:rFonts w:cs="Arial" w:hint="eastAsia"/>
                <w:b w:val="0"/>
                <w:sz w:val="24"/>
                <w:szCs w:val="24"/>
                <w:lang w:eastAsia="zh-CN"/>
              </w:rPr>
              <w:t>7</w:t>
            </w:r>
          </w:p>
        </w:tc>
        <w:tc>
          <w:tcPr>
            <w:tcW w:w="8177" w:type="dxa"/>
          </w:tcPr>
          <w:p w:rsidR="00CA79F4" w:rsidRDefault="008F2BF9">
            <w:pPr>
              <w:pStyle w:val="TableFirstRow"/>
              <w:spacing w:before="0" w:after="0"/>
              <w:rPr>
                <w:rFonts w:cs="Arial"/>
                <w:b w:val="0"/>
                <w:sz w:val="24"/>
                <w:szCs w:val="24"/>
                <w:lang w:eastAsia="zh-CN"/>
              </w:rPr>
            </w:pPr>
            <w:r>
              <w:rPr>
                <w:rFonts w:cs="Arial" w:hint="eastAsia"/>
                <w:b w:val="0"/>
                <w:sz w:val="24"/>
                <w:szCs w:val="24"/>
                <w:lang w:eastAsia="zh-CN"/>
              </w:rPr>
              <w:t>其他由供应商定义的信息</w:t>
            </w:r>
          </w:p>
        </w:tc>
      </w:tr>
      <w:tr w:rsidR="00CA79F4">
        <w:trPr>
          <w:trHeight w:val="355"/>
        </w:trPr>
        <w:tc>
          <w:tcPr>
            <w:tcW w:w="1109" w:type="dxa"/>
          </w:tcPr>
          <w:p w:rsidR="00CA79F4" w:rsidRDefault="008F2BF9">
            <w:pPr>
              <w:pStyle w:val="TableFirstRow"/>
              <w:spacing w:before="0" w:after="0"/>
              <w:rPr>
                <w:rFonts w:cs="Arial"/>
                <w:b w:val="0"/>
                <w:sz w:val="24"/>
                <w:szCs w:val="24"/>
                <w:lang w:eastAsia="zh-CN"/>
              </w:rPr>
            </w:pPr>
            <w:r>
              <w:rPr>
                <w:rFonts w:cs="Arial" w:hint="eastAsia"/>
                <w:b w:val="0"/>
                <w:sz w:val="24"/>
                <w:szCs w:val="24"/>
                <w:lang w:eastAsia="zh-CN"/>
              </w:rPr>
              <w:t>：</w:t>
            </w:r>
          </w:p>
        </w:tc>
        <w:tc>
          <w:tcPr>
            <w:tcW w:w="8177" w:type="dxa"/>
          </w:tcPr>
          <w:p w:rsidR="00CA79F4" w:rsidRDefault="008F2BF9">
            <w:pPr>
              <w:pStyle w:val="TableFirstRow"/>
              <w:spacing w:before="0" w:after="0"/>
              <w:rPr>
                <w:rFonts w:cs="Arial"/>
                <w:b w:val="0"/>
                <w:sz w:val="24"/>
                <w:szCs w:val="24"/>
                <w:lang w:eastAsia="zh-CN"/>
              </w:rPr>
            </w:pPr>
            <w:r>
              <w:rPr>
                <w:rFonts w:cs="Arial" w:hint="eastAsia"/>
                <w:b w:val="0"/>
                <w:sz w:val="24"/>
                <w:szCs w:val="24"/>
                <w:lang w:eastAsia="zh-CN"/>
              </w:rPr>
              <w:t>：</w:t>
            </w:r>
          </w:p>
        </w:tc>
      </w:tr>
      <w:tr w:rsidR="00CA79F4">
        <w:tc>
          <w:tcPr>
            <w:tcW w:w="1109" w:type="dxa"/>
            <w:tcBorders>
              <w:bottom w:val="single" w:sz="6" w:space="0" w:color="auto"/>
            </w:tcBorders>
          </w:tcPr>
          <w:p w:rsidR="00CA79F4" w:rsidRDefault="008F2BF9">
            <w:pPr>
              <w:pStyle w:val="TableFirstRow"/>
              <w:spacing w:before="0" w:after="0"/>
              <w:rPr>
                <w:rFonts w:cs="Arial"/>
                <w:b w:val="0"/>
                <w:sz w:val="24"/>
                <w:szCs w:val="24"/>
                <w:lang w:eastAsia="zh-CN"/>
              </w:rPr>
            </w:pPr>
            <w:r>
              <w:rPr>
                <w:rFonts w:cs="Arial" w:hint="eastAsia"/>
                <w:b w:val="0"/>
                <w:sz w:val="24"/>
                <w:szCs w:val="24"/>
                <w:lang w:eastAsia="zh-CN"/>
              </w:rPr>
              <w:t>n</w:t>
            </w:r>
          </w:p>
        </w:tc>
        <w:tc>
          <w:tcPr>
            <w:tcW w:w="8177" w:type="dxa"/>
          </w:tcPr>
          <w:p w:rsidR="00CA79F4" w:rsidRDefault="008F2BF9">
            <w:pPr>
              <w:pStyle w:val="TableFirstRow"/>
              <w:spacing w:before="0" w:after="0"/>
              <w:rPr>
                <w:rFonts w:cs="Arial"/>
                <w:b w:val="0"/>
                <w:sz w:val="24"/>
                <w:szCs w:val="24"/>
              </w:rPr>
            </w:pPr>
            <w:r>
              <w:rPr>
                <w:rFonts w:cs="Arial" w:hint="eastAsia"/>
                <w:b w:val="0"/>
                <w:sz w:val="24"/>
                <w:szCs w:val="24"/>
                <w:lang w:eastAsia="zh-CN"/>
              </w:rPr>
              <w:t>其他由供应商定义的信息</w:t>
            </w:r>
          </w:p>
        </w:tc>
      </w:tr>
      <w:tr w:rsidR="00CA79F4">
        <w:tc>
          <w:tcPr>
            <w:tcW w:w="1109" w:type="dxa"/>
            <w:tcBorders>
              <w:top w:val="single" w:sz="6" w:space="0" w:color="auto"/>
              <w:bottom w:val="single" w:sz="12" w:space="0" w:color="auto"/>
              <w:right w:val="nil"/>
            </w:tcBorders>
          </w:tcPr>
          <w:p w:rsidR="00CA79F4" w:rsidRDefault="008F2BF9">
            <w:pPr>
              <w:pStyle w:val="TableFirstRow"/>
              <w:spacing w:before="0" w:after="0"/>
              <w:rPr>
                <w:rFonts w:cs="Arial"/>
                <w:b w:val="0"/>
                <w:sz w:val="24"/>
                <w:szCs w:val="24"/>
                <w:lang w:eastAsia="zh-CN"/>
              </w:rPr>
            </w:pPr>
            <w:r>
              <w:rPr>
                <w:rFonts w:cs="Arial" w:hint="eastAsia"/>
                <w:b w:val="0"/>
                <w:sz w:val="24"/>
                <w:szCs w:val="24"/>
                <w:lang w:eastAsia="zh-CN"/>
              </w:rPr>
              <w:t>注：</w:t>
            </w:r>
            <w:r>
              <w:rPr>
                <w:rFonts w:cs="Arial" w:hint="eastAsia"/>
                <w:b w:val="0"/>
                <w:sz w:val="24"/>
                <w:szCs w:val="24"/>
                <w:lang w:eastAsia="zh-CN"/>
              </w:rPr>
              <w:t xml:space="preserve"> </w:t>
            </w:r>
          </w:p>
        </w:tc>
        <w:tc>
          <w:tcPr>
            <w:tcW w:w="8177" w:type="dxa"/>
            <w:tcBorders>
              <w:left w:val="nil"/>
            </w:tcBorders>
          </w:tcPr>
          <w:p w:rsidR="00CA79F4" w:rsidRDefault="008F2BF9">
            <w:pPr>
              <w:pStyle w:val="TableFirstRow"/>
              <w:spacing w:before="0" w:after="0"/>
              <w:rPr>
                <w:rFonts w:cs="Arial"/>
                <w:b w:val="0"/>
                <w:sz w:val="24"/>
                <w:szCs w:val="24"/>
                <w:lang w:eastAsia="zh-CN"/>
              </w:rPr>
            </w:pPr>
            <w:r>
              <w:rPr>
                <w:rFonts w:cs="Arial" w:hint="eastAsia"/>
                <w:b w:val="0"/>
                <w:sz w:val="24"/>
                <w:szCs w:val="24"/>
                <w:lang w:eastAsia="zh-CN"/>
              </w:rPr>
              <w:t xml:space="preserve">[1] </w:t>
            </w:r>
            <w:r>
              <w:rPr>
                <w:rFonts w:cs="Arial" w:hint="eastAsia"/>
                <w:b w:val="0"/>
                <w:sz w:val="24"/>
                <w:szCs w:val="24"/>
                <w:lang w:eastAsia="zh-CN"/>
              </w:rPr>
              <w:t>这些参数可通过本地采集或从网络上获取，具体的格式定义需视具体车型而定。</w:t>
            </w:r>
          </w:p>
        </w:tc>
      </w:tr>
    </w:tbl>
    <w:p w:rsidR="00CA79F4" w:rsidRDefault="00CA79F4">
      <w:pPr>
        <w:pStyle w:val="HRa"/>
        <w:ind w:firstLineChars="0" w:firstLine="0"/>
      </w:pPr>
    </w:p>
    <w:p w:rsidR="00CA79F4" w:rsidRDefault="008F2BF9">
      <w:pPr>
        <w:pStyle w:val="HRa"/>
        <w:ind w:firstLine="480"/>
        <w:rPr>
          <w:rFonts w:ascii="Arial" w:hAnsi="Arial" w:cs="Arial"/>
          <w:b/>
          <w:i/>
          <w:color w:val="E06A09"/>
        </w:rPr>
      </w:pPr>
      <w:r>
        <w:rPr>
          <w:rFonts w:ascii="Arial" w:hAnsi="Arial" w:cs="Arial" w:hint="eastAsia"/>
        </w:rPr>
        <w:t>某</w:t>
      </w:r>
      <w:r>
        <w:rPr>
          <w:rFonts w:ascii="Arial" w:hAnsi="Arial" w:cs="Arial" w:hint="eastAsia"/>
        </w:rPr>
        <w:t>ECU</w:t>
      </w:r>
      <w:r>
        <w:rPr>
          <w:rFonts w:ascii="Arial" w:hAnsi="Arial" w:cs="Arial" w:hint="eastAsia"/>
        </w:rPr>
        <w:t>是否支持快照信息的存储，须由黄海汽车</w:t>
      </w:r>
      <w:r>
        <w:rPr>
          <w:rFonts w:ascii="Arial" w:cs="Arial" w:hint="eastAsia"/>
        </w:rPr>
        <w:t>的诊断工程师确定</w:t>
      </w:r>
      <w:r>
        <w:rPr>
          <w:rFonts w:ascii="Arial" w:hAnsi="Arial" w:cs="Arial" w:hint="eastAsia"/>
        </w:rPr>
        <w:t>。</w:t>
      </w:r>
    </w:p>
    <w:p w:rsidR="00CA79F4" w:rsidRDefault="00CA79F4">
      <w:pPr>
        <w:pStyle w:val="HRa"/>
        <w:ind w:firstLine="480"/>
        <w:rPr>
          <w:rFonts w:ascii="Arial" w:hAnsi="Arial" w:cs="Arial"/>
        </w:rPr>
      </w:pPr>
    </w:p>
    <w:p w:rsidR="00CA79F4" w:rsidRDefault="008F2BF9">
      <w:pPr>
        <w:pStyle w:val="HR3"/>
      </w:pPr>
      <w:bookmarkStart w:id="84" w:name="_Toc8910666"/>
      <w:r>
        <w:rPr>
          <w:rFonts w:hint="eastAsia"/>
        </w:rPr>
        <w:t>故障扩展信息</w:t>
      </w:r>
      <w:bookmarkEnd w:id="84"/>
    </w:p>
    <w:p w:rsidR="00CA79F4" w:rsidRDefault="008F2BF9">
      <w:pPr>
        <w:pStyle w:val="HRa"/>
        <w:ind w:firstLine="480"/>
        <w:rPr>
          <w:rFonts w:ascii="Arial" w:hAnsi="Arial" w:cs="Arial"/>
        </w:rPr>
      </w:pPr>
      <w:r>
        <w:rPr>
          <w:rFonts w:ascii="Arial" w:hAnsi="Arial" w:cs="Arial" w:hint="eastAsia"/>
        </w:rPr>
        <w:t>扩展信息是一组提供故障代码相关扩展状态信息的数据组，包括故障出现计数、故障待定计数等。本规范未定义具体的扩展信息，其最终实现由黄海汽车与供应商的诊断</w:t>
      </w:r>
      <w:r>
        <w:rPr>
          <w:rFonts w:ascii="Arial" w:hAnsi="Arial" w:cs="Arial" w:hint="eastAsia"/>
        </w:rPr>
        <w:lastRenderedPageBreak/>
        <w:t>工程师确定。</w:t>
      </w:r>
    </w:p>
    <w:p w:rsidR="00CA79F4" w:rsidRDefault="008F2BF9">
      <w:pPr>
        <w:pStyle w:val="HRa"/>
        <w:ind w:firstLine="480"/>
        <w:rPr>
          <w:rFonts w:ascii="Arial" w:hAnsi="Arial" w:cs="Arial"/>
          <w:b/>
          <w:i/>
          <w:color w:val="E06A09"/>
        </w:rPr>
      </w:pPr>
      <w:r>
        <w:rPr>
          <w:rFonts w:ascii="Arial" w:hAnsi="Arial" w:cs="Arial" w:hint="eastAsia"/>
        </w:rPr>
        <w:t>某</w:t>
      </w:r>
      <w:r>
        <w:rPr>
          <w:rFonts w:ascii="Arial" w:hAnsi="Arial" w:cs="Arial" w:hint="eastAsia"/>
        </w:rPr>
        <w:t>ECU</w:t>
      </w:r>
      <w:r>
        <w:rPr>
          <w:rFonts w:ascii="Arial" w:hAnsi="Arial" w:cs="Arial" w:hint="eastAsia"/>
        </w:rPr>
        <w:t>是否支持扩展信息的存储，须由黄海汽车</w:t>
      </w:r>
      <w:r>
        <w:rPr>
          <w:rFonts w:ascii="Arial" w:cs="Arial" w:hint="eastAsia"/>
        </w:rPr>
        <w:t>的诊断工程师确定</w:t>
      </w:r>
      <w:r>
        <w:rPr>
          <w:rFonts w:ascii="Arial" w:hAnsi="Arial" w:cs="Arial" w:hint="eastAsia"/>
        </w:rPr>
        <w:t>。</w:t>
      </w:r>
    </w:p>
    <w:p w:rsidR="00CA79F4" w:rsidRDefault="00CA79F4">
      <w:pPr>
        <w:pStyle w:val="HRa"/>
        <w:ind w:firstLine="480"/>
        <w:rPr>
          <w:rFonts w:ascii="Arial" w:hAnsi="Arial" w:cs="Arial"/>
        </w:rPr>
      </w:pPr>
    </w:p>
    <w:p w:rsidR="00CA79F4" w:rsidRDefault="008F2BF9">
      <w:pPr>
        <w:pStyle w:val="HR2"/>
      </w:pPr>
      <w:bookmarkStart w:id="85" w:name="_Toc8910667"/>
      <w:r>
        <w:rPr>
          <w:rFonts w:hint="eastAsia"/>
        </w:rPr>
        <w:t>故障信息存储</w:t>
      </w:r>
      <w:bookmarkEnd w:id="85"/>
    </w:p>
    <w:p w:rsidR="00CA79F4" w:rsidRDefault="008F2BF9">
      <w:pPr>
        <w:pStyle w:val="HRa"/>
        <w:ind w:firstLine="480"/>
        <w:rPr>
          <w:rFonts w:ascii="Arial" w:hAnsi="Arial" w:cs="Arial"/>
          <w:b/>
        </w:rPr>
      </w:pPr>
      <w:r>
        <w:rPr>
          <w:rFonts w:ascii="Arial" w:cs="Arial"/>
        </w:rPr>
        <w:t>所有的故障代码及其相关信息都应存储于非易失性存储器。</w:t>
      </w:r>
      <w:r>
        <w:rPr>
          <w:rFonts w:ascii="Arial" w:cs="Arial" w:hint="eastAsia"/>
        </w:rPr>
        <w:t>受</w:t>
      </w:r>
      <w:r>
        <w:rPr>
          <w:rFonts w:ascii="Arial" w:cs="Arial"/>
        </w:rPr>
        <w:t>存储空间</w:t>
      </w:r>
      <w:r>
        <w:rPr>
          <w:rFonts w:ascii="Arial" w:cs="Arial" w:hint="eastAsia"/>
        </w:rPr>
        <w:t>所</w:t>
      </w:r>
      <w:r>
        <w:rPr>
          <w:rFonts w:ascii="Arial" w:cs="Arial"/>
        </w:rPr>
        <w:t>限</w:t>
      </w:r>
      <w:r>
        <w:rPr>
          <w:rFonts w:ascii="Arial" w:hAnsi="Arial" w:cs="Arial"/>
        </w:rPr>
        <w:t>，</w:t>
      </w:r>
      <w:r>
        <w:rPr>
          <w:rFonts w:ascii="Arial" w:hAnsi="Arial" w:cs="Arial"/>
        </w:rPr>
        <w:t>ECU</w:t>
      </w:r>
      <w:r>
        <w:rPr>
          <w:rFonts w:ascii="Arial" w:cs="Arial"/>
        </w:rPr>
        <w:t>可存储的故障信息是有限的。同时存储的故障代码及其相关信息的个数应不小于</w:t>
      </w:r>
      <w:r>
        <w:rPr>
          <w:rFonts w:ascii="Arial" w:hAnsi="Arial" w:cs="Arial" w:hint="eastAsia"/>
        </w:rPr>
        <w:t>10</w:t>
      </w:r>
      <w:r>
        <w:rPr>
          <w:rFonts w:ascii="Arial" w:cs="Arial"/>
          <w:b/>
        </w:rPr>
        <w:t>。</w:t>
      </w:r>
    </w:p>
    <w:p w:rsidR="00CA79F4" w:rsidRDefault="008F2BF9">
      <w:pPr>
        <w:pStyle w:val="HRa"/>
        <w:ind w:firstLine="480"/>
        <w:rPr>
          <w:rFonts w:ascii="Arial" w:hAnsi="Arial" w:cs="Arial"/>
        </w:rPr>
      </w:pPr>
      <w:r>
        <w:rPr>
          <w:rFonts w:ascii="Arial" w:cs="Arial"/>
        </w:rPr>
        <w:t>当存储信息已满时，</w:t>
      </w:r>
      <w:r>
        <w:rPr>
          <w:rFonts w:ascii="Arial" w:hAnsi="Arial" w:cs="Arial"/>
        </w:rPr>
        <w:t>ECU</w:t>
      </w:r>
      <w:r>
        <w:rPr>
          <w:rFonts w:ascii="Arial" w:cs="Arial"/>
        </w:rPr>
        <w:t>需决定是忽略最新检测到的故障及其信息，还是删除已存储的信息以预留空间给最新检测</w:t>
      </w:r>
      <w:r>
        <w:rPr>
          <w:rFonts w:ascii="Arial" w:cs="Arial" w:hint="eastAsia"/>
        </w:rPr>
        <w:t>到的</w:t>
      </w:r>
      <w:r>
        <w:rPr>
          <w:rFonts w:ascii="Arial" w:cs="Arial"/>
        </w:rPr>
        <w:t>故障。</w:t>
      </w:r>
      <w:r>
        <w:rPr>
          <w:rFonts w:ascii="Arial" w:hAnsi="Arial" w:cs="Arial"/>
        </w:rPr>
        <w:t>ECU</w:t>
      </w:r>
      <w:r>
        <w:rPr>
          <w:rFonts w:ascii="Arial" w:cs="Arial"/>
        </w:rPr>
        <w:t>供应商需定义故障信息存储的优先级机制，但必须保证部件及整车的安全性。</w:t>
      </w:r>
    </w:p>
    <w:p w:rsidR="00CA79F4" w:rsidRDefault="008F2BF9">
      <w:pPr>
        <w:pStyle w:val="HRa"/>
        <w:ind w:firstLine="480"/>
        <w:rPr>
          <w:rFonts w:ascii="Arial" w:hAnsi="Arial" w:cs="Arial"/>
        </w:rPr>
      </w:pPr>
      <w:r>
        <w:rPr>
          <w:rFonts w:ascii="Arial" w:cs="Arial"/>
        </w:rPr>
        <w:t>具体的故障信息存储策略需在该</w:t>
      </w:r>
      <w:r>
        <w:rPr>
          <w:rFonts w:ascii="Arial" w:hAnsi="Arial" w:cs="Arial"/>
        </w:rPr>
        <w:t>ECU</w:t>
      </w:r>
      <w:r>
        <w:rPr>
          <w:rFonts w:ascii="Arial" w:cs="Arial"/>
        </w:rPr>
        <w:t>诊断描述文档中描述。</w:t>
      </w:r>
    </w:p>
    <w:p w:rsidR="00CA79F4" w:rsidRDefault="00CA79F4">
      <w:pPr>
        <w:pStyle w:val="HRa"/>
        <w:ind w:firstLine="480"/>
      </w:pPr>
    </w:p>
    <w:p w:rsidR="00CA79F4" w:rsidRDefault="008F2BF9">
      <w:pPr>
        <w:pStyle w:val="HR2"/>
      </w:pPr>
      <w:bookmarkStart w:id="86" w:name="_Toc8910668"/>
      <w:r>
        <w:rPr>
          <w:rFonts w:hint="eastAsia"/>
        </w:rPr>
        <w:t>故障自恢复策略</w:t>
      </w:r>
      <w:bookmarkEnd w:id="86"/>
    </w:p>
    <w:p w:rsidR="00CA79F4" w:rsidRDefault="008F2BF9">
      <w:pPr>
        <w:pStyle w:val="HRa"/>
        <w:ind w:firstLine="480"/>
        <w:rPr>
          <w:rFonts w:ascii="Arial" w:hAnsi="Arial" w:cs="Arial"/>
        </w:rPr>
      </w:pPr>
      <w:r>
        <w:rPr>
          <w:rFonts w:ascii="Arial" w:hAnsi="Arial" w:cs="Arial"/>
        </w:rPr>
        <w:t>ECU</w:t>
      </w:r>
      <w:r>
        <w:rPr>
          <w:rFonts w:ascii="Arial" w:cs="Arial"/>
        </w:rPr>
        <w:t>清除已存储的故障及其相关信息的条件包括：接收到清除诊断信息的指令或该故障的自恢复条件满足。</w:t>
      </w:r>
    </w:p>
    <w:p w:rsidR="00CA79F4" w:rsidRDefault="008F2BF9">
      <w:pPr>
        <w:pStyle w:val="HRa"/>
        <w:ind w:firstLine="480"/>
        <w:rPr>
          <w:rFonts w:ascii="Arial" w:hAnsi="Arial" w:cs="Arial"/>
        </w:rPr>
      </w:pPr>
      <w:r>
        <w:rPr>
          <w:rFonts w:ascii="Arial" w:cs="Arial"/>
        </w:rPr>
        <w:t>如果故障不再存在，则故障自恢复机制用于确保该故障和相关信息都被清除，以避免不必要的维护成本。</w:t>
      </w:r>
    </w:p>
    <w:p w:rsidR="00CA79F4" w:rsidRDefault="008F2BF9">
      <w:pPr>
        <w:pStyle w:val="HRa"/>
        <w:ind w:firstLine="480"/>
        <w:rPr>
          <w:rFonts w:ascii="Arial" w:hAnsi="Arial" w:cs="Arial"/>
        </w:rPr>
      </w:pPr>
      <w:r>
        <w:rPr>
          <w:rFonts w:ascii="Arial" w:cs="Arial"/>
        </w:rPr>
        <w:t>某</w:t>
      </w:r>
      <w:r>
        <w:rPr>
          <w:rFonts w:ascii="Arial" w:hAnsi="Arial" w:cs="Arial"/>
        </w:rPr>
        <w:t>ECU</w:t>
      </w:r>
      <w:r>
        <w:rPr>
          <w:rFonts w:ascii="Arial" w:cs="Arial"/>
        </w:rPr>
        <w:t>是否支持此机制及具体哪些故障支持，需由</w:t>
      </w:r>
      <w:r>
        <w:rPr>
          <w:rFonts w:ascii="Arial" w:hAnsi="Arial" w:cs="Arial" w:hint="eastAsia"/>
        </w:rPr>
        <w:t>黄海汽车</w:t>
      </w:r>
      <w:r>
        <w:rPr>
          <w:rFonts w:ascii="Arial" w:cs="Arial"/>
        </w:rPr>
        <w:t>与供应商的诊断工程师共同确定。</w:t>
      </w:r>
    </w:p>
    <w:p w:rsidR="00CA79F4" w:rsidRDefault="008F2BF9">
      <w:pPr>
        <w:pStyle w:val="HRa"/>
        <w:ind w:firstLine="480"/>
        <w:rPr>
          <w:rFonts w:ascii="Arial" w:hAnsi="Arial" w:cs="Arial"/>
        </w:rPr>
      </w:pPr>
      <w:r>
        <w:rPr>
          <w:rFonts w:ascii="Arial" w:cs="Arial"/>
        </w:rPr>
        <w:t>具体的</w:t>
      </w:r>
      <w:r>
        <w:rPr>
          <w:rFonts w:ascii="Arial" w:cs="Arial" w:hint="eastAsia"/>
        </w:rPr>
        <w:t>故障</w:t>
      </w:r>
      <w:r>
        <w:rPr>
          <w:rFonts w:ascii="Arial" w:cs="Arial"/>
        </w:rPr>
        <w:t>自恢复策略需在该</w:t>
      </w:r>
      <w:r>
        <w:rPr>
          <w:rFonts w:ascii="Arial" w:hAnsi="Arial" w:cs="Arial"/>
        </w:rPr>
        <w:t>ECU</w:t>
      </w:r>
      <w:r>
        <w:rPr>
          <w:rFonts w:ascii="Arial" w:cs="Arial"/>
        </w:rPr>
        <w:t>的诊断文件中描述。</w:t>
      </w:r>
    </w:p>
    <w:p w:rsidR="00CA79F4" w:rsidRDefault="00CA79F4">
      <w:pPr>
        <w:pStyle w:val="HRa"/>
        <w:ind w:firstLine="480"/>
      </w:pPr>
    </w:p>
    <w:p w:rsidR="00CA79F4" w:rsidRDefault="008F2BF9">
      <w:pPr>
        <w:pStyle w:val="HR2"/>
      </w:pPr>
      <w:bookmarkStart w:id="87" w:name="_Toc8910669"/>
      <w:r>
        <w:rPr>
          <w:rFonts w:hint="eastAsia"/>
        </w:rPr>
        <w:t>故障指示</w:t>
      </w:r>
      <w:bookmarkEnd w:id="87"/>
    </w:p>
    <w:p w:rsidR="00CA79F4" w:rsidRDefault="008F2BF9">
      <w:pPr>
        <w:pStyle w:val="HRa"/>
        <w:ind w:firstLine="480"/>
        <w:rPr>
          <w:rFonts w:ascii="Arial" w:cs="Arial"/>
        </w:rPr>
      </w:pPr>
      <w:r>
        <w:rPr>
          <w:rFonts w:ascii="Arial" w:cs="Arial" w:hint="eastAsia"/>
        </w:rPr>
        <w:t>当检测到某个可能引起危险的故障时，</w:t>
      </w:r>
      <w:r>
        <w:rPr>
          <w:rFonts w:ascii="Arial" w:cs="Arial" w:hint="eastAsia"/>
        </w:rPr>
        <w:t>ECU</w:t>
      </w:r>
      <w:r>
        <w:rPr>
          <w:rFonts w:ascii="Arial" w:cs="Arial" w:hint="eastAsia"/>
        </w:rPr>
        <w:t>必须采取必要的措施以保证部件及整车安全。具体采取的措施（如：危险警报声音，危险警报显示等）及其激活</w:t>
      </w:r>
      <w:r>
        <w:rPr>
          <w:rFonts w:ascii="Arial" w:cs="Arial" w:hint="eastAsia"/>
        </w:rPr>
        <w:t>/</w:t>
      </w:r>
      <w:r>
        <w:rPr>
          <w:rFonts w:ascii="Arial" w:cs="Arial" w:hint="eastAsia"/>
        </w:rPr>
        <w:t>关闭准则需在</w:t>
      </w:r>
      <w:r>
        <w:rPr>
          <w:rFonts w:ascii="Arial" w:cs="Arial" w:hint="eastAsia"/>
        </w:rPr>
        <w:t>ECU</w:t>
      </w:r>
      <w:r>
        <w:rPr>
          <w:rFonts w:ascii="Arial" w:cs="Arial" w:hint="eastAsia"/>
        </w:rPr>
        <w:t>的诊断文件中描述。</w:t>
      </w:r>
    </w:p>
    <w:p w:rsidR="00CA79F4" w:rsidRDefault="00CA79F4">
      <w:pPr>
        <w:pStyle w:val="HRa"/>
        <w:ind w:firstLine="480"/>
      </w:pPr>
    </w:p>
    <w:p w:rsidR="00CA79F4" w:rsidRDefault="008F2BF9">
      <w:pPr>
        <w:pStyle w:val="HR2"/>
      </w:pPr>
      <w:bookmarkStart w:id="88" w:name="_Toc8910670"/>
      <w:r>
        <w:rPr>
          <w:rFonts w:hint="eastAsia"/>
        </w:rPr>
        <w:t>故障描述示例</w:t>
      </w:r>
      <w:bookmarkEnd w:id="88"/>
    </w:p>
    <w:p w:rsidR="00CA79F4" w:rsidRDefault="008F2BF9">
      <w:pPr>
        <w:pStyle w:val="HRa"/>
        <w:ind w:firstLine="480"/>
        <w:rPr>
          <w:rFonts w:ascii="Arial" w:hAnsi="Arial" w:cs="Arial"/>
        </w:rPr>
      </w:pPr>
      <w:r>
        <w:rPr>
          <w:rFonts w:ascii="Arial" w:cs="Arial"/>
        </w:rPr>
        <w:t>某</w:t>
      </w:r>
      <w:r>
        <w:rPr>
          <w:rFonts w:ascii="Arial" w:hAnsi="Arial" w:cs="Arial"/>
        </w:rPr>
        <w:t>ECU</w:t>
      </w:r>
      <w:r>
        <w:rPr>
          <w:rFonts w:ascii="Arial" w:cs="Arial"/>
        </w:rPr>
        <w:t>支持的所有故障都需采用如下方式</w:t>
      </w:r>
      <w:r>
        <w:rPr>
          <w:rFonts w:ascii="Arial" w:hAnsi="Arial" w:cs="Arial" w:hint="eastAsia"/>
        </w:rPr>
        <w:t>（包括但不限于）</w:t>
      </w:r>
      <w:r>
        <w:rPr>
          <w:rFonts w:ascii="Arial" w:cs="Arial"/>
        </w:rPr>
        <w:t>描述，并汇总在该</w:t>
      </w:r>
      <w:r>
        <w:rPr>
          <w:rFonts w:ascii="Arial" w:hAnsi="Arial" w:cs="Arial"/>
        </w:rPr>
        <w:t>ECU</w:t>
      </w:r>
      <w:r>
        <w:rPr>
          <w:rFonts w:ascii="Arial" w:cs="Arial"/>
        </w:rPr>
        <w:t>的诊断描述文件中。</w:t>
      </w:r>
    </w:p>
    <w:p w:rsidR="00CA79F4" w:rsidRDefault="008F2BF9">
      <w:pPr>
        <w:pStyle w:val="HRa"/>
        <w:ind w:firstLine="480"/>
        <w:rPr>
          <w:rFonts w:ascii="Arial" w:hAnsi="Arial" w:cs="Arial"/>
        </w:rPr>
      </w:pPr>
      <w:r>
        <w:rPr>
          <w:rFonts w:ascii="Arial" w:cs="Arial"/>
        </w:rPr>
        <w:t>附录</w:t>
      </w:r>
      <w:r>
        <w:rPr>
          <w:rFonts w:ascii="Arial" w:hAnsi="Arial" w:cs="Arial"/>
        </w:rPr>
        <w:t>C</w:t>
      </w:r>
      <w:r>
        <w:rPr>
          <w:rFonts w:ascii="Arial" w:cs="Arial"/>
        </w:rPr>
        <w:t>列出了</w:t>
      </w:r>
      <w:r>
        <w:rPr>
          <w:rFonts w:ascii="Arial" w:hAnsi="Arial" w:cs="Arial" w:hint="eastAsia"/>
        </w:rPr>
        <w:t>黄海汽车</w:t>
      </w:r>
      <w:r>
        <w:rPr>
          <w:rFonts w:ascii="Arial" w:cs="Arial"/>
        </w:rPr>
        <w:t>定义的</w:t>
      </w:r>
      <w:r>
        <w:rPr>
          <w:rFonts w:ascii="Arial" w:cs="Arial" w:hint="eastAsia"/>
        </w:rPr>
        <w:t>通用</w:t>
      </w:r>
      <w:r>
        <w:rPr>
          <w:rFonts w:ascii="Arial" w:cs="Arial"/>
        </w:rPr>
        <w:t>故障代码及诊断策略，每个</w:t>
      </w:r>
      <w:r>
        <w:rPr>
          <w:rFonts w:ascii="Arial" w:cs="Arial" w:hint="eastAsia"/>
        </w:rPr>
        <w:t>ECU</w:t>
      </w:r>
      <w:r>
        <w:rPr>
          <w:rFonts w:ascii="Arial" w:cs="Arial"/>
        </w:rPr>
        <w:t>都需遵守相关定义。</w:t>
      </w:r>
    </w:p>
    <w:p w:rsidR="00CA79F4" w:rsidRDefault="00CA79F4">
      <w:pPr>
        <w:pStyle w:val="HRa"/>
        <w:ind w:firstLine="480"/>
      </w:pPr>
    </w:p>
    <w:tbl>
      <w:tblPr>
        <w:tblW w:w="9211"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0" w:type="dxa"/>
          <w:right w:w="70" w:type="dxa"/>
        </w:tblCellMar>
        <w:tblLook w:val="04A0" w:firstRow="1" w:lastRow="0" w:firstColumn="1" w:lastColumn="0" w:noHBand="0" w:noVBand="1"/>
      </w:tblPr>
      <w:tblGrid>
        <w:gridCol w:w="1916"/>
        <w:gridCol w:w="7295"/>
      </w:tblGrid>
      <w:tr w:rsidR="00CA79F4">
        <w:tc>
          <w:tcPr>
            <w:tcW w:w="9211" w:type="dxa"/>
            <w:gridSpan w:val="2"/>
            <w:shd w:val="pct10" w:color="auto" w:fill="auto"/>
          </w:tcPr>
          <w:p w:rsidR="00CA79F4" w:rsidRDefault="008F2BF9">
            <w:pPr>
              <w:pStyle w:val="Tabellentext"/>
              <w:rPr>
                <w:rFonts w:cs="Arial"/>
                <w:sz w:val="24"/>
                <w:szCs w:val="24"/>
              </w:rPr>
            </w:pPr>
            <w:r>
              <w:rPr>
                <w:rFonts w:cs="Arial" w:hint="eastAsia"/>
                <w:b/>
                <w:sz w:val="24"/>
                <w:szCs w:val="24"/>
              </w:rPr>
              <w:t>示例</w:t>
            </w:r>
          </w:p>
        </w:tc>
      </w:tr>
      <w:tr w:rsidR="00CA79F4">
        <w:tc>
          <w:tcPr>
            <w:tcW w:w="1916" w:type="dxa"/>
            <w:shd w:val="pct10" w:color="auto" w:fill="auto"/>
          </w:tcPr>
          <w:p w:rsidR="00CA79F4" w:rsidRDefault="008F2BF9">
            <w:pPr>
              <w:pStyle w:val="Tabellentext"/>
              <w:rPr>
                <w:rFonts w:cs="Arial"/>
                <w:b/>
                <w:sz w:val="24"/>
                <w:szCs w:val="24"/>
              </w:rPr>
            </w:pPr>
            <w:r>
              <w:rPr>
                <w:rFonts w:cs="Arial"/>
                <w:b/>
                <w:sz w:val="24"/>
                <w:szCs w:val="24"/>
              </w:rPr>
              <w:t>DTC</w:t>
            </w:r>
            <w:r>
              <w:rPr>
                <w:rFonts w:cs="Arial" w:hint="eastAsia"/>
                <w:b/>
                <w:sz w:val="24"/>
                <w:szCs w:val="24"/>
              </w:rPr>
              <w:t>（</w:t>
            </w:r>
            <w:r>
              <w:rPr>
                <w:rFonts w:cs="Arial"/>
                <w:b/>
                <w:sz w:val="24"/>
                <w:szCs w:val="24"/>
              </w:rPr>
              <w:t>显示</w:t>
            </w:r>
            <w:r>
              <w:rPr>
                <w:rFonts w:cs="Arial" w:hint="eastAsia"/>
                <w:b/>
                <w:sz w:val="24"/>
                <w:szCs w:val="24"/>
              </w:rPr>
              <w:t>）</w:t>
            </w:r>
          </w:p>
        </w:tc>
        <w:tc>
          <w:tcPr>
            <w:tcW w:w="7295" w:type="dxa"/>
          </w:tcPr>
          <w:p w:rsidR="00CA79F4" w:rsidRDefault="008F2BF9">
            <w:pPr>
              <w:pStyle w:val="Tabellentext"/>
              <w:rPr>
                <w:rFonts w:cs="Arial"/>
                <w:sz w:val="24"/>
                <w:szCs w:val="24"/>
              </w:rPr>
            </w:pPr>
            <w:r>
              <w:rPr>
                <w:rFonts w:cs="Arial"/>
                <w:sz w:val="24"/>
                <w:szCs w:val="24"/>
              </w:rPr>
              <w:t>B110E13</w:t>
            </w:r>
          </w:p>
        </w:tc>
      </w:tr>
      <w:tr w:rsidR="00CA79F4">
        <w:tc>
          <w:tcPr>
            <w:tcW w:w="1916" w:type="dxa"/>
            <w:shd w:val="pct10" w:color="auto" w:fill="auto"/>
          </w:tcPr>
          <w:p w:rsidR="00CA79F4" w:rsidRDefault="008F2BF9">
            <w:pPr>
              <w:pStyle w:val="Tabellentext"/>
              <w:rPr>
                <w:rFonts w:cs="Arial"/>
                <w:b/>
                <w:sz w:val="24"/>
                <w:szCs w:val="24"/>
              </w:rPr>
            </w:pPr>
            <w:r>
              <w:rPr>
                <w:rFonts w:cs="Arial"/>
                <w:b/>
                <w:sz w:val="24"/>
                <w:szCs w:val="24"/>
              </w:rPr>
              <w:t>DTC (Hex)</w:t>
            </w:r>
          </w:p>
        </w:tc>
        <w:tc>
          <w:tcPr>
            <w:tcW w:w="7295" w:type="dxa"/>
          </w:tcPr>
          <w:p w:rsidR="00CA79F4" w:rsidRDefault="008F2BF9">
            <w:pPr>
              <w:pStyle w:val="Tabellentext"/>
              <w:rPr>
                <w:rFonts w:cs="Arial"/>
                <w:sz w:val="24"/>
                <w:szCs w:val="24"/>
              </w:rPr>
            </w:pPr>
            <w:r>
              <w:rPr>
                <w:rFonts w:cs="Arial"/>
                <w:sz w:val="24"/>
                <w:szCs w:val="24"/>
              </w:rPr>
              <w:t>910E13</w:t>
            </w:r>
          </w:p>
        </w:tc>
      </w:tr>
      <w:tr w:rsidR="00CA79F4">
        <w:tc>
          <w:tcPr>
            <w:tcW w:w="1916" w:type="dxa"/>
            <w:shd w:val="pct10" w:color="auto" w:fill="auto"/>
          </w:tcPr>
          <w:p w:rsidR="00CA79F4" w:rsidRDefault="008F2BF9">
            <w:pPr>
              <w:pStyle w:val="Tabellentext"/>
              <w:rPr>
                <w:rFonts w:cs="Arial"/>
                <w:b/>
                <w:sz w:val="24"/>
                <w:szCs w:val="24"/>
              </w:rPr>
            </w:pPr>
            <w:r>
              <w:rPr>
                <w:rFonts w:cs="Arial"/>
                <w:b/>
                <w:sz w:val="24"/>
                <w:szCs w:val="24"/>
              </w:rPr>
              <w:t>故障名称</w:t>
            </w:r>
          </w:p>
        </w:tc>
        <w:tc>
          <w:tcPr>
            <w:tcW w:w="7295" w:type="dxa"/>
          </w:tcPr>
          <w:p w:rsidR="00CA79F4" w:rsidRDefault="008F2BF9">
            <w:pPr>
              <w:pStyle w:val="Tabellentext"/>
              <w:rPr>
                <w:rFonts w:cs="Arial"/>
                <w:sz w:val="24"/>
                <w:szCs w:val="24"/>
              </w:rPr>
            </w:pPr>
            <w:r>
              <w:rPr>
                <w:rFonts w:cs="Arial"/>
                <w:sz w:val="24"/>
                <w:szCs w:val="24"/>
              </w:rPr>
              <w:t>xx</w:t>
            </w:r>
            <w:r>
              <w:rPr>
                <w:rFonts w:cs="Arial"/>
                <w:sz w:val="24"/>
                <w:szCs w:val="24"/>
              </w:rPr>
              <w:t>传感器短路故障</w:t>
            </w:r>
          </w:p>
        </w:tc>
      </w:tr>
      <w:tr w:rsidR="00CA79F4">
        <w:tc>
          <w:tcPr>
            <w:tcW w:w="1916" w:type="dxa"/>
            <w:shd w:val="pct10" w:color="auto" w:fill="auto"/>
          </w:tcPr>
          <w:p w:rsidR="00CA79F4" w:rsidRDefault="008F2BF9">
            <w:pPr>
              <w:pStyle w:val="Tabellentext"/>
              <w:rPr>
                <w:rFonts w:cs="Arial"/>
                <w:b/>
                <w:sz w:val="24"/>
                <w:szCs w:val="24"/>
              </w:rPr>
            </w:pPr>
            <w:r>
              <w:rPr>
                <w:rFonts w:cs="Arial"/>
                <w:b/>
                <w:sz w:val="24"/>
                <w:szCs w:val="24"/>
              </w:rPr>
              <w:lastRenderedPageBreak/>
              <w:t>检测频率</w:t>
            </w:r>
          </w:p>
        </w:tc>
        <w:tc>
          <w:tcPr>
            <w:tcW w:w="7295" w:type="dxa"/>
          </w:tcPr>
          <w:p w:rsidR="00CA79F4" w:rsidRDefault="008F2BF9">
            <w:pPr>
              <w:pStyle w:val="Tabellentext"/>
              <w:rPr>
                <w:rFonts w:cs="Arial"/>
                <w:sz w:val="24"/>
                <w:szCs w:val="24"/>
              </w:rPr>
            </w:pPr>
            <w:r>
              <w:rPr>
                <w:rFonts w:cs="Arial"/>
                <w:sz w:val="24"/>
                <w:szCs w:val="24"/>
              </w:rPr>
              <w:t>每</w:t>
            </w:r>
            <w:r>
              <w:rPr>
                <w:rFonts w:cs="Arial"/>
                <w:sz w:val="24"/>
                <w:szCs w:val="24"/>
              </w:rPr>
              <w:t>40ms</w:t>
            </w:r>
            <w:r>
              <w:rPr>
                <w:rFonts w:cs="Arial"/>
                <w:sz w:val="24"/>
                <w:szCs w:val="24"/>
              </w:rPr>
              <w:t>监测一次，如果连续</w:t>
            </w:r>
            <w:r>
              <w:rPr>
                <w:rFonts w:cs="Arial"/>
                <w:sz w:val="24"/>
                <w:szCs w:val="24"/>
              </w:rPr>
              <w:t>10</w:t>
            </w:r>
            <w:r>
              <w:rPr>
                <w:rFonts w:cs="Arial"/>
                <w:sz w:val="24"/>
                <w:szCs w:val="24"/>
              </w:rPr>
              <w:t>次测试失败，则置位。</w:t>
            </w:r>
          </w:p>
        </w:tc>
      </w:tr>
      <w:tr w:rsidR="00CA79F4">
        <w:tc>
          <w:tcPr>
            <w:tcW w:w="1916" w:type="dxa"/>
            <w:shd w:val="pct10" w:color="auto" w:fill="auto"/>
          </w:tcPr>
          <w:p w:rsidR="00CA79F4" w:rsidRDefault="008F2BF9">
            <w:pPr>
              <w:pStyle w:val="Tabellentext"/>
              <w:rPr>
                <w:rFonts w:cs="Arial"/>
                <w:b/>
                <w:sz w:val="24"/>
                <w:szCs w:val="24"/>
              </w:rPr>
            </w:pPr>
            <w:r>
              <w:rPr>
                <w:rFonts w:cs="Arial"/>
                <w:b/>
                <w:sz w:val="24"/>
                <w:szCs w:val="24"/>
              </w:rPr>
              <w:t>故障检测</w:t>
            </w:r>
          </w:p>
        </w:tc>
        <w:tc>
          <w:tcPr>
            <w:tcW w:w="7295" w:type="dxa"/>
          </w:tcPr>
          <w:p w:rsidR="00CA79F4" w:rsidRDefault="008F2BF9">
            <w:pPr>
              <w:pStyle w:val="Tabellentext"/>
              <w:rPr>
                <w:rFonts w:cs="Arial"/>
                <w:sz w:val="24"/>
                <w:szCs w:val="24"/>
              </w:rPr>
            </w:pPr>
            <w:r>
              <w:rPr>
                <w:rFonts w:cs="Arial"/>
                <w:sz w:val="24"/>
                <w:szCs w:val="24"/>
              </w:rPr>
              <w:t>检测失败条件</w:t>
            </w:r>
            <w:r>
              <w:rPr>
                <w:rFonts w:cs="Arial" w:hint="eastAsia"/>
                <w:sz w:val="24"/>
                <w:szCs w:val="24"/>
              </w:rPr>
              <w:t>：</w:t>
            </w:r>
          </w:p>
          <w:p w:rsidR="00CA79F4" w:rsidRDefault="008F2BF9">
            <w:pPr>
              <w:pStyle w:val="Tabellentext"/>
              <w:rPr>
                <w:rFonts w:cs="Arial"/>
                <w:sz w:val="24"/>
                <w:szCs w:val="24"/>
              </w:rPr>
            </w:pPr>
            <w:r>
              <w:rPr>
                <w:rFonts w:cs="Arial"/>
                <w:sz w:val="24"/>
                <w:szCs w:val="24"/>
              </w:rPr>
              <w:t>电压高于</w:t>
            </w:r>
            <w:r>
              <w:rPr>
                <w:rFonts w:cs="Arial"/>
                <w:sz w:val="24"/>
                <w:szCs w:val="24"/>
              </w:rPr>
              <w:t>4.3V</w:t>
            </w:r>
            <w:r>
              <w:rPr>
                <w:rFonts w:cs="Arial"/>
                <w:sz w:val="24"/>
                <w:szCs w:val="24"/>
              </w:rPr>
              <w:t>或者</w:t>
            </w:r>
          </w:p>
          <w:p w:rsidR="00CA79F4" w:rsidRDefault="008F2BF9">
            <w:pPr>
              <w:pStyle w:val="Tabellentext"/>
              <w:rPr>
                <w:rFonts w:cs="Arial"/>
                <w:sz w:val="24"/>
                <w:szCs w:val="24"/>
              </w:rPr>
            </w:pPr>
            <w:r>
              <w:rPr>
                <w:rFonts w:cs="Arial"/>
                <w:sz w:val="24"/>
                <w:szCs w:val="24"/>
              </w:rPr>
              <w:t>电压低于</w:t>
            </w:r>
            <w:r>
              <w:rPr>
                <w:rFonts w:cs="Arial"/>
                <w:sz w:val="24"/>
                <w:szCs w:val="24"/>
              </w:rPr>
              <w:t>0.9V</w:t>
            </w:r>
          </w:p>
        </w:tc>
      </w:tr>
      <w:tr w:rsidR="00CA79F4">
        <w:tc>
          <w:tcPr>
            <w:tcW w:w="1916" w:type="dxa"/>
            <w:shd w:val="pct10" w:color="auto" w:fill="auto"/>
          </w:tcPr>
          <w:p w:rsidR="00CA79F4" w:rsidRDefault="008F2BF9">
            <w:pPr>
              <w:pStyle w:val="Tabellentext"/>
              <w:rPr>
                <w:rFonts w:cs="Arial"/>
                <w:b/>
                <w:sz w:val="24"/>
                <w:szCs w:val="24"/>
              </w:rPr>
            </w:pPr>
            <w:r>
              <w:rPr>
                <w:rFonts w:cs="Arial"/>
                <w:b/>
                <w:sz w:val="24"/>
                <w:szCs w:val="24"/>
              </w:rPr>
              <w:t>确定条件</w:t>
            </w:r>
          </w:p>
        </w:tc>
        <w:tc>
          <w:tcPr>
            <w:tcW w:w="7295" w:type="dxa"/>
          </w:tcPr>
          <w:p w:rsidR="00CA79F4" w:rsidRDefault="008F2BF9">
            <w:pPr>
              <w:pStyle w:val="Tabellentext"/>
              <w:rPr>
                <w:rFonts w:cs="Arial"/>
                <w:sz w:val="24"/>
                <w:szCs w:val="24"/>
              </w:rPr>
            </w:pPr>
            <w:r>
              <w:rPr>
                <w:rFonts w:cs="Arial"/>
                <w:sz w:val="24"/>
                <w:szCs w:val="24"/>
              </w:rPr>
              <w:t>连续监测</w:t>
            </w:r>
            <w:r>
              <w:rPr>
                <w:rFonts w:cs="Arial"/>
                <w:sz w:val="24"/>
                <w:szCs w:val="24"/>
              </w:rPr>
              <w:t>5s</w:t>
            </w:r>
          </w:p>
        </w:tc>
      </w:tr>
      <w:tr w:rsidR="00CA79F4">
        <w:tc>
          <w:tcPr>
            <w:tcW w:w="1916" w:type="dxa"/>
            <w:shd w:val="pct10" w:color="auto" w:fill="auto"/>
          </w:tcPr>
          <w:p w:rsidR="00CA79F4" w:rsidRDefault="008F2BF9">
            <w:pPr>
              <w:pStyle w:val="Tabellentext"/>
              <w:rPr>
                <w:rFonts w:cs="Arial"/>
                <w:b/>
                <w:sz w:val="24"/>
                <w:szCs w:val="24"/>
              </w:rPr>
            </w:pPr>
            <w:r>
              <w:rPr>
                <w:rFonts w:cs="Arial"/>
                <w:b/>
                <w:sz w:val="24"/>
                <w:szCs w:val="24"/>
              </w:rPr>
              <w:t>采取措施</w:t>
            </w:r>
          </w:p>
        </w:tc>
        <w:tc>
          <w:tcPr>
            <w:tcW w:w="7295" w:type="dxa"/>
          </w:tcPr>
          <w:p w:rsidR="00CA79F4" w:rsidRDefault="008F2BF9">
            <w:pPr>
              <w:pStyle w:val="Tabellentext"/>
              <w:rPr>
                <w:rFonts w:cs="Arial"/>
                <w:sz w:val="24"/>
                <w:szCs w:val="24"/>
              </w:rPr>
            </w:pPr>
            <w:r>
              <w:rPr>
                <w:rFonts w:cs="Arial"/>
                <w:sz w:val="24"/>
                <w:szCs w:val="24"/>
              </w:rPr>
              <w:t>当监测到此传感器故障后应立即点亮传感器故障指示灯，并且相应功能进入跛行回家模式</w:t>
            </w:r>
          </w:p>
        </w:tc>
      </w:tr>
      <w:tr w:rsidR="00CA79F4">
        <w:tc>
          <w:tcPr>
            <w:tcW w:w="1916" w:type="dxa"/>
            <w:shd w:val="pct10" w:color="auto" w:fill="auto"/>
          </w:tcPr>
          <w:p w:rsidR="00CA79F4" w:rsidRDefault="008F2BF9">
            <w:pPr>
              <w:pStyle w:val="Tabellentext"/>
              <w:rPr>
                <w:rFonts w:cs="Arial"/>
                <w:b/>
                <w:sz w:val="24"/>
                <w:szCs w:val="24"/>
              </w:rPr>
            </w:pPr>
            <w:r>
              <w:rPr>
                <w:rFonts w:cs="Arial"/>
                <w:b/>
                <w:sz w:val="24"/>
                <w:szCs w:val="24"/>
              </w:rPr>
              <w:t>故障恢复条件</w:t>
            </w:r>
          </w:p>
        </w:tc>
        <w:tc>
          <w:tcPr>
            <w:tcW w:w="7295" w:type="dxa"/>
          </w:tcPr>
          <w:p w:rsidR="00CA79F4" w:rsidRDefault="008F2BF9">
            <w:pPr>
              <w:pStyle w:val="Tabellentext"/>
              <w:rPr>
                <w:rFonts w:cs="Arial"/>
                <w:sz w:val="24"/>
                <w:szCs w:val="24"/>
              </w:rPr>
            </w:pPr>
            <w:r>
              <w:rPr>
                <w:rFonts w:cs="Arial"/>
                <w:sz w:val="24"/>
                <w:szCs w:val="24"/>
              </w:rPr>
              <w:t>400ms</w:t>
            </w:r>
            <w:r>
              <w:rPr>
                <w:rFonts w:cs="Arial"/>
                <w:sz w:val="24"/>
                <w:szCs w:val="24"/>
              </w:rPr>
              <w:t>的连续监测时间电压在正常范围内</w:t>
            </w:r>
          </w:p>
        </w:tc>
      </w:tr>
      <w:tr w:rsidR="00CA79F4">
        <w:tc>
          <w:tcPr>
            <w:tcW w:w="1916" w:type="dxa"/>
            <w:shd w:val="pct10" w:color="auto" w:fill="auto"/>
          </w:tcPr>
          <w:p w:rsidR="00CA79F4" w:rsidRDefault="008F2BF9">
            <w:pPr>
              <w:pStyle w:val="Tabellentext"/>
              <w:rPr>
                <w:rFonts w:cs="Arial"/>
                <w:b/>
                <w:sz w:val="24"/>
                <w:szCs w:val="24"/>
              </w:rPr>
            </w:pPr>
            <w:r>
              <w:rPr>
                <w:rFonts w:cs="Arial"/>
                <w:b/>
                <w:sz w:val="24"/>
                <w:szCs w:val="24"/>
              </w:rPr>
              <w:t>清除条件</w:t>
            </w:r>
          </w:p>
        </w:tc>
        <w:tc>
          <w:tcPr>
            <w:tcW w:w="7295" w:type="dxa"/>
          </w:tcPr>
          <w:p w:rsidR="00CA79F4" w:rsidRDefault="008F2BF9">
            <w:pPr>
              <w:pStyle w:val="Tabellentext"/>
              <w:rPr>
                <w:rFonts w:cs="Arial"/>
                <w:sz w:val="24"/>
                <w:szCs w:val="24"/>
              </w:rPr>
            </w:pPr>
            <w:r>
              <w:rPr>
                <w:rFonts w:cs="Arial"/>
                <w:sz w:val="24"/>
                <w:szCs w:val="24"/>
              </w:rPr>
              <w:t>清除故障码</w:t>
            </w:r>
            <w:r>
              <w:rPr>
                <w:rFonts w:cs="Arial" w:hint="eastAsia"/>
                <w:sz w:val="24"/>
                <w:szCs w:val="24"/>
              </w:rPr>
              <w:t>服务</w:t>
            </w:r>
            <w:r>
              <w:rPr>
                <w:rFonts w:cs="Arial"/>
                <w:sz w:val="24"/>
                <w:szCs w:val="24"/>
              </w:rPr>
              <w:t>或者故障自恢复</w:t>
            </w:r>
          </w:p>
        </w:tc>
      </w:tr>
      <w:tr w:rsidR="00CA79F4">
        <w:tc>
          <w:tcPr>
            <w:tcW w:w="1916" w:type="dxa"/>
            <w:shd w:val="pct10" w:color="auto" w:fill="auto"/>
          </w:tcPr>
          <w:p w:rsidR="00CA79F4" w:rsidRDefault="008F2BF9">
            <w:pPr>
              <w:pStyle w:val="Tabellentext"/>
              <w:rPr>
                <w:rFonts w:cs="Arial"/>
                <w:b/>
                <w:sz w:val="24"/>
                <w:szCs w:val="24"/>
              </w:rPr>
            </w:pPr>
            <w:r>
              <w:rPr>
                <w:rFonts w:cs="Arial"/>
                <w:b/>
                <w:sz w:val="24"/>
                <w:szCs w:val="24"/>
              </w:rPr>
              <w:t>引起故障的可能原因</w:t>
            </w:r>
          </w:p>
        </w:tc>
        <w:tc>
          <w:tcPr>
            <w:tcW w:w="7295" w:type="dxa"/>
          </w:tcPr>
          <w:p w:rsidR="00CA79F4" w:rsidRDefault="008F2BF9">
            <w:pPr>
              <w:pStyle w:val="Tabellentext"/>
              <w:rPr>
                <w:rFonts w:cs="Arial"/>
                <w:sz w:val="24"/>
                <w:szCs w:val="24"/>
              </w:rPr>
            </w:pPr>
            <w:r>
              <w:rPr>
                <w:rFonts w:cs="Arial"/>
                <w:sz w:val="24"/>
                <w:szCs w:val="24"/>
              </w:rPr>
              <w:t>-</w:t>
            </w:r>
          </w:p>
        </w:tc>
      </w:tr>
      <w:tr w:rsidR="00CA79F4">
        <w:tc>
          <w:tcPr>
            <w:tcW w:w="1916" w:type="dxa"/>
            <w:shd w:val="pct10" w:color="auto" w:fill="auto"/>
          </w:tcPr>
          <w:p w:rsidR="00CA79F4" w:rsidRDefault="008F2BF9">
            <w:pPr>
              <w:pStyle w:val="Tabellentext"/>
              <w:rPr>
                <w:rFonts w:cs="Arial"/>
                <w:b/>
                <w:sz w:val="24"/>
                <w:szCs w:val="24"/>
              </w:rPr>
            </w:pPr>
            <w:r>
              <w:rPr>
                <w:rFonts w:cs="Arial"/>
                <w:b/>
                <w:sz w:val="24"/>
                <w:szCs w:val="24"/>
              </w:rPr>
              <w:t>维修措施</w:t>
            </w:r>
          </w:p>
        </w:tc>
        <w:tc>
          <w:tcPr>
            <w:tcW w:w="7295" w:type="dxa"/>
          </w:tcPr>
          <w:p w:rsidR="00CA79F4" w:rsidRDefault="008F2BF9">
            <w:pPr>
              <w:pStyle w:val="Tabellentext"/>
              <w:rPr>
                <w:rFonts w:cs="Arial"/>
                <w:sz w:val="24"/>
                <w:szCs w:val="24"/>
              </w:rPr>
            </w:pPr>
            <w:r>
              <w:rPr>
                <w:rFonts w:cs="Arial"/>
                <w:sz w:val="24"/>
                <w:szCs w:val="24"/>
              </w:rPr>
              <w:t>-</w:t>
            </w:r>
          </w:p>
        </w:tc>
      </w:tr>
      <w:tr w:rsidR="00CA79F4">
        <w:tc>
          <w:tcPr>
            <w:tcW w:w="1916" w:type="dxa"/>
            <w:shd w:val="pct10" w:color="auto" w:fill="auto"/>
          </w:tcPr>
          <w:p w:rsidR="00CA79F4" w:rsidRDefault="008F2BF9">
            <w:pPr>
              <w:pStyle w:val="Tabellentext"/>
              <w:rPr>
                <w:rFonts w:cs="Arial"/>
                <w:b/>
                <w:sz w:val="24"/>
                <w:szCs w:val="24"/>
              </w:rPr>
            </w:pPr>
            <w:r>
              <w:rPr>
                <w:rFonts w:cs="Arial"/>
                <w:b/>
                <w:sz w:val="24"/>
                <w:szCs w:val="24"/>
              </w:rPr>
              <w:t>备注</w:t>
            </w:r>
          </w:p>
        </w:tc>
        <w:tc>
          <w:tcPr>
            <w:tcW w:w="7295" w:type="dxa"/>
          </w:tcPr>
          <w:p w:rsidR="00CA79F4" w:rsidRDefault="008F2BF9">
            <w:pPr>
              <w:pStyle w:val="Tabellentext"/>
              <w:rPr>
                <w:rFonts w:cs="Arial"/>
                <w:sz w:val="24"/>
                <w:szCs w:val="24"/>
              </w:rPr>
            </w:pPr>
            <w:r>
              <w:rPr>
                <w:rFonts w:cs="Arial"/>
                <w:sz w:val="24"/>
                <w:szCs w:val="24"/>
              </w:rPr>
              <w:t>控制器将监测开路和短路故障，但是不能区分两者</w:t>
            </w:r>
          </w:p>
        </w:tc>
      </w:tr>
    </w:tbl>
    <w:p w:rsidR="00CA79F4" w:rsidRDefault="00CA79F4">
      <w:pPr>
        <w:pStyle w:val="HRa"/>
        <w:ind w:firstLineChars="0" w:firstLine="465"/>
        <w:rPr>
          <w:rFonts w:ascii="Arial" w:hAnsi="Arial" w:cs="Arial"/>
        </w:rPr>
      </w:pPr>
    </w:p>
    <w:p w:rsidR="00CA79F4" w:rsidRDefault="00CA79F4">
      <w:pPr>
        <w:pStyle w:val="HR1"/>
        <w:tabs>
          <w:tab w:val="clear" w:pos="284"/>
        </w:tabs>
        <w:sectPr w:rsidR="00CA79F4">
          <w:pgSz w:w="11906" w:h="16838"/>
          <w:pgMar w:top="1418" w:right="1418" w:bottom="1134" w:left="1418" w:header="709" w:footer="709" w:gutter="0"/>
          <w:cols w:space="720"/>
        </w:sectPr>
      </w:pPr>
      <w:bookmarkStart w:id="89" w:name="_Toc327131816"/>
    </w:p>
    <w:p w:rsidR="00CA79F4" w:rsidRDefault="008F2BF9">
      <w:pPr>
        <w:pStyle w:val="HR1"/>
        <w:tabs>
          <w:tab w:val="clear" w:pos="284"/>
        </w:tabs>
      </w:pPr>
      <w:bookmarkStart w:id="90" w:name="_Toc8910671"/>
      <w:r>
        <w:lastRenderedPageBreak/>
        <w:t>物理层</w:t>
      </w:r>
      <w:bookmarkEnd w:id="89"/>
      <w:bookmarkEnd w:id="90"/>
    </w:p>
    <w:p w:rsidR="00CA79F4" w:rsidRDefault="008F2BF9">
      <w:pPr>
        <w:pStyle w:val="HRa"/>
        <w:tabs>
          <w:tab w:val="center" w:pos="4775"/>
        </w:tabs>
        <w:ind w:firstLine="480"/>
        <w:rPr>
          <w:rFonts w:ascii="Arial" w:hAnsi="Arial" w:cs="Arial"/>
        </w:rPr>
      </w:pPr>
      <w:r>
        <w:rPr>
          <w:rFonts w:ascii="Arial" w:hAnsi="Arial" w:cs="Arial" w:hint="eastAsia"/>
        </w:rPr>
        <w:t>物理层需满足</w:t>
      </w:r>
      <w:r>
        <w:rPr>
          <w:rFonts w:ascii="Arial" w:hAnsi="Arial" w:cs="Arial" w:hint="eastAsia"/>
        </w:rPr>
        <w:t>ISO11898-2/5</w:t>
      </w:r>
      <w:r>
        <w:rPr>
          <w:rFonts w:ascii="Arial" w:hAnsi="Arial" w:cs="Arial" w:hint="eastAsia"/>
        </w:rPr>
        <w:t>及黄海汽车企业规范中定义的需求。</w:t>
      </w:r>
    </w:p>
    <w:p w:rsidR="00CA79F4" w:rsidRDefault="008F2BF9">
      <w:pPr>
        <w:pStyle w:val="HRa"/>
        <w:tabs>
          <w:tab w:val="center" w:pos="4775"/>
        </w:tabs>
        <w:ind w:firstLine="480"/>
        <w:rPr>
          <w:rFonts w:ascii="Arial" w:hAnsi="Arial" w:cs="Arial"/>
        </w:rPr>
      </w:pPr>
      <w:r>
        <w:rPr>
          <w:rFonts w:ascii="Arial" w:hAnsi="Arial" w:cs="Arial" w:hint="eastAsia"/>
        </w:rPr>
        <w:t>诊断通信采用与应用通信相同的通信速率。</w:t>
      </w:r>
    </w:p>
    <w:p w:rsidR="00CA79F4" w:rsidRDefault="00CA79F4">
      <w:pPr>
        <w:pStyle w:val="HRa"/>
        <w:ind w:firstLine="480"/>
        <w:rPr>
          <w:rFonts w:ascii="Arial" w:hAnsi="Arial" w:cs="Arial"/>
        </w:rPr>
      </w:pPr>
    </w:p>
    <w:p w:rsidR="00CA79F4" w:rsidRDefault="008F2BF9">
      <w:pPr>
        <w:pStyle w:val="HR1"/>
        <w:tabs>
          <w:tab w:val="clear" w:pos="284"/>
        </w:tabs>
      </w:pPr>
      <w:bookmarkStart w:id="91" w:name="_Toc327131817"/>
      <w:bookmarkStart w:id="92" w:name="_Toc8910672"/>
      <w:r>
        <w:t>数据链路层</w:t>
      </w:r>
      <w:bookmarkEnd w:id="91"/>
      <w:bookmarkEnd w:id="92"/>
    </w:p>
    <w:p w:rsidR="00CA79F4" w:rsidRDefault="008F2BF9">
      <w:pPr>
        <w:pStyle w:val="HRa"/>
        <w:ind w:firstLine="480"/>
        <w:rPr>
          <w:rFonts w:ascii="Arial" w:hAnsi="Arial" w:cs="Arial"/>
        </w:rPr>
      </w:pPr>
      <w:r>
        <w:rPr>
          <w:rFonts w:ascii="Arial" w:hAnsi="Arial" w:cs="Arial" w:hint="eastAsia"/>
        </w:rPr>
        <w:t>数据链路层需满足</w:t>
      </w:r>
      <w:r>
        <w:rPr>
          <w:rFonts w:ascii="Arial" w:hAnsi="Arial" w:cs="Arial"/>
        </w:rPr>
        <w:t>ISO11898-1</w:t>
      </w:r>
      <w:r>
        <w:rPr>
          <w:rFonts w:ascii="Arial" w:hAnsi="Arial" w:cs="Arial" w:hint="eastAsia"/>
        </w:rPr>
        <w:t>及黄海汽车企业规范中定义的需求。此外，</w:t>
      </w:r>
      <w:r>
        <w:rPr>
          <w:rFonts w:ascii="Arial" w:hAnsi="Arial" w:cs="Arial" w:hint="eastAsia"/>
        </w:rPr>
        <w:t>ECU</w:t>
      </w:r>
      <w:r>
        <w:rPr>
          <w:rFonts w:ascii="Arial" w:hAnsi="Arial" w:cs="Arial" w:hint="eastAsia"/>
        </w:rPr>
        <w:t>还需实现如下约束：</w:t>
      </w:r>
    </w:p>
    <w:p w:rsidR="00CA79F4" w:rsidRDefault="008F2BF9">
      <w:pPr>
        <w:pStyle w:val="HRa"/>
        <w:ind w:firstLine="480"/>
        <w:rPr>
          <w:rFonts w:ascii="Arial" w:hAnsi="Arial" w:cs="Arial"/>
        </w:rPr>
      </w:pPr>
      <w:r>
        <w:rPr>
          <w:rFonts w:ascii="Arial" w:hAnsi="Arial" w:cs="Arial"/>
        </w:rPr>
        <w:t>ECU</w:t>
      </w:r>
      <w:r>
        <w:rPr>
          <w:rFonts w:ascii="Arial" w:hAnsi="Arial" w:cs="Arial" w:hint="eastAsia"/>
        </w:rPr>
        <w:t>需</w:t>
      </w:r>
      <w:r>
        <w:rPr>
          <w:rFonts w:ascii="Arial" w:hAnsi="Arial" w:cs="Arial"/>
        </w:rPr>
        <w:t>使用</w:t>
      </w:r>
      <w:r>
        <w:rPr>
          <w:rFonts w:ascii="Arial" w:hAnsi="Arial" w:cs="Arial" w:hint="eastAsia"/>
        </w:rPr>
        <w:t>“</w:t>
      </w:r>
      <w:r>
        <w:rPr>
          <w:rFonts w:ascii="Arial" w:hAnsi="Arial" w:cs="Arial"/>
        </w:rPr>
        <w:t>CAN</w:t>
      </w:r>
      <w:r>
        <w:rPr>
          <w:rFonts w:ascii="Arial" w:hAnsi="Arial" w:cs="Arial"/>
        </w:rPr>
        <w:t>数据帧填充</w:t>
      </w:r>
      <w:r>
        <w:rPr>
          <w:rFonts w:ascii="Arial" w:hAnsi="Arial" w:cs="Arial" w:hint="eastAsia"/>
        </w:rPr>
        <w:t>”</w:t>
      </w:r>
      <w:r>
        <w:rPr>
          <w:rFonts w:ascii="Arial" w:hAnsi="Arial" w:cs="Arial"/>
        </w:rPr>
        <w:t>，即要求</w:t>
      </w:r>
      <w:r>
        <w:rPr>
          <w:rFonts w:ascii="Arial" w:hAnsi="Arial" w:cs="Arial"/>
        </w:rPr>
        <w:t>CAN DLC</w:t>
      </w:r>
      <w:r>
        <w:rPr>
          <w:rFonts w:ascii="Arial" w:hAnsi="Arial" w:cs="Arial"/>
        </w:rPr>
        <w:t>总是设置为</w:t>
      </w:r>
      <w:r>
        <w:rPr>
          <w:rFonts w:ascii="Arial" w:hAnsi="Arial" w:cs="Arial"/>
        </w:rPr>
        <w:t>8</w:t>
      </w:r>
      <w:r>
        <w:rPr>
          <w:rFonts w:ascii="Arial" w:hAnsi="Arial" w:cs="Arial"/>
        </w:rPr>
        <w:t>，建议未使用的字节填充为特定值</w:t>
      </w:r>
      <w:r>
        <w:rPr>
          <w:rFonts w:ascii="Arial" w:hAnsi="Arial" w:cs="Arial" w:hint="eastAsia"/>
        </w:rPr>
        <w:t>55h</w:t>
      </w:r>
      <w:r>
        <w:rPr>
          <w:rFonts w:ascii="Arial" w:hAnsi="Arial" w:cs="Arial"/>
        </w:rPr>
        <w:t>，以避免位填充。</w:t>
      </w:r>
      <w:r>
        <w:rPr>
          <w:rFonts w:ascii="Arial" w:hAnsi="Arial" w:cs="Arial"/>
        </w:rPr>
        <w:t>ECU</w:t>
      </w:r>
      <w:r>
        <w:rPr>
          <w:rFonts w:ascii="Arial" w:hAnsi="Arial" w:cs="Arial"/>
        </w:rPr>
        <w:t>应该可以接收诊断工具发送的</w:t>
      </w:r>
      <w:r>
        <w:rPr>
          <w:rFonts w:ascii="Arial" w:hAnsi="Arial" w:cs="Arial"/>
        </w:rPr>
        <w:t>DLC</w:t>
      </w:r>
      <w:r>
        <w:rPr>
          <w:rFonts w:ascii="Arial" w:hAnsi="Arial" w:cs="Arial"/>
        </w:rPr>
        <w:t>小于</w:t>
      </w:r>
      <w:r>
        <w:rPr>
          <w:rFonts w:ascii="Arial" w:hAnsi="Arial" w:cs="Arial"/>
        </w:rPr>
        <w:t>8</w:t>
      </w:r>
      <w:r>
        <w:rPr>
          <w:rFonts w:ascii="Arial" w:hAnsi="Arial" w:cs="Arial"/>
        </w:rPr>
        <w:t>的</w:t>
      </w:r>
      <w:r>
        <w:rPr>
          <w:rFonts w:ascii="Arial" w:hAnsi="Arial" w:cs="Arial"/>
        </w:rPr>
        <w:t>CAN</w:t>
      </w:r>
      <w:r>
        <w:rPr>
          <w:rFonts w:ascii="Arial" w:hAnsi="Arial" w:cs="Arial"/>
        </w:rPr>
        <w:t>数据帧。</w:t>
      </w:r>
    </w:p>
    <w:p w:rsidR="00CA79F4" w:rsidRDefault="00CA79F4">
      <w:pPr>
        <w:pStyle w:val="HRa"/>
        <w:ind w:firstLine="480"/>
        <w:rPr>
          <w:rFonts w:ascii="Arial" w:hAnsi="Arial" w:cs="Arial"/>
        </w:rPr>
      </w:pPr>
    </w:p>
    <w:p w:rsidR="00CA79F4" w:rsidRDefault="00CA79F4">
      <w:pPr>
        <w:pStyle w:val="HR1"/>
        <w:tabs>
          <w:tab w:val="clear" w:pos="284"/>
        </w:tabs>
        <w:sectPr w:rsidR="00CA79F4">
          <w:pgSz w:w="11906" w:h="16838"/>
          <w:pgMar w:top="1418" w:right="1418" w:bottom="1134" w:left="1418" w:header="709" w:footer="709" w:gutter="0"/>
          <w:cols w:space="720"/>
        </w:sectPr>
      </w:pPr>
      <w:bookmarkStart w:id="93" w:name="_toc791"/>
      <w:bookmarkStart w:id="94" w:name="_Toc234811380"/>
      <w:bookmarkStart w:id="95" w:name="_Toc327131818"/>
      <w:bookmarkEnd w:id="93"/>
    </w:p>
    <w:p w:rsidR="00CA79F4" w:rsidRDefault="008F2BF9">
      <w:pPr>
        <w:pStyle w:val="HR1"/>
        <w:tabs>
          <w:tab w:val="clear" w:pos="284"/>
        </w:tabs>
      </w:pPr>
      <w:bookmarkStart w:id="96" w:name="_Toc8910673"/>
      <w:r>
        <w:lastRenderedPageBreak/>
        <w:t>网络层</w:t>
      </w:r>
      <w:bookmarkEnd w:id="94"/>
      <w:bookmarkEnd w:id="95"/>
      <w:bookmarkEnd w:id="96"/>
    </w:p>
    <w:p w:rsidR="00CA79F4" w:rsidRDefault="008F2BF9">
      <w:pPr>
        <w:pStyle w:val="HRa"/>
        <w:ind w:firstLine="480"/>
        <w:rPr>
          <w:rFonts w:ascii="Arial" w:hAnsi="Arial" w:cs="Arial"/>
        </w:rPr>
      </w:pPr>
      <w:r>
        <w:rPr>
          <w:rFonts w:ascii="Arial" w:hAnsi="Arial" w:cs="Arial" w:hint="eastAsia"/>
        </w:rPr>
        <w:t>网络层需满足</w:t>
      </w:r>
      <w:r>
        <w:rPr>
          <w:rFonts w:ascii="Arial" w:hAnsi="Arial" w:cs="Arial" w:hint="eastAsia"/>
        </w:rPr>
        <w:t>Ref.2</w:t>
      </w:r>
      <w:r>
        <w:rPr>
          <w:rFonts w:ascii="Arial" w:hAnsi="Arial" w:cs="Arial" w:hint="eastAsia"/>
        </w:rPr>
        <w:t>标准及本章定义的需求。</w:t>
      </w:r>
    </w:p>
    <w:p w:rsidR="00CA79F4" w:rsidRDefault="00CA79F4">
      <w:pPr>
        <w:pStyle w:val="HRa"/>
        <w:ind w:firstLineChars="0" w:firstLine="0"/>
      </w:pPr>
    </w:p>
    <w:p w:rsidR="00CA79F4" w:rsidRDefault="008F2BF9">
      <w:pPr>
        <w:pStyle w:val="HR2"/>
        <w:rPr>
          <w:rFonts w:cs="Arial"/>
        </w:rPr>
      </w:pPr>
      <w:bookmarkStart w:id="97" w:name="_toc976"/>
      <w:bookmarkStart w:id="98" w:name="_Toc327131819"/>
      <w:bookmarkStart w:id="99" w:name="_Toc234811381"/>
      <w:bookmarkStart w:id="100" w:name="_Toc8910674"/>
      <w:bookmarkEnd w:id="97"/>
      <w:r>
        <w:rPr>
          <w:rFonts w:cs="Arial"/>
        </w:rPr>
        <w:t>寻址</w:t>
      </w:r>
      <w:bookmarkEnd w:id="98"/>
      <w:r>
        <w:rPr>
          <w:rFonts w:cs="Arial" w:hint="eastAsia"/>
        </w:rPr>
        <w:t>方式</w:t>
      </w:r>
      <w:bookmarkEnd w:id="100"/>
    </w:p>
    <w:p w:rsidR="00CA79F4" w:rsidRDefault="008F2BF9">
      <w:pPr>
        <w:pStyle w:val="HRa"/>
        <w:ind w:firstLine="480"/>
        <w:rPr>
          <w:rFonts w:ascii="Arial" w:hAnsi="Arial" w:cs="Arial"/>
          <w:color w:val="000000"/>
        </w:rPr>
      </w:pPr>
      <w:r>
        <w:rPr>
          <w:rFonts w:ascii="Arial" w:hAnsi="Arial" w:cs="Arial" w:hint="eastAsia"/>
        </w:rPr>
        <w:t>本规范要求</w:t>
      </w:r>
      <w:r>
        <w:rPr>
          <w:rFonts w:ascii="Arial" w:hAnsi="Arial" w:cs="Arial" w:hint="eastAsia"/>
          <w:color w:val="000000"/>
        </w:rPr>
        <w:t>ECU</w:t>
      </w:r>
      <w:r>
        <w:rPr>
          <w:rFonts w:ascii="Arial" w:hAnsi="Arial" w:cs="Arial" w:hint="eastAsia"/>
          <w:color w:val="000000"/>
        </w:rPr>
        <w:t>只支持常规寻址方式，所以诊断报文将采用</w:t>
      </w:r>
      <w:r>
        <w:rPr>
          <w:rFonts w:ascii="Arial" w:hAnsi="Arial" w:cs="Arial" w:hint="eastAsia"/>
          <w:color w:val="000000"/>
        </w:rPr>
        <w:t>11</w:t>
      </w:r>
      <w:r>
        <w:rPr>
          <w:rFonts w:ascii="Arial" w:hAnsi="Arial" w:cs="Arial" w:hint="eastAsia"/>
          <w:color w:val="000000"/>
        </w:rPr>
        <w:t>位</w:t>
      </w:r>
      <w:r>
        <w:rPr>
          <w:rFonts w:ascii="Arial" w:hAnsi="Arial" w:cs="Arial" w:hint="eastAsia"/>
          <w:color w:val="000000"/>
        </w:rPr>
        <w:t>CAN</w:t>
      </w:r>
      <w:r>
        <w:rPr>
          <w:rFonts w:ascii="Arial" w:hAnsi="Arial" w:cs="Arial" w:hint="eastAsia"/>
          <w:color w:val="000000"/>
        </w:rPr>
        <w:t>标识符。</w:t>
      </w:r>
    </w:p>
    <w:p w:rsidR="00CA79F4" w:rsidRDefault="008F2BF9">
      <w:pPr>
        <w:pStyle w:val="HRa"/>
        <w:ind w:firstLine="480"/>
      </w:pPr>
      <w:r>
        <w:rPr>
          <w:rFonts w:ascii="Arial" w:hAnsi="Arial" w:cs="Arial" w:hint="eastAsia"/>
        </w:rPr>
        <w:t>ECU</w:t>
      </w:r>
      <w:r>
        <w:rPr>
          <w:rFonts w:ascii="Arial" w:hAnsi="Arial" w:cs="Arial" w:hint="eastAsia"/>
        </w:rPr>
        <w:t>都必须支持两种诊断报文格式：物理寻址及功能寻址。</w:t>
      </w:r>
    </w:p>
    <w:p w:rsidR="00CA79F4" w:rsidRDefault="008F2BF9">
      <w:pPr>
        <w:pStyle w:val="HRa"/>
        <w:ind w:firstLine="480"/>
        <w:rPr>
          <w:rFonts w:ascii="Arial" w:hAnsi="Arial" w:cs="Arial"/>
        </w:rPr>
      </w:pPr>
      <w:r>
        <w:rPr>
          <w:rFonts w:ascii="Arial" w:hAnsi="Arial" w:cs="Arial"/>
        </w:rPr>
        <w:t>所有</w:t>
      </w:r>
      <w:r>
        <w:rPr>
          <w:rFonts w:ascii="Arial" w:hAnsi="Arial" w:cs="Arial" w:hint="eastAsia"/>
        </w:rPr>
        <w:t>CAN</w:t>
      </w:r>
      <w:r>
        <w:rPr>
          <w:rFonts w:ascii="Arial" w:hAnsi="Arial" w:cs="Arial"/>
        </w:rPr>
        <w:t>网络都使用统一的功能请求</w:t>
      </w:r>
      <w:r>
        <w:rPr>
          <w:rFonts w:ascii="Arial" w:hAnsi="Arial" w:cs="Arial"/>
        </w:rPr>
        <w:t>CAN</w:t>
      </w:r>
      <w:r>
        <w:rPr>
          <w:rFonts w:ascii="Arial" w:hAnsi="Arial" w:cs="Arial"/>
        </w:rPr>
        <w:t>标识符</w:t>
      </w:r>
      <w:r>
        <w:rPr>
          <w:rFonts w:ascii="Arial" w:hAnsi="Arial" w:cs="Arial"/>
        </w:rPr>
        <w:t>7DFh</w:t>
      </w:r>
      <w:r>
        <w:rPr>
          <w:rFonts w:ascii="Arial" w:hAnsi="Arial" w:cs="Arial"/>
        </w:rPr>
        <w:t>。</w:t>
      </w:r>
      <w:r>
        <w:rPr>
          <w:rFonts w:ascii="Arial" w:hAnsi="Arial" w:cs="Arial" w:hint="eastAsia"/>
        </w:rPr>
        <w:t>ECU</w:t>
      </w:r>
      <w:r>
        <w:rPr>
          <w:rFonts w:ascii="Arial" w:hAnsi="Arial" w:cs="Arial" w:hint="eastAsia"/>
        </w:rPr>
        <w:t>使用的物理请求及响应</w:t>
      </w:r>
      <w:r>
        <w:rPr>
          <w:rFonts w:ascii="Arial" w:hAnsi="Arial" w:cs="Arial" w:hint="eastAsia"/>
        </w:rPr>
        <w:t>CAN</w:t>
      </w:r>
      <w:r>
        <w:rPr>
          <w:rFonts w:ascii="Arial" w:hAnsi="Arial" w:cs="Arial" w:hint="eastAsia"/>
        </w:rPr>
        <w:t>标识符由黄海汽车的诊断工程师分配并在整车文档中描述。</w:t>
      </w:r>
    </w:p>
    <w:p w:rsidR="00CA79F4" w:rsidRDefault="00CA79F4">
      <w:pPr>
        <w:pStyle w:val="HRa"/>
        <w:ind w:firstLineChars="0" w:firstLine="0"/>
        <w:rPr>
          <w:rFonts w:ascii="Arial" w:hAnsi="Arial" w:cs="Arial"/>
        </w:rPr>
      </w:pPr>
    </w:p>
    <w:p w:rsidR="00CA79F4" w:rsidRDefault="008F2BF9">
      <w:pPr>
        <w:pStyle w:val="HR2"/>
        <w:rPr>
          <w:rFonts w:cs="Arial"/>
        </w:rPr>
      </w:pPr>
      <w:bookmarkStart w:id="101" w:name="_Toc8910675"/>
      <w:r>
        <w:rPr>
          <w:rFonts w:cs="Arial" w:hint="eastAsia"/>
        </w:rPr>
        <w:t>诊断报文格式</w:t>
      </w:r>
      <w:bookmarkEnd w:id="101"/>
    </w:p>
    <w:p w:rsidR="00CA79F4" w:rsidRDefault="008F2BF9">
      <w:pPr>
        <w:pStyle w:val="HRa"/>
        <w:ind w:firstLine="480"/>
      </w:pPr>
      <w:r>
        <w:rPr>
          <w:rFonts w:hint="eastAsia"/>
        </w:rPr>
        <w:t>下表描述了诊断报文的格式。详细定义请参</w:t>
      </w:r>
      <w:r>
        <w:rPr>
          <w:rFonts w:ascii="Arial" w:hAnsi="Arial" w:cs="Arial" w:hint="eastAsia"/>
        </w:rPr>
        <w:t>考</w:t>
      </w:r>
      <w:bookmarkStart w:id="102" w:name="OLE_LINK35"/>
      <w:bookmarkStart w:id="103" w:name="OLE_LINK36"/>
      <w:r>
        <w:rPr>
          <w:rFonts w:ascii="Arial" w:hAnsi="Arial" w:cs="Arial" w:hint="eastAsia"/>
        </w:rPr>
        <w:t>Ref.2</w:t>
      </w:r>
      <w:bookmarkEnd w:id="102"/>
      <w:bookmarkEnd w:id="103"/>
      <w:r>
        <w:rPr>
          <w:rFonts w:ascii="Arial" w:hAnsi="Arial" w:cs="Arial" w:hint="eastAsia"/>
        </w:rPr>
        <w:t>。</w:t>
      </w:r>
    </w:p>
    <w:p w:rsidR="00CA79F4" w:rsidRDefault="008F2BF9">
      <w:pPr>
        <w:pStyle w:val="HR9"/>
        <w:spacing w:before="60"/>
        <w:rPr>
          <w:rFonts w:ascii="Arial" w:hAnsi="Arial" w:cs="Arial"/>
          <w:szCs w:val="21"/>
        </w:rPr>
      </w:pPr>
      <w:r>
        <w:rPr>
          <w:rFonts w:ascii="Arial" w:hAnsi="Arial" w:cs="Arial" w:hint="eastAsia"/>
          <w:szCs w:val="21"/>
        </w:rPr>
        <w:t>诊断报文格式</w:t>
      </w:r>
    </w:p>
    <w:tbl>
      <w:tblPr>
        <w:tblW w:w="9286"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951"/>
        <w:gridCol w:w="1134"/>
        <w:gridCol w:w="992"/>
        <w:gridCol w:w="994"/>
        <w:gridCol w:w="992"/>
        <w:gridCol w:w="990"/>
        <w:gridCol w:w="1059"/>
        <w:gridCol w:w="82"/>
        <w:gridCol w:w="1092"/>
      </w:tblGrid>
      <w:tr w:rsidR="00CA79F4">
        <w:tc>
          <w:tcPr>
            <w:tcW w:w="1951" w:type="dxa"/>
            <w:vMerge w:val="restart"/>
            <w:shd w:val="pct20" w:color="auto" w:fill="auto"/>
            <w:vAlign w:val="center"/>
          </w:tcPr>
          <w:p w:rsidR="00CA79F4" w:rsidRDefault="008F2BF9">
            <w:pPr>
              <w:rPr>
                <w:rFonts w:ascii="Arial" w:hAnsi="Arial" w:cs="Arial"/>
                <w:sz w:val="24"/>
              </w:rPr>
            </w:pPr>
            <w:r>
              <w:rPr>
                <w:rFonts w:ascii="Arial" w:hAnsi="Arial" w:cs="Arial"/>
                <w:sz w:val="24"/>
              </w:rPr>
              <w:t>报文类型</w:t>
            </w:r>
          </w:p>
        </w:tc>
        <w:tc>
          <w:tcPr>
            <w:tcW w:w="1134" w:type="dxa"/>
            <w:vMerge w:val="restart"/>
            <w:shd w:val="pct20" w:color="auto" w:fill="auto"/>
            <w:vAlign w:val="center"/>
          </w:tcPr>
          <w:p w:rsidR="00CA79F4" w:rsidRDefault="008F2BF9">
            <w:pPr>
              <w:keepNext/>
              <w:rPr>
                <w:rFonts w:ascii="Arial" w:hAnsi="Arial" w:cs="Arial"/>
                <w:sz w:val="24"/>
              </w:rPr>
            </w:pPr>
            <w:r>
              <w:rPr>
                <w:rFonts w:ascii="Arial" w:hAnsi="Arial" w:cs="Arial"/>
                <w:sz w:val="24"/>
              </w:rPr>
              <w:t>CAN ID</w:t>
            </w:r>
          </w:p>
        </w:tc>
        <w:tc>
          <w:tcPr>
            <w:tcW w:w="6201" w:type="dxa"/>
            <w:gridSpan w:val="7"/>
            <w:shd w:val="pct20" w:color="auto" w:fill="auto"/>
            <w:vAlign w:val="center"/>
          </w:tcPr>
          <w:p w:rsidR="00CA79F4" w:rsidRDefault="008F2BF9">
            <w:pPr>
              <w:keepNext/>
              <w:rPr>
                <w:rFonts w:ascii="Arial" w:hAnsi="Arial" w:cs="Arial"/>
                <w:sz w:val="24"/>
              </w:rPr>
            </w:pPr>
            <w:r>
              <w:rPr>
                <w:rFonts w:ascii="Arial" w:hAnsi="Arial" w:cs="Arial"/>
                <w:sz w:val="24"/>
              </w:rPr>
              <w:t xml:space="preserve">CAN </w:t>
            </w:r>
            <w:r>
              <w:rPr>
                <w:rFonts w:ascii="Arial" w:hAnsi="Arial" w:cs="Arial"/>
                <w:sz w:val="24"/>
              </w:rPr>
              <w:t>数据场</w:t>
            </w:r>
          </w:p>
        </w:tc>
      </w:tr>
      <w:tr w:rsidR="00CA79F4">
        <w:tc>
          <w:tcPr>
            <w:tcW w:w="1951" w:type="dxa"/>
            <w:vMerge/>
            <w:shd w:val="pct20" w:color="auto" w:fill="auto"/>
            <w:vAlign w:val="center"/>
          </w:tcPr>
          <w:p w:rsidR="00CA79F4" w:rsidRDefault="00CA79F4">
            <w:pPr>
              <w:rPr>
                <w:rFonts w:ascii="Arial" w:hAnsi="Arial" w:cs="Arial"/>
                <w:sz w:val="24"/>
              </w:rPr>
            </w:pPr>
          </w:p>
        </w:tc>
        <w:tc>
          <w:tcPr>
            <w:tcW w:w="1134" w:type="dxa"/>
            <w:vMerge/>
            <w:shd w:val="pct20" w:color="auto" w:fill="auto"/>
            <w:vAlign w:val="center"/>
          </w:tcPr>
          <w:p w:rsidR="00CA79F4" w:rsidRDefault="00CA79F4">
            <w:pPr>
              <w:keepNext/>
              <w:rPr>
                <w:rFonts w:ascii="Arial" w:hAnsi="Arial" w:cs="Arial"/>
                <w:sz w:val="24"/>
              </w:rPr>
            </w:pPr>
          </w:p>
        </w:tc>
        <w:tc>
          <w:tcPr>
            <w:tcW w:w="2978" w:type="dxa"/>
            <w:gridSpan w:val="3"/>
            <w:shd w:val="pct20" w:color="auto" w:fill="auto"/>
            <w:vAlign w:val="center"/>
          </w:tcPr>
          <w:p w:rsidR="00CA79F4" w:rsidRDefault="008F2BF9">
            <w:pPr>
              <w:keepNext/>
              <w:rPr>
                <w:rFonts w:ascii="Arial" w:hAnsi="Arial" w:cs="Arial"/>
                <w:sz w:val="24"/>
              </w:rPr>
            </w:pPr>
            <w:r>
              <w:rPr>
                <w:rFonts w:ascii="Arial" w:hAnsi="Arial" w:cs="Arial"/>
                <w:sz w:val="24"/>
              </w:rPr>
              <w:t>字节</w:t>
            </w:r>
            <w:r>
              <w:rPr>
                <w:rFonts w:ascii="Arial" w:hAnsi="Arial" w:cs="Arial"/>
                <w:sz w:val="24"/>
              </w:rPr>
              <w:t xml:space="preserve"> 0</w:t>
            </w:r>
          </w:p>
        </w:tc>
        <w:tc>
          <w:tcPr>
            <w:tcW w:w="990" w:type="dxa"/>
            <w:vMerge w:val="restart"/>
            <w:shd w:val="pct20" w:color="auto" w:fill="auto"/>
            <w:vAlign w:val="center"/>
          </w:tcPr>
          <w:p w:rsidR="00CA79F4" w:rsidRDefault="008F2BF9">
            <w:pPr>
              <w:keepNext/>
              <w:rPr>
                <w:rFonts w:ascii="Arial" w:hAnsi="Arial" w:cs="Arial"/>
                <w:sz w:val="24"/>
              </w:rPr>
            </w:pPr>
            <w:r>
              <w:rPr>
                <w:rFonts w:ascii="Arial" w:hAnsi="Arial" w:cs="Arial"/>
                <w:sz w:val="24"/>
              </w:rPr>
              <w:t>字节</w:t>
            </w:r>
            <w:r>
              <w:rPr>
                <w:rFonts w:ascii="Arial" w:hAnsi="Arial" w:cs="Arial"/>
                <w:sz w:val="24"/>
              </w:rPr>
              <w:t>1</w:t>
            </w:r>
          </w:p>
        </w:tc>
        <w:tc>
          <w:tcPr>
            <w:tcW w:w="1059" w:type="dxa"/>
            <w:vMerge w:val="restart"/>
            <w:shd w:val="pct20" w:color="auto" w:fill="auto"/>
            <w:vAlign w:val="center"/>
          </w:tcPr>
          <w:p w:rsidR="00CA79F4" w:rsidRDefault="008F2BF9">
            <w:pPr>
              <w:keepNext/>
              <w:rPr>
                <w:rFonts w:ascii="Arial" w:hAnsi="Arial" w:cs="Arial"/>
                <w:sz w:val="24"/>
              </w:rPr>
            </w:pPr>
            <w:r>
              <w:rPr>
                <w:rFonts w:ascii="Arial" w:hAnsi="Arial" w:cs="Arial"/>
                <w:sz w:val="24"/>
              </w:rPr>
              <w:t>字节</w:t>
            </w:r>
            <w:r>
              <w:rPr>
                <w:rFonts w:ascii="Arial" w:hAnsi="Arial" w:cs="Arial"/>
                <w:sz w:val="24"/>
              </w:rPr>
              <w:t xml:space="preserve"> 2</w:t>
            </w:r>
          </w:p>
        </w:tc>
        <w:tc>
          <w:tcPr>
            <w:tcW w:w="1174" w:type="dxa"/>
            <w:gridSpan w:val="2"/>
            <w:vMerge w:val="restart"/>
            <w:shd w:val="pct20" w:color="auto" w:fill="auto"/>
            <w:vAlign w:val="center"/>
          </w:tcPr>
          <w:p w:rsidR="00CA79F4" w:rsidRDefault="008F2BF9">
            <w:pPr>
              <w:keepNext/>
              <w:rPr>
                <w:rFonts w:ascii="Arial" w:hAnsi="Arial" w:cs="Arial"/>
                <w:sz w:val="24"/>
              </w:rPr>
            </w:pPr>
            <w:r>
              <w:rPr>
                <w:rFonts w:ascii="Arial" w:hAnsi="Arial" w:cs="Arial"/>
                <w:sz w:val="24"/>
              </w:rPr>
              <w:t>字节</w:t>
            </w:r>
            <w:r>
              <w:rPr>
                <w:rFonts w:ascii="Arial" w:hAnsi="Arial" w:cs="Arial"/>
                <w:sz w:val="24"/>
              </w:rPr>
              <w:t xml:space="preserve"> 3-7</w:t>
            </w:r>
          </w:p>
        </w:tc>
      </w:tr>
      <w:tr w:rsidR="00CA79F4">
        <w:tc>
          <w:tcPr>
            <w:tcW w:w="1951" w:type="dxa"/>
            <w:vMerge/>
            <w:shd w:val="clear" w:color="auto" w:fill="E0E0E0"/>
            <w:vAlign w:val="center"/>
          </w:tcPr>
          <w:p w:rsidR="00CA79F4" w:rsidRDefault="00CA79F4">
            <w:pPr>
              <w:rPr>
                <w:rFonts w:ascii="Arial" w:hAnsi="Arial" w:cs="Arial"/>
                <w:sz w:val="24"/>
              </w:rPr>
            </w:pPr>
          </w:p>
        </w:tc>
        <w:tc>
          <w:tcPr>
            <w:tcW w:w="1134" w:type="dxa"/>
            <w:vMerge/>
            <w:shd w:val="clear" w:color="auto" w:fill="E0E0E0"/>
            <w:vAlign w:val="center"/>
          </w:tcPr>
          <w:p w:rsidR="00CA79F4" w:rsidRDefault="00CA79F4">
            <w:pPr>
              <w:keepNext/>
              <w:rPr>
                <w:rFonts w:ascii="Arial" w:hAnsi="Arial" w:cs="Arial"/>
                <w:sz w:val="24"/>
              </w:rPr>
            </w:pPr>
          </w:p>
        </w:tc>
        <w:tc>
          <w:tcPr>
            <w:tcW w:w="992" w:type="dxa"/>
            <w:shd w:val="pct20" w:color="auto" w:fill="auto"/>
            <w:vAlign w:val="center"/>
          </w:tcPr>
          <w:p w:rsidR="00CA79F4" w:rsidRDefault="008F2BF9">
            <w:pPr>
              <w:keepNext/>
              <w:rPr>
                <w:rFonts w:ascii="Arial" w:hAnsi="Arial" w:cs="Arial"/>
                <w:sz w:val="24"/>
              </w:rPr>
            </w:pPr>
            <w:r>
              <w:rPr>
                <w:rFonts w:ascii="Arial" w:hAnsi="Arial" w:cs="Arial"/>
                <w:sz w:val="24"/>
              </w:rPr>
              <w:t>位</w:t>
            </w:r>
            <w:r>
              <w:rPr>
                <w:rFonts w:ascii="Arial" w:hAnsi="Arial" w:cs="Arial"/>
                <w:sz w:val="24"/>
              </w:rPr>
              <w:t xml:space="preserve"> 7-4</w:t>
            </w:r>
          </w:p>
        </w:tc>
        <w:tc>
          <w:tcPr>
            <w:tcW w:w="994" w:type="dxa"/>
            <w:shd w:val="pct20" w:color="auto" w:fill="auto"/>
            <w:vAlign w:val="center"/>
          </w:tcPr>
          <w:p w:rsidR="00CA79F4" w:rsidRDefault="008F2BF9">
            <w:pPr>
              <w:keepNext/>
              <w:rPr>
                <w:rFonts w:ascii="Arial" w:hAnsi="Arial" w:cs="Arial"/>
                <w:sz w:val="24"/>
              </w:rPr>
            </w:pPr>
            <w:r>
              <w:rPr>
                <w:rFonts w:ascii="Arial" w:hAnsi="Arial" w:cs="Arial"/>
                <w:sz w:val="24"/>
              </w:rPr>
              <w:t>位</w:t>
            </w:r>
            <w:r>
              <w:rPr>
                <w:rFonts w:ascii="Arial" w:hAnsi="Arial" w:cs="Arial"/>
                <w:sz w:val="24"/>
              </w:rPr>
              <w:t xml:space="preserve"> 3</w:t>
            </w:r>
          </w:p>
        </w:tc>
        <w:tc>
          <w:tcPr>
            <w:tcW w:w="992" w:type="dxa"/>
            <w:shd w:val="pct20" w:color="auto" w:fill="auto"/>
            <w:vAlign w:val="center"/>
          </w:tcPr>
          <w:p w:rsidR="00CA79F4" w:rsidRDefault="008F2BF9">
            <w:pPr>
              <w:keepNext/>
              <w:rPr>
                <w:rFonts w:ascii="Arial" w:hAnsi="Arial" w:cs="Arial"/>
                <w:sz w:val="24"/>
              </w:rPr>
            </w:pPr>
            <w:r>
              <w:rPr>
                <w:rFonts w:ascii="Arial" w:hAnsi="Arial" w:cs="Arial"/>
                <w:sz w:val="24"/>
              </w:rPr>
              <w:t>位</w:t>
            </w:r>
            <w:r>
              <w:rPr>
                <w:rFonts w:ascii="Arial" w:hAnsi="Arial" w:cs="Arial"/>
                <w:sz w:val="24"/>
              </w:rPr>
              <w:t xml:space="preserve"> 2-0</w:t>
            </w:r>
          </w:p>
        </w:tc>
        <w:tc>
          <w:tcPr>
            <w:tcW w:w="990" w:type="dxa"/>
            <w:vMerge/>
            <w:shd w:val="clear" w:color="auto" w:fill="E0E0E0"/>
            <w:vAlign w:val="center"/>
          </w:tcPr>
          <w:p w:rsidR="00CA79F4" w:rsidRDefault="00CA79F4">
            <w:pPr>
              <w:keepNext/>
              <w:rPr>
                <w:rFonts w:ascii="Arial" w:hAnsi="Arial" w:cs="Arial"/>
                <w:sz w:val="24"/>
              </w:rPr>
            </w:pPr>
          </w:p>
        </w:tc>
        <w:tc>
          <w:tcPr>
            <w:tcW w:w="1059" w:type="dxa"/>
            <w:vMerge/>
            <w:shd w:val="clear" w:color="auto" w:fill="E0E0E0"/>
            <w:vAlign w:val="center"/>
          </w:tcPr>
          <w:p w:rsidR="00CA79F4" w:rsidRDefault="00CA79F4">
            <w:pPr>
              <w:keepNext/>
              <w:rPr>
                <w:rFonts w:ascii="Arial" w:hAnsi="Arial" w:cs="Arial"/>
                <w:sz w:val="24"/>
              </w:rPr>
            </w:pPr>
          </w:p>
        </w:tc>
        <w:tc>
          <w:tcPr>
            <w:tcW w:w="1174" w:type="dxa"/>
            <w:gridSpan w:val="2"/>
            <w:vMerge/>
            <w:shd w:val="clear" w:color="auto" w:fill="E0E0E0"/>
            <w:vAlign w:val="center"/>
          </w:tcPr>
          <w:p w:rsidR="00CA79F4" w:rsidRDefault="00CA79F4">
            <w:pPr>
              <w:keepNext/>
              <w:rPr>
                <w:rFonts w:ascii="Arial" w:hAnsi="Arial" w:cs="Arial"/>
                <w:sz w:val="24"/>
              </w:rPr>
            </w:pPr>
          </w:p>
        </w:tc>
      </w:tr>
      <w:tr w:rsidR="00CA79F4">
        <w:tc>
          <w:tcPr>
            <w:tcW w:w="1951" w:type="dxa"/>
            <w:vAlign w:val="center"/>
          </w:tcPr>
          <w:p w:rsidR="00CA79F4" w:rsidRDefault="008F2BF9">
            <w:pPr>
              <w:rPr>
                <w:rFonts w:ascii="Arial" w:hAnsi="Arial" w:cs="Arial"/>
                <w:sz w:val="24"/>
              </w:rPr>
            </w:pPr>
            <w:r>
              <w:rPr>
                <w:rFonts w:ascii="Arial" w:hAnsi="Arial" w:cs="Arial"/>
                <w:sz w:val="24"/>
              </w:rPr>
              <w:t>单帧</w:t>
            </w:r>
            <w:r>
              <w:rPr>
                <w:rFonts w:ascii="Arial" w:hAnsi="Arial" w:cs="Arial" w:hint="eastAsia"/>
                <w:sz w:val="24"/>
              </w:rPr>
              <w:t>（</w:t>
            </w:r>
            <w:r>
              <w:rPr>
                <w:rFonts w:ascii="Arial" w:hAnsi="Arial" w:cs="Arial"/>
                <w:sz w:val="24"/>
              </w:rPr>
              <w:t>SF</w:t>
            </w:r>
            <w:r>
              <w:rPr>
                <w:rFonts w:ascii="Arial" w:hAnsi="Arial" w:cs="Arial" w:hint="eastAsia"/>
                <w:sz w:val="24"/>
              </w:rPr>
              <w:t>）</w:t>
            </w:r>
          </w:p>
        </w:tc>
        <w:tc>
          <w:tcPr>
            <w:tcW w:w="1134" w:type="dxa"/>
            <w:vAlign w:val="center"/>
          </w:tcPr>
          <w:p w:rsidR="00CA79F4" w:rsidRDefault="008F2BF9">
            <w:pPr>
              <w:keepNext/>
              <w:rPr>
                <w:rFonts w:ascii="Arial" w:hAnsi="Arial" w:cs="Arial"/>
                <w:sz w:val="24"/>
              </w:rPr>
            </w:pPr>
            <w:r>
              <w:rPr>
                <w:rFonts w:ascii="Arial" w:hAnsi="Arial" w:cs="Arial"/>
                <w:sz w:val="24"/>
              </w:rPr>
              <w:t>CAN ID</w:t>
            </w:r>
          </w:p>
        </w:tc>
        <w:tc>
          <w:tcPr>
            <w:tcW w:w="992" w:type="dxa"/>
            <w:vAlign w:val="center"/>
          </w:tcPr>
          <w:p w:rsidR="00CA79F4" w:rsidRDefault="008F2BF9">
            <w:pPr>
              <w:keepNext/>
              <w:rPr>
                <w:rFonts w:ascii="Arial" w:hAnsi="Arial" w:cs="Arial"/>
                <w:sz w:val="24"/>
              </w:rPr>
            </w:pPr>
            <w:r>
              <w:rPr>
                <w:rFonts w:ascii="Arial" w:hAnsi="Arial" w:cs="Arial"/>
                <w:sz w:val="24"/>
              </w:rPr>
              <w:t>00b</w:t>
            </w:r>
          </w:p>
        </w:tc>
        <w:tc>
          <w:tcPr>
            <w:tcW w:w="1986" w:type="dxa"/>
            <w:gridSpan w:val="2"/>
            <w:vAlign w:val="center"/>
          </w:tcPr>
          <w:p w:rsidR="00CA79F4" w:rsidRDefault="008F2BF9">
            <w:pPr>
              <w:keepNext/>
              <w:rPr>
                <w:rFonts w:ascii="Arial" w:hAnsi="Arial" w:cs="Arial"/>
                <w:sz w:val="24"/>
              </w:rPr>
            </w:pPr>
            <w:r>
              <w:rPr>
                <w:rFonts w:ascii="Arial" w:hAnsi="Arial" w:cs="Arial"/>
                <w:sz w:val="24"/>
              </w:rPr>
              <w:t>SF_DL</w:t>
            </w:r>
          </w:p>
        </w:tc>
        <w:tc>
          <w:tcPr>
            <w:tcW w:w="3223" w:type="dxa"/>
            <w:gridSpan w:val="4"/>
            <w:vAlign w:val="center"/>
          </w:tcPr>
          <w:p w:rsidR="00CA79F4" w:rsidRDefault="008F2BF9">
            <w:pPr>
              <w:keepNext/>
              <w:rPr>
                <w:rFonts w:ascii="Arial" w:hAnsi="Arial" w:cs="Arial"/>
                <w:sz w:val="24"/>
              </w:rPr>
            </w:pPr>
            <w:r>
              <w:rPr>
                <w:rFonts w:ascii="Arial" w:hAnsi="Arial" w:cs="Arial"/>
                <w:sz w:val="24"/>
              </w:rPr>
              <w:t>数据</w:t>
            </w:r>
          </w:p>
        </w:tc>
      </w:tr>
      <w:tr w:rsidR="00CA79F4">
        <w:tc>
          <w:tcPr>
            <w:tcW w:w="1951" w:type="dxa"/>
            <w:vAlign w:val="center"/>
          </w:tcPr>
          <w:p w:rsidR="00CA79F4" w:rsidRDefault="008F2BF9">
            <w:pPr>
              <w:rPr>
                <w:rFonts w:ascii="Arial" w:hAnsi="Arial" w:cs="Arial"/>
                <w:sz w:val="24"/>
              </w:rPr>
            </w:pPr>
            <w:r>
              <w:rPr>
                <w:rFonts w:ascii="Arial" w:hAnsi="Arial" w:cs="Arial"/>
                <w:sz w:val="24"/>
              </w:rPr>
              <w:t>第一帧</w:t>
            </w:r>
            <w:r>
              <w:rPr>
                <w:rFonts w:ascii="Arial" w:hAnsi="Arial" w:cs="Arial" w:hint="eastAsia"/>
                <w:sz w:val="24"/>
              </w:rPr>
              <w:t>（</w:t>
            </w:r>
            <w:r>
              <w:rPr>
                <w:rFonts w:ascii="Arial" w:hAnsi="Arial" w:cs="Arial"/>
                <w:sz w:val="24"/>
              </w:rPr>
              <w:t>FF</w:t>
            </w:r>
            <w:r>
              <w:rPr>
                <w:rFonts w:ascii="Arial" w:hAnsi="Arial" w:cs="Arial" w:hint="eastAsia"/>
                <w:sz w:val="24"/>
              </w:rPr>
              <w:t>）</w:t>
            </w:r>
          </w:p>
        </w:tc>
        <w:tc>
          <w:tcPr>
            <w:tcW w:w="1134" w:type="dxa"/>
            <w:vAlign w:val="center"/>
          </w:tcPr>
          <w:p w:rsidR="00CA79F4" w:rsidRDefault="008F2BF9">
            <w:pPr>
              <w:keepNext/>
              <w:rPr>
                <w:rFonts w:ascii="Arial" w:hAnsi="Arial" w:cs="Arial"/>
                <w:sz w:val="24"/>
              </w:rPr>
            </w:pPr>
            <w:r>
              <w:rPr>
                <w:rFonts w:ascii="Arial" w:hAnsi="Arial" w:cs="Arial"/>
                <w:sz w:val="24"/>
              </w:rPr>
              <w:t>CAN ID</w:t>
            </w:r>
          </w:p>
        </w:tc>
        <w:tc>
          <w:tcPr>
            <w:tcW w:w="992" w:type="dxa"/>
            <w:vAlign w:val="center"/>
          </w:tcPr>
          <w:p w:rsidR="00CA79F4" w:rsidRDefault="008F2BF9">
            <w:pPr>
              <w:keepNext/>
              <w:rPr>
                <w:rFonts w:ascii="Arial" w:hAnsi="Arial" w:cs="Arial"/>
                <w:sz w:val="24"/>
              </w:rPr>
            </w:pPr>
            <w:r>
              <w:rPr>
                <w:rFonts w:ascii="Arial" w:hAnsi="Arial" w:cs="Arial"/>
                <w:sz w:val="24"/>
              </w:rPr>
              <w:t>01b</w:t>
            </w:r>
          </w:p>
        </w:tc>
        <w:tc>
          <w:tcPr>
            <w:tcW w:w="2976" w:type="dxa"/>
            <w:gridSpan w:val="3"/>
            <w:vAlign w:val="center"/>
          </w:tcPr>
          <w:p w:rsidR="00CA79F4" w:rsidRDefault="008F2BF9">
            <w:pPr>
              <w:keepNext/>
              <w:rPr>
                <w:rFonts w:ascii="Arial" w:hAnsi="Arial" w:cs="Arial"/>
                <w:sz w:val="24"/>
              </w:rPr>
            </w:pPr>
            <w:r>
              <w:rPr>
                <w:rFonts w:ascii="Arial" w:hAnsi="Arial" w:cs="Arial"/>
                <w:sz w:val="24"/>
              </w:rPr>
              <w:t>FF_DL</w:t>
            </w:r>
          </w:p>
        </w:tc>
        <w:tc>
          <w:tcPr>
            <w:tcW w:w="2233" w:type="dxa"/>
            <w:gridSpan w:val="3"/>
            <w:vAlign w:val="center"/>
          </w:tcPr>
          <w:p w:rsidR="00CA79F4" w:rsidRDefault="008F2BF9">
            <w:pPr>
              <w:keepNext/>
              <w:rPr>
                <w:rFonts w:ascii="Arial" w:hAnsi="Arial" w:cs="Arial"/>
                <w:sz w:val="24"/>
              </w:rPr>
            </w:pPr>
            <w:r>
              <w:rPr>
                <w:rFonts w:ascii="Arial" w:hAnsi="Arial" w:cs="Arial"/>
                <w:sz w:val="24"/>
              </w:rPr>
              <w:t>数据</w:t>
            </w:r>
          </w:p>
        </w:tc>
      </w:tr>
      <w:tr w:rsidR="00CA79F4">
        <w:tc>
          <w:tcPr>
            <w:tcW w:w="1951" w:type="dxa"/>
            <w:vAlign w:val="center"/>
          </w:tcPr>
          <w:p w:rsidR="00CA79F4" w:rsidRDefault="008F2BF9">
            <w:pPr>
              <w:rPr>
                <w:rFonts w:ascii="Arial" w:hAnsi="Arial" w:cs="Arial"/>
                <w:sz w:val="24"/>
              </w:rPr>
            </w:pPr>
            <w:r>
              <w:rPr>
                <w:rFonts w:ascii="Arial" w:hAnsi="Arial" w:cs="Arial"/>
                <w:sz w:val="24"/>
              </w:rPr>
              <w:t>连续帧</w:t>
            </w:r>
            <w:r>
              <w:rPr>
                <w:rFonts w:ascii="Arial" w:hAnsi="Arial" w:cs="Arial" w:hint="eastAsia"/>
                <w:sz w:val="24"/>
              </w:rPr>
              <w:t>（</w:t>
            </w:r>
            <w:r>
              <w:rPr>
                <w:rFonts w:ascii="Arial" w:hAnsi="Arial" w:cs="Arial"/>
                <w:sz w:val="24"/>
              </w:rPr>
              <w:t>CF</w:t>
            </w:r>
            <w:r>
              <w:rPr>
                <w:rFonts w:ascii="Arial" w:hAnsi="Arial" w:cs="Arial" w:hint="eastAsia"/>
                <w:sz w:val="24"/>
              </w:rPr>
              <w:t>）</w:t>
            </w:r>
          </w:p>
        </w:tc>
        <w:tc>
          <w:tcPr>
            <w:tcW w:w="1134" w:type="dxa"/>
            <w:vAlign w:val="center"/>
          </w:tcPr>
          <w:p w:rsidR="00CA79F4" w:rsidRDefault="008F2BF9">
            <w:pPr>
              <w:keepNext/>
              <w:rPr>
                <w:rFonts w:ascii="Arial" w:hAnsi="Arial" w:cs="Arial"/>
                <w:sz w:val="24"/>
              </w:rPr>
            </w:pPr>
            <w:r>
              <w:rPr>
                <w:rFonts w:ascii="Arial" w:hAnsi="Arial" w:cs="Arial"/>
                <w:sz w:val="24"/>
              </w:rPr>
              <w:t>CAN ID</w:t>
            </w:r>
          </w:p>
        </w:tc>
        <w:tc>
          <w:tcPr>
            <w:tcW w:w="992" w:type="dxa"/>
            <w:vAlign w:val="center"/>
          </w:tcPr>
          <w:p w:rsidR="00CA79F4" w:rsidRDefault="008F2BF9">
            <w:pPr>
              <w:keepNext/>
              <w:rPr>
                <w:rFonts w:ascii="Arial" w:hAnsi="Arial" w:cs="Arial"/>
                <w:sz w:val="24"/>
              </w:rPr>
            </w:pPr>
            <w:r>
              <w:rPr>
                <w:rFonts w:ascii="Arial" w:hAnsi="Arial" w:cs="Arial"/>
                <w:sz w:val="24"/>
              </w:rPr>
              <w:t>10b</w:t>
            </w:r>
          </w:p>
        </w:tc>
        <w:tc>
          <w:tcPr>
            <w:tcW w:w="1986" w:type="dxa"/>
            <w:gridSpan w:val="2"/>
            <w:vAlign w:val="center"/>
          </w:tcPr>
          <w:p w:rsidR="00CA79F4" w:rsidRDefault="008F2BF9">
            <w:pPr>
              <w:keepNext/>
              <w:rPr>
                <w:rFonts w:ascii="Arial" w:hAnsi="Arial" w:cs="Arial"/>
                <w:sz w:val="24"/>
              </w:rPr>
            </w:pPr>
            <w:r>
              <w:rPr>
                <w:rFonts w:ascii="Arial" w:hAnsi="Arial" w:cs="Arial"/>
                <w:sz w:val="24"/>
              </w:rPr>
              <w:t>SN</w:t>
            </w:r>
          </w:p>
        </w:tc>
        <w:tc>
          <w:tcPr>
            <w:tcW w:w="3223" w:type="dxa"/>
            <w:gridSpan w:val="4"/>
            <w:vAlign w:val="center"/>
          </w:tcPr>
          <w:p w:rsidR="00CA79F4" w:rsidRDefault="008F2BF9">
            <w:pPr>
              <w:keepNext/>
              <w:rPr>
                <w:rFonts w:ascii="Arial" w:hAnsi="Arial" w:cs="Arial"/>
                <w:sz w:val="24"/>
              </w:rPr>
            </w:pPr>
            <w:r>
              <w:rPr>
                <w:rFonts w:ascii="Arial" w:hAnsi="Arial" w:cs="Arial"/>
                <w:sz w:val="24"/>
              </w:rPr>
              <w:t>数据</w:t>
            </w:r>
          </w:p>
        </w:tc>
      </w:tr>
      <w:tr w:rsidR="00CA79F4">
        <w:tc>
          <w:tcPr>
            <w:tcW w:w="1951" w:type="dxa"/>
            <w:vAlign w:val="center"/>
          </w:tcPr>
          <w:p w:rsidR="00CA79F4" w:rsidRDefault="008F2BF9">
            <w:pPr>
              <w:rPr>
                <w:rFonts w:ascii="Arial" w:hAnsi="Arial" w:cs="Arial"/>
                <w:sz w:val="24"/>
              </w:rPr>
            </w:pPr>
            <w:r>
              <w:rPr>
                <w:rFonts w:ascii="Arial" w:hAnsi="Arial" w:cs="Arial"/>
                <w:sz w:val="24"/>
              </w:rPr>
              <w:t>流控制帧</w:t>
            </w:r>
            <w:r>
              <w:rPr>
                <w:rFonts w:ascii="Arial" w:hAnsi="Arial" w:cs="Arial" w:hint="eastAsia"/>
                <w:sz w:val="24"/>
              </w:rPr>
              <w:t>（</w:t>
            </w:r>
            <w:r>
              <w:rPr>
                <w:rFonts w:ascii="Arial" w:hAnsi="Arial" w:cs="Arial"/>
                <w:sz w:val="24"/>
              </w:rPr>
              <w:t>FC</w:t>
            </w:r>
            <w:r>
              <w:rPr>
                <w:rFonts w:ascii="Arial" w:hAnsi="Arial" w:cs="Arial" w:hint="eastAsia"/>
                <w:sz w:val="24"/>
              </w:rPr>
              <w:t>）</w:t>
            </w:r>
          </w:p>
        </w:tc>
        <w:tc>
          <w:tcPr>
            <w:tcW w:w="1134" w:type="dxa"/>
            <w:vAlign w:val="center"/>
          </w:tcPr>
          <w:p w:rsidR="00CA79F4" w:rsidRDefault="008F2BF9">
            <w:pPr>
              <w:keepNext/>
              <w:rPr>
                <w:rFonts w:ascii="Arial" w:hAnsi="Arial" w:cs="Arial"/>
                <w:sz w:val="24"/>
              </w:rPr>
            </w:pPr>
            <w:r>
              <w:rPr>
                <w:rFonts w:ascii="Arial" w:hAnsi="Arial" w:cs="Arial"/>
                <w:sz w:val="24"/>
              </w:rPr>
              <w:t>CAN ID</w:t>
            </w:r>
          </w:p>
        </w:tc>
        <w:tc>
          <w:tcPr>
            <w:tcW w:w="992" w:type="dxa"/>
            <w:vAlign w:val="center"/>
          </w:tcPr>
          <w:p w:rsidR="00CA79F4" w:rsidRDefault="008F2BF9">
            <w:pPr>
              <w:keepNext/>
              <w:rPr>
                <w:rFonts w:ascii="Arial" w:hAnsi="Arial" w:cs="Arial"/>
                <w:sz w:val="24"/>
              </w:rPr>
            </w:pPr>
            <w:r>
              <w:rPr>
                <w:rFonts w:ascii="Arial" w:hAnsi="Arial" w:cs="Arial"/>
                <w:sz w:val="24"/>
              </w:rPr>
              <w:t>11b</w:t>
            </w:r>
          </w:p>
        </w:tc>
        <w:tc>
          <w:tcPr>
            <w:tcW w:w="1986" w:type="dxa"/>
            <w:gridSpan w:val="2"/>
            <w:vAlign w:val="center"/>
          </w:tcPr>
          <w:p w:rsidR="00CA79F4" w:rsidRDefault="008F2BF9">
            <w:pPr>
              <w:keepNext/>
              <w:rPr>
                <w:rFonts w:ascii="Arial" w:hAnsi="Arial" w:cs="Arial"/>
                <w:sz w:val="24"/>
              </w:rPr>
            </w:pPr>
            <w:r>
              <w:rPr>
                <w:rFonts w:ascii="Arial" w:hAnsi="Arial" w:cs="Arial"/>
                <w:sz w:val="24"/>
              </w:rPr>
              <w:t>FS</w:t>
            </w:r>
          </w:p>
        </w:tc>
        <w:tc>
          <w:tcPr>
            <w:tcW w:w="990" w:type="dxa"/>
            <w:vAlign w:val="center"/>
          </w:tcPr>
          <w:p w:rsidR="00CA79F4" w:rsidRDefault="008F2BF9">
            <w:pPr>
              <w:keepNext/>
              <w:rPr>
                <w:rFonts w:ascii="Arial" w:hAnsi="Arial" w:cs="Arial"/>
                <w:sz w:val="24"/>
              </w:rPr>
            </w:pPr>
            <w:r>
              <w:rPr>
                <w:rFonts w:ascii="Arial" w:hAnsi="Arial" w:cs="Arial"/>
                <w:sz w:val="24"/>
              </w:rPr>
              <w:t>BS</w:t>
            </w:r>
          </w:p>
        </w:tc>
        <w:tc>
          <w:tcPr>
            <w:tcW w:w="1141" w:type="dxa"/>
            <w:gridSpan w:val="2"/>
            <w:vAlign w:val="center"/>
          </w:tcPr>
          <w:p w:rsidR="00CA79F4" w:rsidRDefault="008F2BF9">
            <w:pPr>
              <w:keepNext/>
              <w:rPr>
                <w:rFonts w:ascii="Arial" w:hAnsi="Arial" w:cs="Arial"/>
                <w:sz w:val="24"/>
              </w:rPr>
            </w:pPr>
            <w:r>
              <w:rPr>
                <w:rFonts w:ascii="Arial" w:hAnsi="Arial" w:cs="Arial"/>
                <w:sz w:val="24"/>
              </w:rPr>
              <w:t>STmin</w:t>
            </w:r>
          </w:p>
        </w:tc>
        <w:tc>
          <w:tcPr>
            <w:tcW w:w="1092" w:type="dxa"/>
            <w:vAlign w:val="center"/>
          </w:tcPr>
          <w:p w:rsidR="00CA79F4" w:rsidRDefault="008F2BF9">
            <w:pPr>
              <w:keepNext/>
              <w:rPr>
                <w:rFonts w:ascii="Arial" w:hAnsi="Arial" w:cs="Arial"/>
                <w:sz w:val="24"/>
              </w:rPr>
            </w:pPr>
            <w:r>
              <w:rPr>
                <w:rFonts w:ascii="Arial" w:hAnsi="Arial" w:cs="Arial"/>
                <w:sz w:val="24"/>
              </w:rPr>
              <w:t>-</w:t>
            </w:r>
          </w:p>
        </w:tc>
      </w:tr>
    </w:tbl>
    <w:p w:rsidR="00CA79F4" w:rsidRDefault="00CA79F4">
      <w:pPr>
        <w:pStyle w:val="HRa"/>
        <w:ind w:firstLineChars="0" w:firstLine="0"/>
        <w:rPr>
          <w:rFonts w:ascii="Arial" w:hAnsi="Arial" w:cs="Arial"/>
        </w:rPr>
      </w:pPr>
    </w:p>
    <w:p w:rsidR="00CA79F4" w:rsidRDefault="008F2BF9">
      <w:pPr>
        <w:pStyle w:val="HR2"/>
        <w:rPr>
          <w:rFonts w:cs="Arial"/>
        </w:rPr>
      </w:pPr>
      <w:bookmarkStart w:id="104" w:name="_Toc327131820"/>
      <w:bookmarkStart w:id="105" w:name="_Toc8910676"/>
      <w:r>
        <w:rPr>
          <w:rFonts w:cs="Arial"/>
        </w:rPr>
        <w:t>参数</w:t>
      </w:r>
      <w:bookmarkEnd w:id="99"/>
      <w:bookmarkEnd w:id="104"/>
      <w:r>
        <w:rPr>
          <w:rFonts w:cs="Arial" w:hint="eastAsia"/>
        </w:rPr>
        <w:t>定义</w:t>
      </w:r>
      <w:bookmarkEnd w:id="105"/>
    </w:p>
    <w:p w:rsidR="00CA79F4" w:rsidRDefault="008F2BF9">
      <w:pPr>
        <w:pStyle w:val="HRa"/>
        <w:ind w:firstLine="480"/>
      </w:pPr>
      <w:r>
        <w:rPr>
          <w:rFonts w:hint="eastAsia"/>
        </w:rPr>
        <w:t>网络层参数的定义如下图</w:t>
      </w:r>
      <w:r>
        <w:rPr>
          <w:rFonts w:hint="eastAsia"/>
        </w:rPr>
        <w:t>/</w:t>
      </w:r>
      <w:r>
        <w:rPr>
          <w:rFonts w:hint="eastAsia"/>
        </w:rPr>
        <w:t>表所示。详细描述请参考</w:t>
      </w:r>
      <w:r>
        <w:rPr>
          <w:rFonts w:ascii="Arial" w:hAnsi="Arial" w:cs="Arial" w:hint="eastAsia"/>
        </w:rPr>
        <w:t>Ref.2</w:t>
      </w:r>
      <w:r>
        <w:rPr>
          <w:rFonts w:ascii="Arial" w:hAnsi="Arial" w:cs="Arial" w:hint="eastAsia"/>
        </w:rPr>
        <w:t>。</w:t>
      </w:r>
    </w:p>
    <w:p w:rsidR="00CA79F4" w:rsidRDefault="00A83D55">
      <w:pPr>
        <w:pStyle w:val="a4"/>
        <w:jc w:val="center"/>
        <w:rPr>
          <w:rFonts w:ascii="Arial" w:hAnsi="Arial" w:cs="Arial"/>
          <w:sz w:val="24"/>
        </w:rPr>
      </w:pPr>
      <w:r>
        <w:lastRenderedPageBreak/>
        <w:pict>
          <v:shape id="Picture 3" o:spid="_x0000_i1028" type="#_x0000_t75" style="width:228pt;height:322.5pt">
            <v:imagedata r:id="rId17" o:title=""/>
          </v:shape>
        </w:pict>
      </w:r>
    </w:p>
    <w:p w:rsidR="00CA79F4" w:rsidRDefault="008F2BF9">
      <w:pPr>
        <w:pStyle w:val="HR"/>
        <w:spacing w:after="60"/>
        <w:rPr>
          <w:rFonts w:ascii="Arial" w:hAnsi="Arial" w:cs="Arial"/>
        </w:rPr>
      </w:pPr>
      <w:r>
        <w:rPr>
          <w:rFonts w:ascii="Arial" w:hAnsi="Arial" w:cs="Arial" w:hint="eastAsia"/>
        </w:rPr>
        <w:t>多帧报文发送方与接收方</w:t>
      </w:r>
      <w:r>
        <w:rPr>
          <w:rFonts w:ascii="Arial" w:hAnsi="Arial" w:cs="Arial"/>
        </w:rPr>
        <w:t>间的</w:t>
      </w:r>
      <w:r>
        <w:rPr>
          <w:rFonts w:ascii="Arial" w:hAnsi="Arial" w:cs="Arial" w:hint="eastAsia"/>
        </w:rPr>
        <w:t>网络层</w:t>
      </w:r>
      <w:r>
        <w:rPr>
          <w:rFonts w:ascii="Arial" w:hAnsi="Arial" w:cs="Arial"/>
        </w:rPr>
        <w:t>定时</w:t>
      </w:r>
    </w:p>
    <w:p w:rsidR="00CA79F4" w:rsidRDefault="00CA79F4">
      <w:pPr>
        <w:pStyle w:val="HRa"/>
        <w:ind w:left="600" w:firstLineChars="0" w:firstLine="0"/>
        <w:rPr>
          <w:rFonts w:ascii="Arial" w:hAnsi="Arial" w:cs="Arial"/>
        </w:rPr>
      </w:pPr>
    </w:p>
    <w:p w:rsidR="00CA79F4" w:rsidRDefault="008F2BF9">
      <w:pPr>
        <w:pStyle w:val="HRa"/>
        <w:ind w:firstLine="480"/>
        <w:rPr>
          <w:rFonts w:ascii="Arial" w:hAnsi="Arial" w:cs="Arial"/>
        </w:rPr>
      </w:pPr>
      <w:r>
        <w:rPr>
          <w:rFonts w:ascii="Arial" w:hAnsi="Arial" w:cs="Arial" w:hint="eastAsia"/>
        </w:rPr>
        <w:t>本规范中，“</w:t>
      </w:r>
      <w:r>
        <w:rPr>
          <w:rFonts w:ascii="Arial" w:hAnsi="Arial" w:cs="Arial"/>
        </w:rPr>
        <w:t>等待流控制帧发送次数最大值</w:t>
      </w:r>
      <w:r>
        <w:rPr>
          <w:rFonts w:ascii="Arial" w:hAnsi="Arial" w:cs="Arial" w:hint="eastAsia"/>
        </w:rPr>
        <w:t>”</w:t>
      </w:r>
      <w:r>
        <w:rPr>
          <w:rFonts w:ascii="Arial" w:hAnsi="Arial" w:cs="Arial"/>
        </w:rPr>
        <w:t>（</w:t>
      </w:r>
      <w:r>
        <w:rPr>
          <w:rFonts w:ascii="Arial" w:hAnsi="Arial" w:cs="Arial"/>
        </w:rPr>
        <w:t>N_WFTmax</w:t>
      </w:r>
      <w:r>
        <w:rPr>
          <w:rFonts w:ascii="Arial" w:hAnsi="Arial" w:cs="Arial"/>
        </w:rPr>
        <w:t>）设置为</w:t>
      </w:r>
      <w:r>
        <w:rPr>
          <w:rFonts w:ascii="Arial" w:hAnsi="Arial" w:cs="Arial"/>
        </w:rPr>
        <w:t>0</w:t>
      </w:r>
      <w:r>
        <w:rPr>
          <w:rFonts w:ascii="Arial" w:hAnsi="Arial" w:cs="Arial"/>
        </w:rPr>
        <w:t>，即不允许使用等待流控制帧。</w:t>
      </w:r>
    </w:p>
    <w:p w:rsidR="00CA79F4" w:rsidRDefault="00CA79F4">
      <w:pPr>
        <w:pStyle w:val="HRa"/>
        <w:ind w:firstLine="480"/>
        <w:rPr>
          <w:rFonts w:ascii="Arial" w:hAnsi="Arial" w:cs="Arial"/>
        </w:rPr>
      </w:pPr>
    </w:p>
    <w:p w:rsidR="00CA79F4" w:rsidRDefault="008F2BF9">
      <w:pPr>
        <w:pStyle w:val="HR9"/>
        <w:spacing w:before="60"/>
        <w:rPr>
          <w:rFonts w:ascii="Arial" w:hAnsi="Arial" w:cs="Arial"/>
          <w:szCs w:val="21"/>
        </w:rPr>
      </w:pPr>
      <w:r>
        <w:rPr>
          <w:rFonts w:ascii="Arial" w:hAnsi="Arial" w:cs="Arial"/>
          <w:szCs w:val="21"/>
        </w:rPr>
        <w:t>网络层流控制参数要求</w:t>
      </w:r>
    </w:p>
    <w:tbl>
      <w:tblPr>
        <w:tblW w:w="953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224"/>
        <w:gridCol w:w="1151"/>
        <w:gridCol w:w="2078"/>
        <w:gridCol w:w="2078"/>
      </w:tblGrid>
      <w:tr w:rsidR="00CA79F4">
        <w:trPr>
          <w:tblHeader/>
        </w:trPr>
        <w:tc>
          <w:tcPr>
            <w:tcW w:w="4224" w:type="dxa"/>
            <w:shd w:val="clear" w:color="auto" w:fill="E0E0E0"/>
          </w:tcPr>
          <w:p w:rsidR="00CA79F4" w:rsidRDefault="008F2BF9">
            <w:pPr>
              <w:pStyle w:val="TableFirstRow"/>
              <w:rPr>
                <w:rFonts w:cs="Arial"/>
                <w:sz w:val="24"/>
                <w:szCs w:val="24"/>
                <w:lang w:eastAsia="zh-CN"/>
              </w:rPr>
            </w:pPr>
            <w:r>
              <w:rPr>
                <w:rFonts w:cs="Arial"/>
                <w:sz w:val="24"/>
                <w:szCs w:val="24"/>
                <w:lang w:eastAsia="zh-CN"/>
              </w:rPr>
              <w:t>参数</w:t>
            </w:r>
          </w:p>
        </w:tc>
        <w:tc>
          <w:tcPr>
            <w:tcW w:w="1151" w:type="dxa"/>
            <w:shd w:val="clear" w:color="auto" w:fill="E0E0E0"/>
          </w:tcPr>
          <w:p w:rsidR="00CA79F4" w:rsidRDefault="008F2BF9">
            <w:pPr>
              <w:pStyle w:val="TableFirstRow"/>
              <w:rPr>
                <w:rFonts w:cs="Arial"/>
                <w:sz w:val="24"/>
                <w:szCs w:val="24"/>
                <w:lang w:eastAsia="zh-CN"/>
              </w:rPr>
            </w:pPr>
            <w:r>
              <w:rPr>
                <w:rFonts w:cs="Arial"/>
                <w:sz w:val="24"/>
                <w:szCs w:val="24"/>
                <w:lang w:eastAsia="zh-CN"/>
              </w:rPr>
              <w:t>缩写</w:t>
            </w:r>
          </w:p>
        </w:tc>
        <w:tc>
          <w:tcPr>
            <w:tcW w:w="2078" w:type="dxa"/>
            <w:shd w:val="clear" w:color="auto" w:fill="E0E0E0"/>
          </w:tcPr>
          <w:p w:rsidR="00CA79F4" w:rsidRDefault="008F2BF9">
            <w:pPr>
              <w:pStyle w:val="TableFirstRow"/>
              <w:rPr>
                <w:rFonts w:cs="Arial"/>
                <w:sz w:val="24"/>
                <w:szCs w:val="24"/>
              </w:rPr>
            </w:pPr>
            <w:r>
              <w:rPr>
                <w:rFonts w:cs="Arial"/>
                <w:sz w:val="24"/>
                <w:szCs w:val="24"/>
                <w:lang w:eastAsia="zh-CN"/>
              </w:rPr>
              <w:t>应用模式</w:t>
            </w:r>
            <w:r>
              <w:rPr>
                <w:rStyle w:val="afff0"/>
                <w:rFonts w:cs="Arial"/>
                <w:sz w:val="24"/>
                <w:szCs w:val="24"/>
              </w:rPr>
              <w:footnoteReference w:id="1"/>
            </w:r>
          </w:p>
        </w:tc>
        <w:tc>
          <w:tcPr>
            <w:tcW w:w="2078" w:type="dxa"/>
            <w:shd w:val="clear" w:color="auto" w:fill="E0E0E0"/>
          </w:tcPr>
          <w:p w:rsidR="00CA79F4" w:rsidRDefault="008F2BF9">
            <w:pPr>
              <w:pStyle w:val="TableFirstRow"/>
              <w:rPr>
                <w:rFonts w:cs="Arial"/>
                <w:sz w:val="24"/>
                <w:szCs w:val="24"/>
              </w:rPr>
            </w:pPr>
            <w:r>
              <w:rPr>
                <w:rFonts w:cs="Arial"/>
                <w:sz w:val="24"/>
                <w:szCs w:val="24"/>
                <w:lang w:eastAsia="zh-CN"/>
              </w:rPr>
              <w:t>引导程序模式</w:t>
            </w:r>
            <w:r>
              <w:rPr>
                <w:rStyle w:val="afff0"/>
                <w:rFonts w:cs="Arial"/>
                <w:sz w:val="24"/>
                <w:szCs w:val="24"/>
              </w:rPr>
              <w:footnoteReference w:id="2"/>
            </w:r>
          </w:p>
        </w:tc>
      </w:tr>
      <w:tr w:rsidR="00CA79F4">
        <w:tc>
          <w:tcPr>
            <w:tcW w:w="4224" w:type="dxa"/>
          </w:tcPr>
          <w:p w:rsidR="00CA79F4" w:rsidRDefault="008F2BF9">
            <w:pPr>
              <w:pStyle w:val="Tabellentext"/>
              <w:rPr>
                <w:rFonts w:cs="Arial"/>
                <w:sz w:val="24"/>
                <w:szCs w:val="24"/>
              </w:rPr>
            </w:pPr>
            <w:r>
              <w:rPr>
                <w:rFonts w:cs="Arial"/>
                <w:sz w:val="24"/>
                <w:szCs w:val="24"/>
              </w:rPr>
              <w:t>块大小</w:t>
            </w:r>
          </w:p>
        </w:tc>
        <w:tc>
          <w:tcPr>
            <w:tcW w:w="1151" w:type="dxa"/>
          </w:tcPr>
          <w:p w:rsidR="00CA79F4" w:rsidRDefault="008F2BF9">
            <w:pPr>
              <w:pStyle w:val="Tabellentext"/>
              <w:rPr>
                <w:rFonts w:cs="Arial"/>
                <w:sz w:val="24"/>
                <w:szCs w:val="24"/>
              </w:rPr>
            </w:pPr>
            <w:r>
              <w:rPr>
                <w:rFonts w:cs="Arial"/>
                <w:sz w:val="24"/>
                <w:szCs w:val="24"/>
              </w:rPr>
              <w:t>BS</w:t>
            </w:r>
          </w:p>
        </w:tc>
        <w:tc>
          <w:tcPr>
            <w:tcW w:w="2078" w:type="dxa"/>
          </w:tcPr>
          <w:p w:rsidR="00CA79F4" w:rsidRDefault="008F2BF9">
            <w:pPr>
              <w:pStyle w:val="Tabellentext"/>
              <w:rPr>
                <w:rFonts w:cs="Arial"/>
                <w:sz w:val="24"/>
                <w:szCs w:val="24"/>
              </w:rPr>
            </w:pPr>
            <w:r>
              <w:rPr>
                <w:rFonts w:cs="Arial"/>
                <w:sz w:val="24"/>
                <w:szCs w:val="24"/>
              </w:rPr>
              <w:t>8</w:t>
            </w:r>
          </w:p>
        </w:tc>
        <w:tc>
          <w:tcPr>
            <w:tcW w:w="2078" w:type="dxa"/>
          </w:tcPr>
          <w:p w:rsidR="00CA79F4" w:rsidRDefault="008F2BF9">
            <w:pPr>
              <w:pStyle w:val="Tabellentext"/>
              <w:rPr>
                <w:rFonts w:cs="Arial"/>
                <w:sz w:val="24"/>
                <w:szCs w:val="24"/>
              </w:rPr>
            </w:pPr>
            <w:r>
              <w:rPr>
                <w:rFonts w:cs="Arial"/>
                <w:sz w:val="24"/>
                <w:szCs w:val="24"/>
              </w:rPr>
              <w:t>8</w:t>
            </w:r>
          </w:p>
        </w:tc>
      </w:tr>
      <w:tr w:rsidR="00CA79F4">
        <w:tc>
          <w:tcPr>
            <w:tcW w:w="4224" w:type="dxa"/>
          </w:tcPr>
          <w:p w:rsidR="00CA79F4" w:rsidRDefault="008F2BF9">
            <w:pPr>
              <w:pStyle w:val="Tabellentext"/>
              <w:rPr>
                <w:rFonts w:cs="Arial"/>
                <w:sz w:val="24"/>
                <w:szCs w:val="24"/>
              </w:rPr>
            </w:pPr>
            <w:r>
              <w:rPr>
                <w:rFonts w:cs="Arial"/>
                <w:sz w:val="24"/>
                <w:szCs w:val="24"/>
              </w:rPr>
              <w:t>间隔时间</w:t>
            </w:r>
          </w:p>
        </w:tc>
        <w:tc>
          <w:tcPr>
            <w:tcW w:w="1151" w:type="dxa"/>
          </w:tcPr>
          <w:p w:rsidR="00CA79F4" w:rsidRDefault="008F2BF9">
            <w:pPr>
              <w:pStyle w:val="Tabellentext"/>
              <w:rPr>
                <w:rFonts w:cs="Arial"/>
                <w:sz w:val="24"/>
                <w:szCs w:val="24"/>
              </w:rPr>
            </w:pPr>
            <w:r>
              <w:rPr>
                <w:rFonts w:cs="Arial"/>
                <w:sz w:val="24"/>
                <w:szCs w:val="24"/>
              </w:rPr>
              <w:t>ST</w:t>
            </w:r>
            <w:r>
              <w:rPr>
                <w:rFonts w:cs="Arial"/>
                <w:sz w:val="24"/>
                <w:szCs w:val="24"/>
                <w:vertAlign w:val="subscript"/>
              </w:rPr>
              <w:t>min</w:t>
            </w:r>
          </w:p>
        </w:tc>
        <w:tc>
          <w:tcPr>
            <w:tcW w:w="2078" w:type="dxa"/>
          </w:tcPr>
          <w:p w:rsidR="00CA79F4" w:rsidRDefault="008F2BF9">
            <w:pPr>
              <w:pStyle w:val="Tabellentext"/>
              <w:rPr>
                <w:rFonts w:cs="Arial"/>
                <w:sz w:val="24"/>
                <w:szCs w:val="24"/>
              </w:rPr>
            </w:pPr>
            <w:r>
              <w:rPr>
                <w:rFonts w:cs="Arial"/>
                <w:sz w:val="24"/>
                <w:szCs w:val="24"/>
              </w:rPr>
              <w:t>20</w:t>
            </w:r>
          </w:p>
        </w:tc>
        <w:tc>
          <w:tcPr>
            <w:tcW w:w="2078" w:type="dxa"/>
          </w:tcPr>
          <w:p w:rsidR="00CA79F4" w:rsidRDefault="008F2BF9">
            <w:pPr>
              <w:pStyle w:val="Tabellentext"/>
              <w:rPr>
                <w:rFonts w:cs="Arial"/>
                <w:sz w:val="24"/>
                <w:szCs w:val="24"/>
              </w:rPr>
            </w:pPr>
            <w:r>
              <w:rPr>
                <w:rFonts w:cs="Arial"/>
                <w:sz w:val="24"/>
                <w:szCs w:val="24"/>
              </w:rPr>
              <w:t>0</w:t>
            </w:r>
          </w:p>
        </w:tc>
      </w:tr>
    </w:tbl>
    <w:p w:rsidR="00CA79F4" w:rsidRDefault="00CA79F4">
      <w:pPr>
        <w:pStyle w:val="a4"/>
        <w:rPr>
          <w:rFonts w:ascii="Arial" w:hAnsi="Arial" w:cs="Arial"/>
          <w:sz w:val="24"/>
        </w:rPr>
      </w:pPr>
    </w:p>
    <w:p w:rsidR="00CA79F4" w:rsidRDefault="008F2BF9">
      <w:pPr>
        <w:pStyle w:val="HR9"/>
        <w:spacing w:before="60"/>
        <w:rPr>
          <w:rFonts w:ascii="Arial" w:hAnsi="Arial" w:cs="Arial"/>
        </w:rPr>
      </w:pPr>
      <w:r>
        <w:rPr>
          <w:rFonts w:ascii="Arial" w:hAnsi="Arial" w:cs="Arial"/>
        </w:rPr>
        <w:t>网络层定时参数要求</w:t>
      </w:r>
    </w:p>
    <w:tbl>
      <w:tblPr>
        <w:tblW w:w="92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12"/>
        <w:gridCol w:w="1406"/>
        <w:gridCol w:w="1952"/>
        <w:gridCol w:w="1398"/>
        <w:gridCol w:w="3018"/>
      </w:tblGrid>
      <w:tr w:rsidR="00CA79F4">
        <w:trPr>
          <w:tblHeader/>
          <w:jc w:val="center"/>
        </w:trPr>
        <w:tc>
          <w:tcPr>
            <w:tcW w:w="1512" w:type="dxa"/>
            <w:vMerge w:val="restart"/>
            <w:shd w:val="clear" w:color="auto" w:fill="D9D9D9"/>
            <w:vAlign w:val="center"/>
          </w:tcPr>
          <w:p w:rsidR="00CA79F4" w:rsidRDefault="008F2BF9">
            <w:pPr>
              <w:pStyle w:val="TableFirstRow"/>
              <w:jc w:val="center"/>
              <w:rPr>
                <w:rFonts w:cs="Arial"/>
                <w:color w:val="000000"/>
                <w:sz w:val="24"/>
                <w:szCs w:val="24"/>
                <w:lang w:eastAsia="zh-CN"/>
              </w:rPr>
            </w:pPr>
            <w:r>
              <w:rPr>
                <w:rFonts w:cs="Arial"/>
                <w:color w:val="000000"/>
                <w:sz w:val="24"/>
                <w:szCs w:val="24"/>
                <w:lang w:eastAsia="zh-CN"/>
              </w:rPr>
              <w:t>参数</w:t>
            </w:r>
          </w:p>
        </w:tc>
        <w:tc>
          <w:tcPr>
            <w:tcW w:w="3358" w:type="dxa"/>
            <w:gridSpan w:val="2"/>
            <w:shd w:val="clear" w:color="auto" w:fill="D9D9D9"/>
            <w:vAlign w:val="center"/>
          </w:tcPr>
          <w:p w:rsidR="00CA79F4" w:rsidRDefault="008F2BF9">
            <w:pPr>
              <w:pStyle w:val="TableFirstRow"/>
              <w:jc w:val="center"/>
              <w:rPr>
                <w:rFonts w:cs="Arial"/>
                <w:color w:val="000000"/>
                <w:sz w:val="24"/>
                <w:szCs w:val="24"/>
                <w:lang w:eastAsia="zh-CN"/>
              </w:rPr>
            </w:pPr>
            <w:bookmarkStart w:id="106" w:name="OLE_LINK56"/>
            <w:bookmarkStart w:id="107" w:name="OLE_LINK63"/>
            <w:r>
              <w:rPr>
                <w:rFonts w:cs="Arial"/>
                <w:color w:val="000000"/>
                <w:sz w:val="24"/>
                <w:szCs w:val="24"/>
                <w:lang w:eastAsia="zh-CN"/>
              </w:rPr>
              <w:t>增强型诊断</w:t>
            </w:r>
            <w:bookmarkEnd w:id="106"/>
            <w:bookmarkEnd w:id="107"/>
          </w:p>
        </w:tc>
        <w:tc>
          <w:tcPr>
            <w:tcW w:w="4416" w:type="dxa"/>
            <w:gridSpan w:val="2"/>
            <w:shd w:val="clear" w:color="auto" w:fill="D9D9D9"/>
            <w:vAlign w:val="center"/>
          </w:tcPr>
          <w:p w:rsidR="00CA79F4" w:rsidRDefault="008F2BF9">
            <w:pPr>
              <w:pStyle w:val="TableFirstRow"/>
              <w:jc w:val="center"/>
              <w:rPr>
                <w:rFonts w:cs="Arial"/>
                <w:color w:val="000000"/>
                <w:sz w:val="24"/>
                <w:szCs w:val="24"/>
                <w:lang w:eastAsia="zh-CN"/>
              </w:rPr>
            </w:pPr>
            <w:r>
              <w:rPr>
                <w:rFonts w:cs="Arial"/>
                <w:color w:val="000000"/>
                <w:sz w:val="24"/>
                <w:szCs w:val="24"/>
                <w:lang w:eastAsia="zh-CN"/>
              </w:rPr>
              <w:t>排放相关要求（</w:t>
            </w:r>
            <w:r>
              <w:rPr>
                <w:rFonts w:cs="Arial"/>
                <w:color w:val="000000"/>
                <w:sz w:val="24"/>
                <w:szCs w:val="24"/>
                <w:lang w:eastAsia="zh-CN"/>
              </w:rPr>
              <w:t>OBD</w:t>
            </w:r>
            <w:r>
              <w:rPr>
                <w:rFonts w:cs="Arial"/>
                <w:color w:val="000000"/>
                <w:sz w:val="24"/>
                <w:szCs w:val="24"/>
                <w:lang w:eastAsia="zh-CN"/>
              </w:rPr>
              <w:t>）</w:t>
            </w:r>
          </w:p>
        </w:tc>
      </w:tr>
      <w:tr w:rsidR="00CA79F4">
        <w:trPr>
          <w:tblHeader/>
          <w:jc w:val="center"/>
        </w:trPr>
        <w:tc>
          <w:tcPr>
            <w:tcW w:w="1512" w:type="dxa"/>
            <w:vMerge/>
            <w:shd w:val="clear" w:color="auto" w:fill="D9D9D9"/>
            <w:vAlign w:val="center"/>
          </w:tcPr>
          <w:p w:rsidR="00CA79F4" w:rsidRDefault="00CA79F4">
            <w:pPr>
              <w:pStyle w:val="TableFirstRow"/>
              <w:jc w:val="center"/>
              <w:rPr>
                <w:rFonts w:cs="Arial"/>
                <w:color w:val="000000"/>
                <w:sz w:val="24"/>
                <w:szCs w:val="24"/>
              </w:rPr>
            </w:pPr>
          </w:p>
        </w:tc>
        <w:tc>
          <w:tcPr>
            <w:tcW w:w="1406" w:type="dxa"/>
            <w:shd w:val="clear" w:color="auto" w:fill="D9D9D9"/>
            <w:vAlign w:val="center"/>
          </w:tcPr>
          <w:p w:rsidR="00CA79F4" w:rsidRDefault="008F2BF9">
            <w:pPr>
              <w:pStyle w:val="TableFirstRow"/>
              <w:jc w:val="center"/>
              <w:rPr>
                <w:rFonts w:cs="Arial"/>
                <w:color w:val="000000"/>
                <w:sz w:val="24"/>
                <w:szCs w:val="24"/>
                <w:lang w:eastAsia="zh-CN"/>
              </w:rPr>
            </w:pPr>
            <w:r>
              <w:rPr>
                <w:rFonts w:cs="Arial"/>
                <w:color w:val="000000"/>
                <w:sz w:val="24"/>
                <w:szCs w:val="24"/>
                <w:lang w:eastAsia="zh-CN"/>
              </w:rPr>
              <w:t>超时值</w:t>
            </w:r>
          </w:p>
        </w:tc>
        <w:tc>
          <w:tcPr>
            <w:tcW w:w="1952" w:type="dxa"/>
            <w:shd w:val="clear" w:color="auto" w:fill="D9D9D9"/>
            <w:vAlign w:val="center"/>
          </w:tcPr>
          <w:p w:rsidR="00CA79F4" w:rsidRDefault="008F2BF9">
            <w:pPr>
              <w:pStyle w:val="TableFirstRow"/>
              <w:jc w:val="center"/>
              <w:rPr>
                <w:rFonts w:cs="Arial"/>
                <w:color w:val="000000"/>
                <w:sz w:val="24"/>
                <w:szCs w:val="24"/>
                <w:lang w:eastAsia="zh-CN"/>
              </w:rPr>
            </w:pPr>
            <w:r>
              <w:rPr>
                <w:rFonts w:cs="Arial"/>
                <w:color w:val="000000"/>
                <w:sz w:val="24"/>
                <w:szCs w:val="24"/>
                <w:lang w:eastAsia="zh-CN"/>
              </w:rPr>
              <w:t>性能要求</w:t>
            </w:r>
          </w:p>
        </w:tc>
        <w:tc>
          <w:tcPr>
            <w:tcW w:w="1398" w:type="dxa"/>
            <w:shd w:val="clear" w:color="auto" w:fill="D9D9D9"/>
            <w:vAlign w:val="center"/>
          </w:tcPr>
          <w:p w:rsidR="00CA79F4" w:rsidRDefault="008F2BF9">
            <w:pPr>
              <w:pStyle w:val="TableFirstRow"/>
              <w:jc w:val="center"/>
              <w:rPr>
                <w:rFonts w:cs="Arial"/>
                <w:color w:val="000000"/>
                <w:sz w:val="24"/>
                <w:szCs w:val="24"/>
                <w:lang w:eastAsia="zh-CN"/>
              </w:rPr>
            </w:pPr>
            <w:r>
              <w:rPr>
                <w:rFonts w:cs="Arial"/>
                <w:color w:val="000000"/>
                <w:sz w:val="24"/>
                <w:szCs w:val="24"/>
                <w:lang w:eastAsia="zh-CN"/>
              </w:rPr>
              <w:t>超时值</w:t>
            </w:r>
          </w:p>
        </w:tc>
        <w:tc>
          <w:tcPr>
            <w:tcW w:w="3018" w:type="dxa"/>
            <w:shd w:val="clear" w:color="auto" w:fill="D9D9D9"/>
            <w:vAlign w:val="center"/>
          </w:tcPr>
          <w:p w:rsidR="00CA79F4" w:rsidRDefault="008F2BF9">
            <w:pPr>
              <w:pStyle w:val="TableFirstRow"/>
              <w:jc w:val="center"/>
              <w:rPr>
                <w:rFonts w:cs="Arial"/>
                <w:color w:val="000000"/>
                <w:sz w:val="24"/>
                <w:szCs w:val="24"/>
                <w:lang w:eastAsia="zh-CN"/>
              </w:rPr>
            </w:pPr>
            <w:r>
              <w:rPr>
                <w:rFonts w:cs="Arial"/>
                <w:color w:val="000000"/>
                <w:sz w:val="24"/>
                <w:szCs w:val="24"/>
                <w:lang w:eastAsia="zh-CN"/>
              </w:rPr>
              <w:t>性能要求</w:t>
            </w:r>
          </w:p>
        </w:tc>
      </w:tr>
      <w:tr w:rsidR="00CA79F4">
        <w:trPr>
          <w:jc w:val="center"/>
        </w:trPr>
        <w:tc>
          <w:tcPr>
            <w:tcW w:w="1512" w:type="dxa"/>
            <w:vAlign w:val="center"/>
          </w:tcPr>
          <w:p w:rsidR="00CA79F4" w:rsidRDefault="008F2BF9">
            <w:pPr>
              <w:pStyle w:val="Tabellentext"/>
              <w:rPr>
                <w:rFonts w:cs="Arial"/>
                <w:color w:val="000000"/>
                <w:sz w:val="24"/>
                <w:szCs w:val="24"/>
              </w:rPr>
            </w:pPr>
            <w:r>
              <w:rPr>
                <w:rFonts w:cs="Arial"/>
                <w:color w:val="000000"/>
                <w:sz w:val="24"/>
                <w:szCs w:val="24"/>
              </w:rPr>
              <w:t>N_As</w:t>
            </w:r>
          </w:p>
        </w:tc>
        <w:tc>
          <w:tcPr>
            <w:tcW w:w="1406" w:type="dxa"/>
            <w:vAlign w:val="center"/>
          </w:tcPr>
          <w:p w:rsidR="00CA79F4" w:rsidRDefault="008F2BF9">
            <w:pPr>
              <w:pStyle w:val="Tabellentext"/>
              <w:rPr>
                <w:rFonts w:cs="Arial"/>
                <w:color w:val="000000"/>
                <w:sz w:val="24"/>
                <w:szCs w:val="24"/>
              </w:rPr>
            </w:pPr>
            <w:r>
              <w:rPr>
                <w:rFonts w:cs="Arial"/>
                <w:color w:val="000000"/>
                <w:sz w:val="24"/>
                <w:szCs w:val="24"/>
              </w:rPr>
              <w:t>70ms</w:t>
            </w:r>
          </w:p>
        </w:tc>
        <w:tc>
          <w:tcPr>
            <w:tcW w:w="1952" w:type="dxa"/>
          </w:tcPr>
          <w:p w:rsidR="00CA79F4" w:rsidRDefault="008F2BF9">
            <w:pPr>
              <w:pStyle w:val="Tabellentext"/>
              <w:rPr>
                <w:rFonts w:cs="Arial"/>
                <w:color w:val="000000"/>
                <w:sz w:val="24"/>
                <w:szCs w:val="24"/>
              </w:rPr>
            </w:pPr>
            <w:r>
              <w:rPr>
                <w:rFonts w:cs="Arial"/>
                <w:color w:val="000000"/>
                <w:sz w:val="24"/>
                <w:szCs w:val="24"/>
              </w:rPr>
              <w:t>—</w:t>
            </w:r>
          </w:p>
        </w:tc>
        <w:tc>
          <w:tcPr>
            <w:tcW w:w="1398" w:type="dxa"/>
            <w:vAlign w:val="center"/>
          </w:tcPr>
          <w:p w:rsidR="00CA79F4" w:rsidRDefault="008F2BF9">
            <w:pPr>
              <w:pStyle w:val="Tabellentext"/>
              <w:rPr>
                <w:rFonts w:cs="Arial"/>
                <w:color w:val="000000"/>
                <w:sz w:val="24"/>
                <w:szCs w:val="24"/>
              </w:rPr>
            </w:pPr>
            <w:r>
              <w:rPr>
                <w:rFonts w:cs="Arial"/>
                <w:color w:val="000000"/>
                <w:sz w:val="24"/>
                <w:szCs w:val="24"/>
              </w:rPr>
              <w:t>25ms</w:t>
            </w:r>
          </w:p>
        </w:tc>
        <w:tc>
          <w:tcPr>
            <w:tcW w:w="3018" w:type="dxa"/>
          </w:tcPr>
          <w:p w:rsidR="00CA79F4" w:rsidRDefault="008F2BF9">
            <w:pPr>
              <w:pStyle w:val="Tabellentext"/>
              <w:rPr>
                <w:rFonts w:cs="Arial"/>
                <w:color w:val="000000"/>
                <w:sz w:val="24"/>
                <w:szCs w:val="24"/>
              </w:rPr>
            </w:pPr>
            <w:r>
              <w:rPr>
                <w:rFonts w:cs="Arial"/>
                <w:color w:val="000000"/>
                <w:sz w:val="24"/>
                <w:szCs w:val="24"/>
              </w:rPr>
              <w:t>—</w:t>
            </w:r>
          </w:p>
        </w:tc>
      </w:tr>
      <w:tr w:rsidR="00CA79F4">
        <w:trPr>
          <w:jc w:val="center"/>
        </w:trPr>
        <w:tc>
          <w:tcPr>
            <w:tcW w:w="1512" w:type="dxa"/>
            <w:vAlign w:val="center"/>
          </w:tcPr>
          <w:p w:rsidR="00CA79F4" w:rsidRDefault="008F2BF9">
            <w:pPr>
              <w:pStyle w:val="Tabellentext"/>
              <w:rPr>
                <w:rFonts w:cs="Arial"/>
                <w:color w:val="000000"/>
                <w:sz w:val="24"/>
                <w:szCs w:val="24"/>
              </w:rPr>
            </w:pPr>
            <w:r>
              <w:rPr>
                <w:rFonts w:cs="Arial"/>
                <w:color w:val="000000"/>
                <w:sz w:val="24"/>
                <w:szCs w:val="24"/>
              </w:rPr>
              <w:t>N_Ar</w:t>
            </w:r>
          </w:p>
        </w:tc>
        <w:tc>
          <w:tcPr>
            <w:tcW w:w="1406" w:type="dxa"/>
            <w:vAlign w:val="center"/>
          </w:tcPr>
          <w:p w:rsidR="00CA79F4" w:rsidRDefault="008F2BF9">
            <w:pPr>
              <w:pStyle w:val="Tabellentext"/>
              <w:rPr>
                <w:rFonts w:cs="Arial"/>
                <w:color w:val="000000"/>
                <w:sz w:val="24"/>
                <w:szCs w:val="24"/>
              </w:rPr>
            </w:pPr>
            <w:r>
              <w:rPr>
                <w:rFonts w:cs="Arial"/>
                <w:color w:val="000000"/>
                <w:sz w:val="24"/>
                <w:szCs w:val="24"/>
              </w:rPr>
              <w:t>70ms</w:t>
            </w:r>
          </w:p>
        </w:tc>
        <w:tc>
          <w:tcPr>
            <w:tcW w:w="1952" w:type="dxa"/>
          </w:tcPr>
          <w:p w:rsidR="00CA79F4" w:rsidRDefault="008F2BF9">
            <w:pPr>
              <w:pStyle w:val="Tabellentext"/>
              <w:rPr>
                <w:rFonts w:cs="Arial"/>
                <w:color w:val="000000"/>
                <w:sz w:val="24"/>
                <w:szCs w:val="24"/>
              </w:rPr>
            </w:pPr>
            <w:r>
              <w:rPr>
                <w:rFonts w:cs="Arial"/>
                <w:color w:val="000000"/>
                <w:sz w:val="24"/>
                <w:szCs w:val="24"/>
              </w:rPr>
              <w:t>—</w:t>
            </w:r>
          </w:p>
        </w:tc>
        <w:tc>
          <w:tcPr>
            <w:tcW w:w="1398" w:type="dxa"/>
            <w:vAlign w:val="center"/>
          </w:tcPr>
          <w:p w:rsidR="00CA79F4" w:rsidRDefault="008F2BF9">
            <w:pPr>
              <w:pStyle w:val="Tabellentext"/>
              <w:rPr>
                <w:rFonts w:cs="Arial"/>
                <w:color w:val="000000"/>
                <w:sz w:val="24"/>
                <w:szCs w:val="24"/>
              </w:rPr>
            </w:pPr>
            <w:r>
              <w:rPr>
                <w:rFonts w:cs="Arial"/>
                <w:color w:val="000000"/>
                <w:sz w:val="24"/>
                <w:szCs w:val="24"/>
              </w:rPr>
              <w:t>25ms</w:t>
            </w:r>
          </w:p>
        </w:tc>
        <w:tc>
          <w:tcPr>
            <w:tcW w:w="3018" w:type="dxa"/>
          </w:tcPr>
          <w:p w:rsidR="00CA79F4" w:rsidRDefault="008F2BF9">
            <w:pPr>
              <w:pStyle w:val="Tabellentext"/>
              <w:rPr>
                <w:rFonts w:cs="Arial"/>
                <w:color w:val="000000"/>
                <w:sz w:val="24"/>
                <w:szCs w:val="24"/>
              </w:rPr>
            </w:pPr>
            <w:r>
              <w:rPr>
                <w:rFonts w:cs="Arial"/>
                <w:color w:val="000000"/>
                <w:sz w:val="24"/>
                <w:szCs w:val="24"/>
              </w:rPr>
              <w:t>—</w:t>
            </w:r>
          </w:p>
        </w:tc>
      </w:tr>
      <w:tr w:rsidR="00CA79F4">
        <w:trPr>
          <w:jc w:val="center"/>
        </w:trPr>
        <w:tc>
          <w:tcPr>
            <w:tcW w:w="1512" w:type="dxa"/>
            <w:vAlign w:val="center"/>
          </w:tcPr>
          <w:p w:rsidR="00CA79F4" w:rsidRDefault="008F2BF9">
            <w:pPr>
              <w:pStyle w:val="Tabellentext"/>
              <w:rPr>
                <w:rFonts w:cs="Arial"/>
                <w:color w:val="000000"/>
                <w:sz w:val="24"/>
                <w:szCs w:val="24"/>
              </w:rPr>
            </w:pPr>
            <w:r>
              <w:rPr>
                <w:rFonts w:cs="Arial"/>
                <w:color w:val="000000"/>
                <w:sz w:val="24"/>
                <w:szCs w:val="24"/>
              </w:rPr>
              <w:t>N_Bs</w:t>
            </w:r>
          </w:p>
        </w:tc>
        <w:tc>
          <w:tcPr>
            <w:tcW w:w="1406" w:type="dxa"/>
            <w:vAlign w:val="center"/>
          </w:tcPr>
          <w:p w:rsidR="00CA79F4" w:rsidRDefault="008F2BF9">
            <w:pPr>
              <w:pStyle w:val="Tabellentext"/>
              <w:rPr>
                <w:rFonts w:cs="Arial"/>
                <w:color w:val="000000"/>
                <w:sz w:val="24"/>
                <w:szCs w:val="24"/>
              </w:rPr>
            </w:pPr>
            <w:r>
              <w:rPr>
                <w:rFonts w:cs="Arial"/>
                <w:color w:val="000000"/>
                <w:sz w:val="24"/>
                <w:szCs w:val="24"/>
              </w:rPr>
              <w:t>150ms</w:t>
            </w:r>
          </w:p>
        </w:tc>
        <w:tc>
          <w:tcPr>
            <w:tcW w:w="1952" w:type="dxa"/>
          </w:tcPr>
          <w:p w:rsidR="00CA79F4" w:rsidRDefault="008F2BF9">
            <w:pPr>
              <w:pStyle w:val="Tabellentext"/>
              <w:rPr>
                <w:rFonts w:cs="Arial"/>
                <w:color w:val="000000"/>
                <w:sz w:val="24"/>
                <w:szCs w:val="24"/>
              </w:rPr>
            </w:pPr>
            <w:r>
              <w:rPr>
                <w:rFonts w:cs="Arial"/>
                <w:color w:val="000000"/>
                <w:sz w:val="24"/>
                <w:szCs w:val="24"/>
              </w:rPr>
              <w:t>—</w:t>
            </w:r>
          </w:p>
        </w:tc>
        <w:tc>
          <w:tcPr>
            <w:tcW w:w="1398" w:type="dxa"/>
            <w:vAlign w:val="center"/>
          </w:tcPr>
          <w:p w:rsidR="00CA79F4" w:rsidRDefault="008F2BF9">
            <w:pPr>
              <w:pStyle w:val="Tabellentext"/>
              <w:rPr>
                <w:rFonts w:cs="Arial"/>
                <w:color w:val="000000"/>
                <w:sz w:val="24"/>
                <w:szCs w:val="24"/>
              </w:rPr>
            </w:pPr>
            <w:r>
              <w:rPr>
                <w:rFonts w:cs="Arial"/>
                <w:color w:val="000000"/>
                <w:sz w:val="24"/>
                <w:szCs w:val="24"/>
              </w:rPr>
              <w:t>75ms</w:t>
            </w:r>
          </w:p>
        </w:tc>
        <w:tc>
          <w:tcPr>
            <w:tcW w:w="3018" w:type="dxa"/>
          </w:tcPr>
          <w:p w:rsidR="00CA79F4" w:rsidRDefault="008F2BF9">
            <w:pPr>
              <w:pStyle w:val="Tabellentext"/>
              <w:rPr>
                <w:rFonts w:cs="Arial"/>
                <w:color w:val="000000"/>
                <w:sz w:val="24"/>
                <w:szCs w:val="24"/>
              </w:rPr>
            </w:pPr>
            <w:r>
              <w:rPr>
                <w:rFonts w:cs="Arial"/>
                <w:color w:val="000000"/>
                <w:sz w:val="24"/>
                <w:szCs w:val="24"/>
              </w:rPr>
              <w:t>—</w:t>
            </w:r>
          </w:p>
        </w:tc>
      </w:tr>
      <w:tr w:rsidR="00CA79F4">
        <w:trPr>
          <w:jc w:val="center"/>
        </w:trPr>
        <w:tc>
          <w:tcPr>
            <w:tcW w:w="1512" w:type="dxa"/>
            <w:vAlign w:val="center"/>
          </w:tcPr>
          <w:p w:rsidR="00CA79F4" w:rsidRDefault="008F2BF9">
            <w:pPr>
              <w:pStyle w:val="Tabellentext"/>
              <w:rPr>
                <w:rFonts w:cs="Arial"/>
                <w:color w:val="000000"/>
                <w:sz w:val="24"/>
                <w:szCs w:val="24"/>
              </w:rPr>
            </w:pPr>
            <w:r>
              <w:rPr>
                <w:rFonts w:cs="Arial"/>
                <w:color w:val="000000"/>
                <w:sz w:val="24"/>
                <w:szCs w:val="24"/>
              </w:rPr>
              <w:t>N_Br</w:t>
            </w:r>
          </w:p>
        </w:tc>
        <w:tc>
          <w:tcPr>
            <w:tcW w:w="1406" w:type="dxa"/>
          </w:tcPr>
          <w:p w:rsidR="00CA79F4" w:rsidRDefault="008F2BF9">
            <w:pPr>
              <w:pStyle w:val="Tabellentext"/>
              <w:rPr>
                <w:rFonts w:cs="Arial"/>
                <w:color w:val="000000"/>
                <w:sz w:val="24"/>
                <w:szCs w:val="24"/>
              </w:rPr>
            </w:pPr>
            <w:r>
              <w:rPr>
                <w:rFonts w:cs="Arial"/>
                <w:color w:val="000000"/>
                <w:sz w:val="24"/>
                <w:szCs w:val="24"/>
              </w:rPr>
              <w:t>—</w:t>
            </w:r>
          </w:p>
        </w:tc>
        <w:tc>
          <w:tcPr>
            <w:tcW w:w="1952" w:type="dxa"/>
            <w:vAlign w:val="center"/>
          </w:tcPr>
          <w:p w:rsidR="00CA79F4" w:rsidRDefault="008F2BF9">
            <w:pPr>
              <w:pStyle w:val="Tabellentext"/>
              <w:rPr>
                <w:rFonts w:cs="Arial"/>
                <w:color w:val="000000"/>
                <w:sz w:val="24"/>
                <w:szCs w:val="24"/>
              </w:rPr>
            </w:pPr>
            <w:r>
              <w:rPr>
                <w:rFonts w:cs="Arial"/>
                <w:color w:val="000000"/>
                <w:sz w:val="24"/>
                <w:szCs w:val="24"/>
              </w:rPr>
              <w:t>＜</w:t>
            </w:r>
            <w:r>
              <w:rPr>
                <w:rFonts w:cs="Arial"/>
                <w:color w:val="000000"/>
                <w:sz w:val="24"/>
                <w:szCs w:val="24"/>
              </w:rPr>
              <w:t>70ms</w:t>
            </w:r>
          </w:p>
        </w:tc>
        <w:tc>
          <w:tcPr>
            <w:tcW w:w="1398" w:type="dxa"/>
          </w:tcPr>
          <w:p w:rsidR="00CA79F4" w:rsidRDefault="008F2BF9">
            <w:pPr>
              <w:pStyle w:val="Tabellentext"/>
              <w:rPr>
                <w:rFonts w:cs="Arial"/>
                <w:color w:val="000000"/>
                <w:sz w:val="24"/>
                <w:szCs w:val="24"/>
              </w:rPr>
            </w:pPr>
            <w:r>
              <w:rPr>
                <w:rFonts w:cs="Arial"/>
                <w:color w:val="000000"/>
                <w:sz w:val="24"/>
                <w:szCs w:val="24"/>
              </w:rPr>
              <w:t>—</w:t>
            </w:r>
          </w:p>
        </w:tc>
        <w:tc>
          <w:tcPr>
            <w:tcW w:w="3018" w:type="dxa"/>
            <w:vAlign w:val="center"/>
          </w:tcPr>
          <w:p w:rsidR="00CA79F4" w:rsidRDefault="008F2BF9">
            <w:pPr>
              <w:pStyle w:val="Tabellentext"/>
              <w:rPr>
                <w:rFonts w:cs="Arial"/>
                <w:color w:val="000000"/>
                <w:sz w:val="24"/>
                <w:szCs w:val="24"/>
              </w:rPr>
            </w:pPr>
            <w:r>
              <w:rPr>
                <w:rFonts w:cs="Arial"/>
                <w:color w:val="000000"/>
                <w:sz w:val="24"/>
                <w:szCs w:val="24"/>
              </w:rPr>
              <w:t>(N_Br+N_Ar)</w:t>
            </w:r>
            <w:r>
              <w:rPr>
                <w:rFonts w:cs="Arial"/>
                <w:color w:val="000000"/>
                <w:sz w:val="24"/>
                <w:szCs w:val="24"/>
              </w:rPr>
              <w:t>＜</w:t>
            </w:r>
            <w:r>
              <w:rPr>
                <w:rFonts w:cs="Arial"/>
                <w:color w:val="000000"/>
                <w:sz w:val="24"/>
                <w:szCs w:val="24"/>
              </w:rPr>
              <w:t>25ms</w:t>
            </w:r>
          </w:p>
        </w:tc>
      </w:tr>
      <w:tr w:rsidR="00CA79F4">
        <w:trPr>
          <w:jc w:val="center"/>
        </w:trPr>
        <w:tc>
          <w:tcPr>
            <w:tcW w:w="1512" w:type="dxa"/>
            <w:vAlign w:val="center"/>
          </w:tcPr>
          <w:p w:rsidR="00CA79F4" w:rsidRDefault="008F2BF9">
            <w:pPr>
              <w:pStyle w:val="Tabellentext"/>
              <w:rPr>
                <w:rFonts w:cs="Arial"/>
                <w:color w:val="000000"/>
                <w:sz w:val="24"/>
                <w:szCs w:val="24"/>
              </w:rPr>
            </w:pPr>
            <w:r>
              <w:rPr>
                <w:rFonts w:cs="Arial"/>
                <w:color w:val="000000"/>
                <w:sz w:val="24"/>
                <w:szCs w:val="24"/>
              </w:rPr>
              <w:lastRenderedPageBreak/>
              <w:t>N_Cs</w:t>
            </w:r>
          </w:p>
        </w:tc>
        <w:tc>
          <w:tcPr>
            <w:tcW w:w="1406" w:type="dxa"/>
          </w:tcPr>
          <w:p w:rsidR="00CA79F4" w:rsidRDefault="008F2BF9">
            <w:pPr>
              <w:pStyle w:val="Tabellentext"/>
              <w:rPr>
                <w:rFonts w:cs="Arial"/>
                <w:color w:val="000000"/>
                <w:sz w:val="24"/>
                <w:szCs w:val="24"/>
              </w:rPr>
            </w:pPr>
            <w:r>
              <w:rPr>
                <w:rFonts w:cs="Arial"/>
                <w:color w:val="000000"/>
                <w:sz w:val="24"/>
                <w:szCs w:val="24"/>
              </w:rPr>
              <w:t>—</w:t>
            </w:r>
          </w:p>
        </w:tc>
        <w:tc>
          <w:tcPr>
            <w:tcW w:w="1952" w:type="dxa"/>
            <w:vAlign w:val="center"/>
          </w:tcPr>
          <w:p w:rsidR="00CA79F4" w:rsidRDefault="008F2BF9">
            <w:pPr>
              <w:pStyle w:val="Tabellentext"/>
              <w:rPr>
                <w:rFonts w:cs="Arial"/>
                <w:color w:val="000000"/>
                <w:sz w:val="24"/>
                <w:szCs w:val="24"/>
              </w:rPr>
            </w:pPr>
            <w:r>
              <w:rPr>
                <w:rFonts w:cs="Arial"/>
                <w:color w:val="000000"/>
                <w:sz w:val="24"/>
                <w:szCs w:val="24"/>
              </w:rPr>
              <w:t>＜</w:t>
            </w:r>
            <w:r>
              <w:rPr>
                <w:rFonts w:cs="Arial"/>
                <w:color w:val="000000"/>
                <w:sz w:val="24"/>
                <w:szCs w:val="24"/>
              </w:rPr>
              <w:t>70ms</w:t>
            </w:r>
          </w:p>
        </w:tc>
        <w:tc>
          <w:tcPr>
            <w:tcW w:w="1398" w:type="dxa"/>
          </w:tcPr>
          <w:p w:rsidR="00CA79F4" w:rsidRDefault="008F2BF9">
            <w:pPr>
              <w:pStyle w:val="Tabellentext"/>
              <w:rPr>
                <w:rFonts w:cs="Arial"/>
                <w:color w:val="000000"/>
                <w:sz w:val="24"/>
                <w:szCs w:val="24"/>
              </w:rPr>
            </w:pPr>
            <w:r>
              <w:rPr>
                <w:rFonts w:cs="Arial"/>
                <w:color w:val="000000"/>
                <w:sz w:val="24"/>
                <w:szCs w:val="24"/>
              </w:rPr>
              <w:t>—</w:t>
            </w:r>
          </w:p>
        </w:tc>
        <w:tc>
          <w:tcPr>
            <w:tcW w:w="3018" w:type="dxa"/>
            <w:vAlign w:val="center"/>
          </w:tcPr>
          <w:p w:rsidR="00CA79F4" w:rsidRDefault="008F2BF9">
            <w:pPr>
              <w:pStyle w:val="Tabellentext"/>
              <w:rPr>
                <w:rFonts w:cs="Arial"/>
                <w:color w:val="000000"/>
                <w:sz w:val="24"/>
                <w:szCs w:val="24"/>
              </w:rPr>
            </w:pPr>
            <w:r>
              <w:rPr>
                <w:rFonts w:cs="Arial"/>
                <w:color w:val="000000"/>
                <w:sz w:val="24"/>
                <w:szCs w:val="24"/>
              </w:rPr>
              <w:t xml:space="preserve">(N_Cs+N_As) </w:t>
            </w:r>
            <w:r>
              <w:rPr>
                <w:rFonts w:cs="Arial"/>
                <w:color w:val="000000"/>
                <w:sz w:val="24"/>
                <w:szCs w:val="24"/>
              </w:rPr>
              <w:t>＜</w:t>
            </w:r>
            <w:r>
              <w:rPr>
                <w:rFonts w:cs="Arial"/>
                <w:color w:val="000000"/>
                <w:sz w:val="24"/>
                <w:szCs w:val="24"/>
              </w:rPr>
              <w:t>50ms</w:t>
            </w:r>
          </w:p>
        </w:tc>
      </w:tr>
      <w:tr w:rsidR="00CA79F4">
        <w:trPr>
          <w:jc w:val="center"/>
        </w:trPr>
        <w:tc>
          <w:tcPr>
            <w:tcW w:w="1512" w:type="dxa"/>
            <w:vAlign w:val="center"/>
          </w:tcPr>
          <w:p w:rsidR="00CA79F4" w:rsidRDefault="008F2BF9">
            <w:pPr>
              <w:pStyle w:val="Tabellentext"/>
              <w:rPr>
                <w:rFonts w:cs="Arial"/>
                <w:color w:val="000000"/>
                <w:sz w:val="24"/>
                <w:szCs w:val="24"/>
              </w:rPr>
            </w:pPr>
            <w:r>
              <w:rPr>
                <w:rFonts w:cs="Arial"/>
                <w:color w:val="000000"/>
                <w:sz w:val="24"/>
                <w:szCs w:val="24"/>
              </w:rPr>
              <w:t>N_Cr</w:t>
            </w:r>
          </w:p>
        </w:tc>
        <w:tc>
          <w:tcPr>
            <w:tcW w:w="1406" w:type="dxa"/>
            <w:vAlign w:val="center"/>
          </w:tcPr>
          <w:p w:rsidR="00CA79F4" w:rsidRDefault="008F2BF9">
            <w:pPr>
              <w:pStyle w:val="Tabellentext"/>
              <w:rPr>
                <w:rFonts w:cs="Arial"/>
                <w:color w:val="000000"/>
                <w:sz w:val="24"/>
                <w:szCs w:val="24"/>
              </w:rPr>
            </w:pPr>
            <w:r>
              <w:rPr>
                <w:rFonts w:cs="Arial"/>
                <w:color w:val="000000"/>
                <w:sz w:val="24"/>
                <w:szCs w:val="24"/>
              </w:rPr>
              <w:t>150ms</w:t>
            </w:r>
          </w:p>
        </w:tc>
        <w:tc>
          <w:tcPr>
            <w:tcW w:w="1952" w:type="dxa"/>
            <w:vAlign w:val="center"/>
          </w:tcPr>
          <w:p w:rsidR="00CA79F4" w:rsidRDefault="008F2BF9">
            <w:pPr>
              <w:pStyle w:val="Tabellentext"/>
              <w:rPr>
                <w:rFonts w:cs="Arial"/>
                <w:color w:val="000000"/>
                <w:sz w:val="24"/>
                <w:szCs w:val="24"/>
              </w:rPr>
            </w:pPr>
            <w:r>
              <w:rPr>
                <w:rFonts w:cs="Arial"/>
                <w:color w:val="000000"/>
                <w:sz w:val="24"/>
                <w:szCs w:val="24"/>
              </w:rPr>
              <w:t>—</w:t>
            </w:r>
          </w:p>
        </w:tc>
        <w:tc>
          <w:tcPr>
            <w:tcW w:w="1398" w:type="dxa"/>
            <w:vAlign w:val="center"/>
          </w:tcPr>
          <w:p w:rsidR="00CA79F4" w:rsidRDefault="008F2BF9">
            <w:pPr>
              <w:pStyle w:val="Tabellentext"/>
              <w:rPr>
                <w:rFonts w:cs="Arial"/>
                <w:color w:val="000000"/>
                <w:sz w:val="24"/>
                <w:szCs w:val="24"/>
              </w:rPr>
            </w:pPr>
            <w:r>
              <w:rPr>
                <w:rFonts w:cs="Arial"/>
                <w:color w:val="000000"/>
                <w:sz w:val="24"/>
                <w:szCs w:val="24"/>
              </w:rPr>
              <w:t>150ms</w:t>
            </w:r>
          </w:p>
        </w:tc>
        <w:tc>
          <w:tcPr>
            <w:tcW w:w="3018" w:type="dxa"/>
            <w:vAlign w:val="center"/>
          </w:tcPr>
          <w:p w:rsidR="00CA79F4" w:rsidRDefault="008F2BF9">
            <w:pPr>
              <w:pStyle w:val="Tabellentext"/>
              <w:rPr>
                <w:rFonts w:cs="Arial"/>
                <w:color w:val="000000"/>
                <w:sz w:val="24"/>
                <w:szCs w:val="24"/>
              </w:rPr>
            </w:pPr>
            <w:r>
              <w:rPr>
                <w:rFonts w:cs="Arial"/>
                <w:color w:val="000000"/>
                <w:sz w:val="24"/>
                <w:szCs w:val="24"/>
              </w:rPr>
              <w:t>—</w:t>
            </w:r>
          </w:p>
        </w:tc>
      </w:tr>
    </w:tbl>
    <w:p w:rsidR="00CA79F4" w:rsidRDefault="00CA79F4">
      <w:pPr>
        <w:pStyle w:val="HRa"/>
        <w:ind w:firstLine="480"/>
        <w:rPr>
          <w:rFonts w:ascii="Arial" w:hAnsi="Arial" w:cs="Arial"/>
        </w:rPr>
      </w:pPr>
    </w:p>
    <w:p w:rsidR="00CA79F4" w:rsidRDefault="008F2BF9">
      <w:pPr>
        <w:pStyle w:val="HRa"/>
        <w:ind w:firstLine="480"/>
        <w:rPr>
          <w:rFonts w:ascii="Arial" w:hAnsi="Arial" w:cs="Arial"/>
        </w:rPr>
      </w:pPr>
      <w:r>
        <w:rPr>
          <w:rFonts w:ascii="Arial" w:hAnsi="Arial" w:cs="Arial" w:hint="eastAsia"/>
        </w:rPr>
        <w:t>为了降低软件复杂度，推荐</w:t>
      </w:r>
      <w:r>
        <w:rPr>
          <w:rFonts w:ascii="Arial" w:hAnsi="Arial" w:cs="Arial" w:hint="eastAsia"/>
        </w:rPr>
        <w:t>OBD</w:t>
      </w:r>
      <w:r>
        <w:rPr>
          <w:rFonts w:ascii="Arial" w:hAnsi="Arial" w:cs="Arial" w:hint="eastAsia"/>
        </w:rPr>
        <w:t>相关的</w:t>
      </w:r>
      <w:r>
        <w:rPr>
          <w:rFonts w:ascii="Arial" w:hAnsi="Arial" w:cs="Arial" w:hint="eastAsia"/>
        </w:rPr>
        <w:t>ECU</w:t>
      </w:r>
      <w:r>
        <w:rPr>
          <w:rFonts w:ascii="Arial" w:hAnsi="Arial" w:cs="Arial" w:hint="eastAsia"/>
        </w:rPr>
        <w:t>只实现一组网络层定时参数，即上表所定义的“排放相关要求（</w:t>
      </w:r>
      <w:r>
        <w:rPr>
          <w:rFonts w:ascii="Arial" w:hAnsi="Arial" w:cs="Arial" w:hint="eastAsia"/>
        </w:rPr>
        <w:t>OBD</w:t>
      </w:r>
      <w:r>
        <w:rPr>
          <w:rFonts w:ascii="Arial" w:hAnsi="Arial" w:cs="Arial" w:hint="eastAsia"/>
        </w:rPr>
        <w:t>）”列中的参数。</w:t>
      </w:r>
    </w:p>
    <w:p w:rsidR="00CA79F4" w:rsidRDefault="008F2BF9">
      <w:pPr>
        <w:pStyle w:val="HRa"/>
        <w:ind w:firstLine="480"/>
        <w:rPr>
          <w:rFonts w:ascii="Arial" w:hAnsi="Arial" w:cs="Arial"/>
        </w:rPr>
      </w:pPr>
      <w:r>
        <w:rPr>
          <w:rFonts w:ascii="Arial" w:hAnsi="Arial" w:cs="Arial" w:hint="eastAsia"/>
        </w:rPr>
        <w:t>对于非</w:t>
      </w:r>
      <w:r>
        <w:rPr>
          <w:rFonts w:ascii="Arial" w:hAnsi="Arial" w:cs="Arial" w:hint="eastAsia"/>
        </w:rPr>
        <w:t>OBD</w:t>
      </w:r>
      <w:r>
        <w:rPr>
          <w:rFonts w:ascii="Arial" w:hAnsi="Arial" w:cs="Arial" w:hint="eastAsia"/>
        </w:rPr>
        <w:t>相关</w:t>
      </w:r>
      <w:r>
        <w:rPr>
          <w:rFonts w:ascii="Arial" w:hAnsi="Arial" w:cs="Arial" w:hint="eastAsia"/>
        </w:rPr>
        <w:t>ECU</w:t>
      </w:r>
      <w:r>
        <w:rPr>
          <w:rFonts w:ascii="Arial" w:hAnsi="Arial" w:cs="Arial" w:hint="eastAsia"/>
        </w:rPr>
        <w:t>，或者可以支持两组网络层定时参数的</w:t>
      </w:r>
      <w:r>
        <w:rPr>
          <w:rFonts w:ascii="Arial" w:hAnsi="Arial" w:cs="Arial" w:hint="eastAsia"/>
        </w:rPr>
        <w:t>OBD</w:t>
      </w:r>
      <w:r>
        <w:rPr>
          <w:rFonts w:ascii="Arial" w:hAnsi="Arial" w:cs="Arial" w:hint="eastAsia"/>
        </w:rPr>
        <w:t>相关</w:t>
      </w:r>
      <w:r>
        <w:rPr>
          <w:rFonts w:ascii="Arial" w:hAnsi="Arial" w:cs="Arial" w:hint="eastAsia"/>
        </w:rPr>
        <w:t>ECU</w:t>
      </w:r>
      <w:r>
        <w:rPr>
          <w:rFonts w:ascii="Arial" w:hAnsi="Arial" w:cs="Arial" w:hint="eastAsia"/>
        </w:rPr>
        <w:t>，需要支持上表中定义的“</w:t>
      </w:r>
      <w:r>
        <w:rPr>
          <w:rFonts w:hAnsi="Arial" w:cs="Arial"/>
          <w:color w:val="000000"/>
        </w:rPr>
        <w:t>增强型诊断</w:t>
      </w:r>
      <w:r>
        <w:rPr>
          <w:rFonts w:ascii="Arial" w:hAnsi="Arial" w:cs="Arial" w:hint="eastAsia"/>
        </w:rPr>
        <w:t>”列中的参数。</w:t>
      </w:r>
    </w:p>
    <w:p w:rsidR="00CA79F4" w:rsidRDefault="00CA79F4">
      <w:pPr>
        <w:pStyle w:val="HRa"/>
        <w:ind w:firstLineChars="0" w:firstLine="0"/>
        <w:rPr>
          <w:rFonts w:ascii="Arial" w:hAnsi="Arial" w:cs="Arial"/>
        </w:rPr>
      </w:pPr>
    </w:p>
    <w:p w:rsidR="00CA79F4" w:rsidRDefault="008F2BF9">
      <w:pPr>
        <w:pStyle w:val="HR2"/>
        <w:rPr>
          <w:rFonts w:cs="Arial"/>
        </w:rPr>
      </w:pPr>
      <w:bookmarkStart w:id="108" w:name="_Toc327131821"/>
      <w:bookmarkStart w:id="109" w:name="_Toc8910677"/>
      <w:r>
        <w:rPr>
          <w:rFonts w:cs="Arial"/>
        </w:rPr>
        <w:t>错误处理</w:t>
      </w:r>
      <w:bookmarkEnd w:id="108"/>
      <w:bookmarkEnd w:id="109"/>
    </w:p>
    <w:p w:rsidR="00CA79F4" w:rsidRDefault="008F2BF9">
      <w:pPr>
        <w:pStyle w:val="HRa"/>
        <w:ind w:firstLine="480"/>
        <w:rPr>
          <w:rFonts w:ascii="Arial" w:hAnsi="Arial" w:cs="Arial"/>
        </w:rPr>
      </w:pPr>
      <w:r>
        <w:rPr>
          <w:rFonts w:ascii="Arial" w:hAnsi="Arial" w:cs="Arial"/>
        </w:rPr>
        <w:t>网络层错误处理</w:t>
      </w:r>
      <w:r>
        <w:rPr>
          <w:rFonts w:ascii="Arial" w:hAnsi="Arial" w:cs="Arial" w:hint="eastAsia"/>
        </w:rPr>
        <w:t>需</w:t>
      </w:r>
      <w:r>
        <w:rPr>
          <w:rFonts w:ascii="Arial" w:hAnsi="Arial" w:cs="Arial"/>
        </w:rPr>
        <w:t>要满足</w:t>
      </w:r>
      <w:r>
        <w:rPr>
          <w:rFonts w:ascii="Arial" w:hAnsi="Arial" w:cs="Arial" w:hint="eastAsia"/>
        </w:rPr>
        <w:t>Ref.2</w:t>
      </w:r>
      <w:r>
        <w:rPr>
          <w:rFonts w:ascii="Arial" w:hAnsi="Arial" w:cs="Arial" w:hint="eastAsia"/>
        </w:rPr>
        <w:t>中</w:t>
      </w:r>
      <w:r>
        <w:rPr>
          <w:rFonts w:ascii="Arial" w:hAnsi="Arial" w:cs="Arial"/>
        </w:rPr>
        <w:t>规定的需求。</w:t>
      </w:r>
    </w:p>
    <w:p w:rsidR="00CA79F4" w:rsidRDefault="00CA79F4">
      <w:pPr>
        <w:pStyle w:val="HRa"/>
        <w:ind w:firstLineChars="0" w:firstLine="0"/>
        <w:rPr>
          <w:rFonts w:ascii="Arial" w:hAnsi="Arial" w:cs="Arial"/>
        </w:rPr>
      </w:pPr>
    </w:p>
    <w:p w:rsidR="00CA79F4" w:rsidRDefault="00CA79F4">
      <w:pPr>
        <w:pStyle w:val="HR1"/>
        <w:tabs>
          <w:tab w:val="clear" w:pos="284"/>
        </w:tabs>
        <w:sectPr w:rsidR="00CA79F4">
          <w:pgSz w:w="11906" w:h="16838"/>
          <w:pgMar w:top="1418" w:right="1418" w:bottom="1134" w:left="1418" w:header="709" w:footer="709" w:gutter="0"/>
          <w:cols w:space="720"/>
        </w:sectPr>
      </w:pPr>
      <w:bookmarkStart w:id="110" w:name="_toc1251"/>
      <w:bookmarkStart w:id="111" w:name="_Toc234811382"/>
      <w:bookmarkStart w:id="112" w:name="_Toc327131822"/>
      <w:bookmarkEnd w:id="110"/>
    </w:p>
    <w:p w:rsidR="00CA79F4" w:rsidRDefault="008F2BF9">
      <w:pPr>
        <w:pStyle w:val="HR1"/>
        <w:tabs>
          <w:tab w:val="clear" w:pos="284"/>
        </w:tabs>
      </w:pPr>
      <w:bookmarkStart w:id="113" w:name="_Toc8910678"/>
      <w:r>
        <w:lastRenderedPageBreak/>
        <w:t>诊断层</w:t>
      </w:r>
      <w:bookmarkEnd w:id="111"/>
      <w:bookmarkEnd w:id="112"/>
      <w:bookmarkEnd w:id="113"/>
    </w:p>
    <w:p w:rsidR="00CA79F4" w:rsidRDefault="00A83D55">
      <w:pPr>
        <w:pStyle w:val="HRa"/>
        <w:ind w:firstLineChars="0" w:firstLine="0"/>
        <w:jc w:val="center"/>
        <w:rPr>
          <w:rFonts w:ascii="Arial" w:hAnsi="Arial" w:cs="Arial"/>
        </w:rPr>
      </w:pPr>
      <w:r>
        <w:rPr>
          <w:sz w:val="21"/>
        </w:rPr>
        <w:pict>
          <v:shape id="Picture 4" o:spid="_x0000_i1029" type="#_x0000_t75" style="width:315pt;height:326.25pt">
            <v:imagedata r:id="rId18" o:title=""/>
          </v:shape>
        </w:pict>
      </w:r>
    </w:p>
    <w:p w:rsidR="00CA79F4" w:rsidRDefault="008F2BF9">
      <w:pPr>
        <w:pStyle w:val="HR"/>
        <w:spacing w:after="60"/>
        <w:rPr>
          <w:rFonts w:ascii="Arial" w:hAnsi="Arial" w:cs="Arial"/>
        </w:rPr>
      </w:pPr>
      <w:r>
        <w:rPr>
          <w:rFonts w:ascii="Arial" w:hAnsi="Arial" w:cs="Arial"/>
        </w:rPr>
        <w:t>诊断工具和</w:t>
      </w:r>
      <w:r>
        <w:rPr>
          <w:rFonts w:ascii="Arial" w:hAnsi="Arial" w:cs="Arial"/>
        </w:rPr>
        <w:t>ECU</w:t>
      </w:r>
      <w:r>
        <w:rPr>
          <w:rFonts w:ascii="Arial" w:hAnsi="Arial" w:cs="Arial"/>
        </w:rPr>
        <w:t>间</w:t>
      </w:r>
      <w:r>
        <w:rPr>
          <w:rFonts w:ascii="Arial" w:hAnsi="Arial" w:cs="Arial" w:hint="eastAsia"/>
        </w:rPr>
        <w:t>的</w:t>
      </w:r>
      <w:r>
        <w:rPr>
          <w:rFonts w:ascii="Arial" w:hAnsi="Arial" w:cs="Arial"/>
        </w:rPr>
        <w:t>诊断层定时</w:t>
      </w:r>
    </w:p>
    <w:p w:rsidR="00CA79F4" w:rsidRDefault="008F2BF9">
      <w:pPr>
        <w:pStyle w:val="HRa"/>
        <w:ind w:firstLine="480"/>
        <w:rPr>
          <w:rFonts w:ascii="Arial" w:hAnsi="Arial" w:cs="Arial"/>
        </w:rPr>
      </w:pPr>
      <w:r>
        <w:rPr>
          <w:rFonts w:ascii="Arial" w:hAnsi="Arial" w:cs="Arial" w:hint="eastAsia"/>
        </w:rPr>
        <w:t>当</w:t>
      </w:r>
      <w:r>
        <w:rPr>
          <w:rFonts w:ascii="Arial" w:hAnsi="Arial" w:cs="Arial"/>
        </w:rPr>
        <w:t>接收到</w:t>
      </w:r>
      <w:r>
        <w:rPr>
          <w:rFonts w:ascii="Arial" w:hAnsi="Arial" w:cs="Arial" w:hint="eastAsia"/>
        </w:rPr>
        <w:t>ECU</w:t>
      </w:r>
      <w:r>
        <w:rPr>
          <w:rFonts w:ascii="Arial" w:hAnsi="Arial" w:cs="Arial" w:hint="eastAsia"/>
        </w:rPr>
        <w:t>发送的包含</w:t>
      </w:r>
      <w:r>
        <w:rPr>
          <w:rFonts w:ascii="Arial" w:hAnsi="Arial" w:cs="Arial"/>
        </w:rPr>
        <w:t>78</w:t>
      </w:r>
      <w:r>
        <w:rPr>
          <w:rFonts w:ascii="Arial" w:hAnsi="Arial" w:cs="Arial" w:hint="eastAsia"/>
        </w:rPr>
        <w:t>h</w:t>
      </w:r>
      <w:r>
        <w:rPr>
          <w:rFonts w:ascii="Arial" w:hAnsi="Arial" w:cs="Arial"/>
        </w:rPr>
        <w:t>否定</w:t>
      </w:r>
      <w:r>
        <w:rPr>
          <w:rFonts w:ascii="Arial" w:hAnsi="Arial" w:cs="Arial" w:hint="eastAsia"/>
        </w:rPr>
        <w:t>响应码的</w:t>
      </w:r>
      <w:r>
        <w:rPr>
          <w:rFonts w:ascii="Arial" w:hAnsi="Arial" w:cs="Arial"/>
        </w:rPr>
        <w:t>报文后（请求正确接收</w:t>
      </w:r>
      <w:r>
        <w:rPr>
          <w:rFonts w:ascii="Arial" w:hAnsi="Arial" w:cs="Arial"/>
        </w:rPr>
        <w:t xml:space="preserve"> – </w:t>
      </w:r>
      <w:r>
        <w:rPr>
          <w:rFonts w:ascii="Arial" w:hAnsi="Arial" w:cs="Arial"/>
        </w:rPr>
        <w:t>但响应未决），</w:t>
      </w:r>
      <w:r>
        <w:rPr>
          <w:rFonts w:ascii="Arial" w:hAnsi="Arial" w:cs="Arial" w:hint="eastAsia"/>
        </w:rPr>
        <w:t>诊断工具需</w:t>
      </w:r>
      <w:r>
        <w:rPr>
          <w:rFonts w:ascii="Arial" w:hAnsi="Arial" w:cs="Arial"/>
        </w:rPr>
        <w:t>更改响应定时</w:t>
      </w:r>
      <w:r>
        <w:rPr>
          <w:rFonts w:ascii="Arial" w:hAnsi="Arial" w:cs="Arial" w:hint="eastAsia"/>
        </w:rPr>
        <w:t>要求</w:t>
      </w:r>
      <w:r>
        <w:rPr>
          <w:rFonts w:ascii="Arial" w:hAnsi="Arial" w:cs="Arial"/>
        </w:rPr>
        <w:t>，</w:t>
      </w:r>
      <w:r>
        <w:rPr>
          <w:rFonts w:ascii="Arial" w:hAnsi="Arial" w:cs="Arial" w:hint="eastAsia"/>
        </w:rPr>
        <w:t>即</w:t>
      </w:r>
      <w:r>
        <w:rPr>
          <w:rFonts w:ascii="Arial" w:hAnsi="Arial" w:cs="Arial"/>
        </w:rPr>
        <w:t>使用增强定时器</w:t>
      </w:r>
      <w:r>
        <w:rPr>
          <w:rFonts w:ascii="Arial" w:hAnsi="Arial" w:cs="Arial"/>
        </w:rPr>
        <w:t>P2*</w:t>
      </w:r>
      <w:r>
        <w:rPr>
          <w:rFonts w:ascii="Arial" w:hAnsi="Arial" w:cs="Arial"/>
        </w:rPr>
        <w:t>。</w:t>
      </w:r>
    </w:p>
    <w:p w:rsidR="00CA79F4" w:rsidRDefault="00CA79F4">
      <w:pPr>
        <w:pStyle w:val="HRa"/>
        <w:ind w:firstLineChars="83" w:firstLine="199"/>
        <w:rPr>
          <w:rFonts w:ascii="Arial" w:hAnsi="Arial" w:cs="Arial"/>
        </w:rPr>
      </w:pPr>
    </w:p>
    <w:p w:rsidR="00CA79F4" w:rsidRDefault="008F2BF9">
      <w:pPr>
        <w:pStyle w:val="HR2"/>
        <w:rPr>
          <w:rFonts w:cs="Arial"/>
        </w:rPr>
      </w:pPr>
      <w:bookmarkStart w:id="114" w:name="_toc1256"/>
      <w:bookmarkStart w:id="115" w:name="_Toc327131823"/>
      <w:bookmarkStart w:id="116" w:name="_Toc8910679"/>
      <w:bookmarkEnd w:id="114"/>
      <w:r>
        <w:rPr>
          <w:rFonts w:cs="Arial"/>
        </w:rPr>
        <w:t>参数</w:t>
      </w:r>
      <w:bookmarkEnd w:id="115"/>
      <w:r>
        <w:rPr>
          <w:rFonts w:cs="Arial" w:hint="eastAsia"/>
        </w:rPr>
        <w:t>定义</w:t>
      </w:r>
      <w:bookmarkEnd w:id="116"/>
    </w:p>
    <w:p w:rsidR="00CA79F4" w:rsidRDefault="008F2BF9">
      <w:pPr>
        <w:pStyle w:val="HRa"/>
        <w:ind w:firstLine="480"/>
      </w:pPr>
      <w:r>
        <w:rPr>
          <w:rFonts w:hint="eastAsia"/>
        </w:rPr>
        <w:t>应用层参数的定义如表所示。详细描述请参考</w:t>
      </w:r>
      <w:r>
        <w:rPr>
          <w:rFonts w:ascii="Arial" w:hAnsi="Arial" w:cs="Arial" w:hint="eastAsia"/>
        </w:rPr>
        <w:t>Ref.3</w:t>
      </w:r>
      <w:r>
        <w:rPr>
          <w:rFonts w:ascii="Arial" w:hAnsi="Arial" w:cs="Arial" w:hint="eastAsia"/>
        </w:rPr>
        <w:t>。</w:t>
      </w:r>
    </w:p>
    <w:p w:rsidR="00CA79F4" w:rsidRDefault="00CA79F4">
      <w:pPr>
        <w:pStyle w:val="HRa"/>
        <w:ind w:firstLine="480"/>
      </w:pPr>
    </w:p>
    <w:p w:rsidR="00CA79F4" w:rsidRDefault="008F2BF9">
      <w:pPr>
        <w:pStyle w:val="HR9"/>
        <w:spacing w:before="60"/>
        <w:rPr>
          <w:rFonts w:ascii="Arial" w:hAnsi="Arial" w:cs="Arial"/>
          <w:szCs w:val="21"/>
        </w:rPr>
      </w:pPr>
      <w:r>
        <w:rPr>
          <w:rFonts w:ascii="Arial" w:hAnsi="Arial" w:cs="Arial"/>
          <w:szCs w:val="21"/>
        </w:rPr>
        <w:t>ECU</w:t>
      </w:r>
      <w:r>
        <w:rPr>
          <w:rFonts w:ascii="Arial" w:hAnsi="Arial" w:cs="Arial"/>
          <w:szCs w:val="21"/>
        </w:rPr>
        <w:t>诊断层参数要求</w:t>
      </w:r>
    </w:p>
    <w:tbl>
      <w:tblPr>
        <w:tblW w:w="975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970"/>
        <w:gridCol w:w="6"/>
        <w:gridCol w:w="1151"/>
        <w:gridCol w:w="1151"/>
        <w:gridCol w:w="1650"/>
        <w:gridCol w:w="1116"/>
        <w:gridCol w:w="708"/>
      </w:tblGrid>
      <w:tr w:rsidR="00CA79F4">
        <w:trPr>
          <w:tblHeader/>
        </w:trPr>
        <w:tc>
          <w:tcPr>
            <w:tcW w:w="3970" w:type="dxa"/>
            <w:shd w:val="clear" w:color="auto" w:fill="E0E0E0"/>
          </w:tcPr>
          <w:p w:rsidR="00CA79F4" w:rsidRDefault="008F2BF9">
            <w:pPr>
              <w:pStyle w:val="TableFirstRow"/>
              <w:jc w:val="center"/>
              <w:rPr>
                <w:rFonts w:cs="Arial"/>
                <w:sz w:val="24"/>
                <w:szCs w:val="24"/>
                <w:lang w:eastAsia="zh-CN"/>
              </w:rPr>
            </w:pPr>
            <w:r>
              <w:rPr>
                <w:rFonts w:cs="Arial"/>
                <w:sz w:val="24"/>
                <w:szCs w:val="24"/>
                <w:lang w:eastAsia="zh-CN"/>
              </w:rPr>
              <w:t>参数</w:t>
            </w:r>
          </w:p>
        </w:tc>
        <w:tc>
          <w:tcPr>
            <w:tcW w:w="1157" w:type="dxa"/>
            <w:gridSpan w:val="2"/>
            <w:shd w:val="clear" w:color="auto" w:fill="E0E0E0"/>
          </w:tcPr>
          <w:p w:rsidR="00CA79F4" w:rsidRDefault="008F2BF9">
            <w:pPr>
              <w:pStyle w:val="TableFirstRow"/>
              <w:jc w:val="center"/>
              <w:rPr>
                <w:rFonts w:cs="Arial"/>
                <w:sz w:val="24"/>
                <w:szCs w:val="24"/>
                <w:lang w:eastAsia="zh-CN"/>
              </w:rPr>
            </w:pPr>
            <w:r>
              <w:rPr>
                <w:rFonts w:cs="Arial"/>
                <w:sz w:val="24"/>
                <w:szCs w:val="24"/>
                <w:lang w:eastAsia="zh-CN"/>
              </w:rPr>
              <w:t>缩写</w:t>
            </w:r>
          </w:p>
        </w:tc>
        <w:tc>
          <w:tcPr>
            <w:tcW w:w="1151" w:type="dxa"/>
            <w:shd w:val="clear" w:color="auto" w:fill="E0E0E0"/>
          </w:tcPr>
          <w:p w:rsidR="00CA79F4" w:rsidRDefault="008F2BF9">
            <w:pPr>
              <w:pStyle w:val="TableFirstRow"/>
              <w:jc w:val="center"/>
              <w:rPr>
                <w:rFonts w:cs="Arial"/>
                <w:sz w:val="24"/>
                <w:szCs w:val="24"/>
                <w:lang w:eastAsia="zh-CN"/>
              </w:rPr>
            </w:pPr>
            <w:r>
              <w:rPr>
                <w:rFonts w:cs="Arial"/>
                <w:sz w:val="24"/>
                <w:szCs w:val="24"/>
                <w:lang w:eastAsia="zh-CN"/>
              </w:rPr>
              <w:t>最小值</w:t>
            </w:r>
          </w:p>
        </w:tc>
        <w:tc>
          <w:tcPr>
            <w:tcW w:w="1650" w:type="dxa"/>
            <w:shd w:val="clear" w:color="auto" w:fill="E0E0E0"/>
          </w:tcPr>
          <w:p w:rsidR="00CA79F4" w:rsidRDefault="008F2BF9">
            <w:pPr>
              <w:pStyle w:val="TableFirstRow"/>
              <w:jc w:val="center"/>
              <w:rPr>
                <w:rFonts w:cs="Arial"/>
                <w:sz w:val="24"/>
                <w:szCs w:val="24"/>
                <w:lang w:eastAsia="zh-CN"/>
              </w:rPr>
            </w:pPr>
            <w:r>
              <w:rPr>
                <w:rFonts w:cs="Arial"/>
                <w:sz w:val="24"/>
                <w:szCs w:val="24"/>
                <w:lang w:eastAsia="zh-CN"/>
              </w:rPr>
              <w:t>最大值</w:t>
            </w:r>
          </w:p>
        </w:tc>
        <w:tc>
          <w:tcPr>
            <w:tcW w:w="1116" w:type="dxa"/>
            <w:shd w:val="clear" w:color="auto" w:fill="E0E0E0"/>
          </w:tcPr>
          <w:p w:rsidR="00CA79F4" w:rsidRDefault="008F2BF9">
            <w:pPr>
              <w:pStyle w:val="TableFirstRow"/>
              <w:jc w:val="center"/>
              <w:rPr>
                <w:rFonts w:cs="Arial"/>
                <w:sz w:val="24"/>
                <w:szCs w:val="24"/>
                <w:lang w:eastAsia="zh-CN"/>
              </w:rPr>
            </w:pPr>
            <w:r>
              <w:rPr>
                <w:rFonts w:cs="Arial"/>
                <w:sz w:val="24"/>
                <w:szCs w:val="24"/>
                <w:lang w:eastAsia="zh-CN"/>
              </w:rPr>
              <w:t>超时</w:t>
            </w:r>
          </w:p>
        </w:tc>
        <w:tc>
          <w:tcPr>
            <w:tcW w:w="708" w:type="dxa"/>
            <w:shd w:val="clear" w:color="auto" w:fill="E0E0E0"/>
          </w:tcPr>
          <w:p w:rsidR="00CA79F4" w:rsidRDefault="008F2BF9">
            <w:pPr>
              <w:pStyle w:val="TableFirstRow"/>
              <w:jc w:val="center"/>
              <w:rPr>
                <w:rFonts w:cs="Arial"/>
                <w:sz w:val="24"/>
                <w:szCs w:val="24"/>
                <w:lang w:eastAsia="zh-CN"/>
              </w:rPr>
            </w:pPr>
            <w:r>
              <w:rPr>
                <w:rFonts w:cs="Arial"/>
                <w:sz w:val="24"/>
                <w:szCs w:val="24"/>
                <w:lang w:eastAsia="zh-CN"/>
              </w:rPr>
              <w:t>单位</w:t>
            </w:r>
          </w:p>
        </w:tc>
      </w:tr>
      <w:tr w:rsidR="00CA79F4">
        <w:trPr>
          <w:trHeight w:hRule="exact" w:val="360"/>
        </w:trPr>
        <w:tc>
          <w:tcPr>
            <w:tcW w:w="3970" w:type="dxa"/>
            <w:vMerge w:val="restart"/>
          </w:tcPr>
          <w:p w:rsidR="00CA79F4" w:rsidRDefault="008F2BF9">
            <w:pPr>
              <w:pStyle w:val="Tabellentext"/>
              <w:rPr>
                <w:rFonts w:cs="Arial"/>
                <w:sz w:val="24"/>
                <w:szCs w:val="24"/>
              </w:rPr>
            </w:pPr>
            <w:r>
              <w:rPr>
                <w:rFonts w:cs="Arial"/>
                <w:sz w:val="24"/>
                <w:szCs w:val="24"/>
              </w:rPr>
              <w:t>诊断工具（诊断仪）请求和</w:t>
            </w:r>
            <w:r>
              <w:rPr>
                <w:rFonts w:cs="Arial"/>
                <w:sz w:val="24"/>
                <w:szCs w:val="24"/>
              </w:rPr>
              <w:t>ECU</w:t>
            </w:r>
            <w:r>
              <w:rPr>
                <w:rFonts w:cs="Arial"/>
                <w:sz w:val="24"/>
                <w:szCs w:val="24"/>
              </w:rPr>
              <w:t>响应间的时间间隔</w:t>
            </w:r>
          </w:p>
        </w:tc>
        <w:tc>
          <w:tcPr>
            <w:tcW w:w="1157" w:type="dxa"/>
            <w:gridSpan w:val="2"/>
          </w:tcPr>
          <w:p w:rsidR="00CA79F4" w:rsidRDefault="008F2BF9">
            <w:pPr>
              <w:pStyle w:val="Tabellentext"/>
              <w:rPr>
                <w:rFonts w:cs="Arial"/>
                <w:sz w:val="24"/>
                <w:szCs w:val="24"/>
              </w:rPr>
            </w:pPr>
            <w:r>
              <w:rPr>
                <w:rFonts w:cs="Arial"/>
                <w:sz w:val="24"/>
                <w:szCs w:val="24"/>
              </w:rPr>
              <w:t>P2</w:t>
            </w:r>
            <w:r>
              <w:rPr>
                <w:rFonts w:cs="Arial"/>
                <w:sz w:val="24"/>
                <w:szCs w:val="24"/>
                <w:vertAlign w:val="subscript"/>
              </w:rPr>
              <w:t>server</w:t>
            </w:r>
          </w:p>
        </w:tc>
        <w:tc>
          <w:tcPr>
            <w:tcW w:w="1151" w:type="dxa"/>
          </w:tcPr>
          <w:p w:rsidR="00CA79F4" w:rsidRDefault="008F2BF9">
            <w:pPr>
              <w:pStyle w:val="Tabellentext"/>
              <w:rPr>
                <w:rFonts w:cs="Arial"/>
                <w:sz w:val="24"/>
                <w:szCs w:val="24"/>
              </w:rPr>
            </w:pPr>
            <w:r>
              <w:rPr>
                <w:rFonts w:cs="Arial"/>
                <w:sz w:val="24"/>
                <w:szCs w:val="24"/>
              </w:rPr>
              <w:t>0</w:t>
            </w:r>
          </w:p>
        </w:tc>
        <w:tc>
          <w:tcPr>
            <w:tcW w:w="1650" w:type="dxa"/>
          </w:tcPr>
          <w:p w:rsidR="00CA79F4" w:rsidRDefault="008F2BF9">
            <w:pPr>
              <w:pStyle w:val="Tabellentext"/>
              <w:rPr>
                <w:rFonts w:cs="Arial"/>
                <w:sz w:val="24"/>
                <w:szCs w:val="24"/>
              </w:rPr>
            </w:pPr>
            <w:r>
              <w:rPr>
                <w:rFonts w:cs="Arial"/>
                <w:sz w:val="24"/>
                <w:szCs w:val="24"/>
              </w:rPr>
              <w:t>50</w:t>
            </w:r>
          </w:p>
        </w:tc>
        <w:tc>
          <w:tcPr>
            <w:tcW w:w="1116" w:type="dxa"/>
          </w:tcPr>
          <w:p w:rsidR="00CA79F4" w:rsidRDefault="008F2BF9">
            <w:pPr>
              <w:pStyle w:val="Tabellentext"/>
              <w:rPr>
                <w:rFonts w:cs="Arial"/>
                <w:sz w:val="24"/>
                <w:szCs w:val="24"/>
              </w:rPr>
            </w:pPr>
            <w:r>
              <w:rPr>
                <w:rFonts w:cs="Arial"/>
                <w:sz w:val="24"/>
                <w:szCs w:val="24"/>
              </w:rPr>
              <w:t>n/a</w:t>
            </w:r>
          </w:p>
        </w:tc>
        <w:tc>
          <w:tcPr>
            <w:tcW w:w="708" w:type="dxa"/>
          </w:tcPr>
          <w:p w:rsidR="00CA79F4" w:rsidRDefault="008F2BF9">
            <w:pPr>
              <w:pStyle w:val="Tabellentext"/>
              <w:rPr>
                <w:rFonts w:cs="Arial"/>
                <w:sz w:val="24"/>
                <w:szCs w:val="24"/>
              </w:rPr>
            </w:pPr>
            <w:r>
              <w:rPr>
                <w:rFonts w:cs="Arial"/>
                <w:sz w:val="24"/>
                <w:szCs w:val="24"/>
              </w:rPr>
              <w:t>ms</w:t>
            </w:r>
          </w:p>
        </w:tc>
      </w:tr>
      <w:tr w:rsidR="00CA79F4">
        <w:tc>
          <w:tcPr>
            <w:tcW w:w="3970" w:type="dxa"/>
            <w:vMerge/>
          </w:tcPr>
          <w:p w:rsidR="00CA79F4" w:rsidRDefault="00CA79F4">
            <w:pPr>
              <w:pStyle w:val="Tabellentext"/>
              <w:rPr>
                <w:rFonts w:cs="Arial"/>
                <w:sz w:val="24"/>
                <w:szCs w:val="24"/>
              </w:rPr>
            </w:pPr>
          </w:p>
        </w:tc>
        <w:tc>
          <w:tcPr>
            <w:tcW w:w="1157" w:type="dxa"/>
            <w:gridSpan w:val="2"/>
          </w:tcPr>
          <w:p w:rsidR="00CA79F4" w:rsidRDefault="008F2BF9">
            <w:pPr>
              <w:pStyle w:val="Tabellentext"/>
              <w:rPr>
                <w:rFonts w:cs="Arial"/>
                <w:sz w:val="24"/>
                <w:szCs w:val="24"/>
              </w:rPr>
            </w:pPr>
            <w:r>
              <w:rPr>
                <w:rFonts w:cs="Arial"/>
                <w:sz w:val="24"/>
                <w:szCs w:val="24"/>
              </w:rPr>
              <w:t>P2</w:t>
            </w:r>
            <w:r>
              <w:rPr>
                <w:rFonts w:cs="Arial"/>
                <w:sz w:val="24"/>
                <w:szCs w:val="24"/>
                <w:vertAlign w:val="subscript"/>
              </w:rPr>
              <w:t>client</w:t>
            </w:r>
          </w:p>
        </w:tc>
        <w:tc>
          <w:tcPr>
            <w:tcW w:w="1151" w:type="dxa"/>
          </w:tcPr>
          <w:p w:rsidR="00CA79F4" w:rsidRDefault="008F2BF9">
            <w:pPr>
              <w:pStyle w:val="Tabellentext"/>
              <w:rPr>
                <w:rFonts w:cs="Arial"/>
                <w:sz w:val="24"/>
                <w:szCs w:val="24"/>
              </w:rPr>
            </w:pPr>
            <w:r>
              <w:rPr>
                <w:rFonts w:cs="Arial"/>
                <w:sz w:val="24"/>
                <w:szCs w:val="24"/>
              </w:rPr>
              <w:t>n/a</w:t>
            </w:r>
          </w:p>
        </w:tc>
        <w:tc>
          <w:tcPr>
            <w:tcW w:w="1650" w:type="dxa"/>
          </w:tcPr>
          <w:p w:rsidR="00CA79F4" w:rsidRDefault="008F2BF9">
            <w:pPr>
              <w:pStyle w:val="Tabellentext"/>
              <w:rPr>
                <w:rFonts w:cs="Arial"/>
                <w:sz w:val="24"/>
                <w:szCs w:val="24"/>
              </w:rPr>
            </w:pPr>
            <w:r>
              <w:rPr>
                <w:rFonts w:cs="Arial"/>
                <w:sz w:val="24"/>
                <w:szCs w:val="24"/>
              </w:rPr>
              <w:t>n/a</w:t>
            </w:r>
          </w:p>
        </w:tc>
        <w:tc>
          <w:tcPr>
            <w:tcW w:w="1116" w:type="dxa"/>
          </w:tcPr>
          <w:p w:rsidR="00CA79F4" w:rsidRDefault="008F2BF9">
            <w:pPr>
              <w:pStyle w:val="Tabellentext"/>
              <w:rPr>
                <w:rFonts w:cs="Arial"/>
                <w:sz w:val="24"/>
                <w:szCs w:val="24"/>
              </w:rPr>
            </w:pPr>
            <w:r>
              <w:rPr>
                <w:rFonts w:cs="Arial"/>
                <w:sz w:val="24"/>
                <w:szCs w:val="24"/>
              </w:rPr>
              <w:t>150</w:t>
            </w:r>
          </w:p>
        </w:tc>
        <w:tc>
          <w:tcPr>
            <w:tcW w:w="708" w:type="dxa"/>
          </w:tcPr>
          <w:p w:rsidR="00CA79F4" w:rsidRDefault="008F2BF9">
            <w:pPr>
              <w:pStyle w:val="Tabellentext"/>
              <w:rPr>
                <w:rFonts w:cs="Arial"/>
                <w:sz w:val="24"/>
                <w:szCs w:val="24"/>
              </w:rPr>
            </w:pPr>
            <w:r>
              <w:rPr>
                <w:rFonts w:cs="Arial"/>
                <w:sz w:val="24"/>
                <w:szCs w:val="24"/>
              </w:rPr>
              <w:t>ms</w:t>
            </w:r>
          </w:p>
        </w:tc>
      </w:tr>
      <w:tr w:rsidR="00CA79F4">
        <w:trPr>
          <w:trHeight w:hRule="exact" w:val="443"/>
        </w:trPr>
        <w:tc>
          <w:tcPr>
            <w:tcW w:w="3970" w:type="dxa"/>
            <w:vMerge w:val="restart"/>
          </w:tcPr>
          <w:p w:rsidR="00CA79F4" w:rsidRDefault="008F2BF9">
            <w:pPr>
              <w:pStyle w:val="Tabellentext"/>
              <w:rPr>
                <w:rFonts w:cs="Arial"/>
                <w:sz w:val="24"/>
                <w:szCs w:val="24"/>
              </w:rPr>
            </w:pPr>
            <w:r>
              <w:rPr>
                <w:rFonts w:cs="Arial"/>
                <w:sz w:val="24"/>
                <w:szCs w:val="24"/>
              </w:rPr>
              <w:t>诊断工具接收到否定码为</w:t>
            </w:r>
            <w:r>
              <w:rPr>
                <w:rFonts w:cs="Arial"/>
                <w:sz w:val="24"/>
                <w:szCs w:val="24"/>
              </w:rPr>
              <w:t>78</w:t>
            </w:r>
            <w:r>
              <w:rPr>
                <w:rFonts w:cs="Arial" w:hint="eastAsia"/>
                <w:sz w:val="24"/>
                <w:szCs w:val="24"/>
              </w:rPr>
              <w:t>h</w:t>
            </w:r>
            <w:r>
              <w:rPr>
                <w:rFonts w:cs="Arial"/>
                <w:sz w:val="24"/>
                <w:szCs w:val="24"/>
              </w:rPr>
              <w:t>的否定响应报文后等待的增强超时时间间隔</w:t>
            </w:r>
          </w:p>
        </w:tc>
        <w:tc>
          <w:tcPr>
            <w:tcW w:w="1157" w:type="dxa"/>
            <w:gridSpan w:val="2"/>
          </w:tcPr>
          <w:p w:rsidR="00CA79F4" w:rsidRDefault="008F2BF9">
            <w:pPr>
              <w:pStyle w:val="Tabellentext"/>
              <w:rPr>
                <w:rFonts w:cs="Arial"/>
                <w:sz w:val="24"/>
                <w:szCs w:val="24"/>
              </w:rPr>
            </w:pPr>
            <w:r>
              <w:rPr>
                <w:rFonts w:cs="Arial"/>
                <w:sz w:val="24"/>
                <w:szCs w:val="24"/>
              </w:rPr>
              <w:t xml:space="preserve">P2* </w:t>
            </w:r>
            <w:r>
              <w:rPr>
                <w:rFonts w:cs="Arial"/>
                <w:sz w:val="24"/>
                <w:szCs w:val="24"/>
                <w:vertAlign w:val="subscript"/>
              </w:rPr>
              <w:t>server</w:t>
            </w:r>
          </w:p>
        </w:tc>
        <w:tc>
          <w:tcPr>
            <w:tcW w:w="1151" w:type="dxa"/>
          </w:tcPr>
          <w:p w:rsidR="00CA79F4" w:rsidRDefault="008F2BF9">
            <w:pPr>
              <w:pStyle w:val="Tabellentext"/>
              <w:rPr>
                <w:rFonts w:cs="Arial"/>
                <w:sz w:val="24"/>
                <w:szCs w:val="24"/>
              </w:rPr>
            </w:pPr>
            <w:r>
              <w:rPr>
                <w:rFonts w:cs="Arial"/>
                <w:sz w:val="24"/>
                <w:szCs w:val="24"/>
              </w:rPr>
              <w:t>0</w:t>
            </w:r>
          </w:p>
        </w:tc>
        <w:tc>
          <w:tcPr>
            <w:tcW w:w="1650" w:type="dxa"/>
          </w:tcPr>
          <w:p w:rsidR="00CA79F4" w:rsidRDefault="008F2BF9">
            <w:pPr>
              <w:pStyle w:val="Tabellentext"/>
              <w:rPr>
                <w:rFonts w:cs="Arial"/>
                <w:sz w:val="24"/>
                <w:szCs w:val="24"/>
              </w:rPr>
            </w:pPr>
            <w:r>
              <w:rPr>
                <w:rFonts w:cs="Arial"/>
                <w:sz w:val="24"/>
                <w:szCs w:val="24"/>
              </w:rPr>
              <w:t>5000</w:t>
            </w:r>
          </w:p>
        </w:tc>
        <w:tc>
          <w:tcPr>
            <w:tcW w:w="1116" w:type="dxa"/>
          </w:tcPr>
          <w:p w:rsidR="00CA79F4" w:rsidRDefault="008F2BF9">
            <w:pPr>
              <w:pStyle w:val="Tabellentext"/>
              <w:rPr>
                <w:rFonts w:cs="Arial"/>
                <w:sz w:val="24"/>
                <w:szCs w:val="24"/>
              </w:rPr>
            </w:pPr>
            <w:r>
              <w:rPr>
                <w:rFonts w:cs="Arial"/>
                <w:sz w:val="24"/>
                <w:szCs w:val="24"/>
              </w:rPr>
              <w:t>n/a</w:t>
            </w:r>
          </w:p>
        </w:tc>
        <w:tc>
          <w:tcPr>
            <w:tcW w:w="708" w:type="dxa"/>
          </w:tcPr>
          <w:p w:rsidR="00CA79F4" w:rsidRDefault="008F2BF9">
            <w:pPr>
              <w:pStyle w:val="Tabellentext"/>
              <w:rPr>
                <w:rFonts w:cs="Arial"/>
                <w:sz w:val="24"/>
                <w:szCs w:val="24"/>
              </w:rPr>
            </w:pPr>
            <w:r>
              <w:rPr>
                <w:rFonts w:cs="Arial"/>
                <w:sz w:val="24"/>
                <w:szCs w:val="24"/>
              </w:rPr>
              <w:t>ms</w:t>
            </w:r>
          </w:p>
        </w:tc>
      </w:tr>
      <w:tr w:rsidR="00CA79F4">
        <w:tc>
          <w:tcPr>
            <w:tcW w:w="3970" w:type="dxa"/>
            <w:vMerge/>
          </w:tcPr>
          <w:p w:rsidR="00CA79F4" w:rsidRDefault="00CA79F4">
            <w:pPr>
              <w:pStyle w:val="Tabellentext"/>
              <w:rPr>
                <w:rFonts w:cs="Arial"/>
                <w:sz w:val="24"/>
                <w:szCs w:val="24"/>
              </w:rPr>
            </w:pPr>
          </w:p>
        </w:tc>
        <w:tc>
          <w:tcPr>
            <w:tcW w:w="1157" w:type="dxa"/>
            <w:gridSpan w:val="2"/>
          </w:tcPr>
          <w:p w:rsidR="00CA79F4" w:rsidRDefault="008F2BF9">
            <w:pPr>
              <w:pStyle w:val="Tabellentext"/>
              <w:rPr>
                <w:rFonts w:cs="Arial"/>
                <w:sz w:val="24"/>
                <w:szCs w:val="24"/>
              </w:rPr>
            </w:pPr>
            <w:r>
              <w:rPr>
                <w:rFonts w:cs="Arial"/>
                <w:sz w:val="24"/>
                <w:szCs w:val="24"/>
              </w:rPr>
              <w:t>P2*</w:t>
            </w:r>
            <w:r>
              <w:rPr>
                <w:rFonts w:cs="Arial"/>
                <w:sz w:val="24"/>
                <w:szCs w:val="24"/>
                <w:vertAlign w:val="subscript"/>
              </w:rPr>
              <w:t>client</w:t>
            </w:r>
          </w:p>
        </w:tc>
        <w:tc>
          <w:tcPr>
            <w:tcW w:w="1151" w:type="dxa"/>
          </w:tcPr>
          <w:p w:rsidR="00CA79F4" w:rsidRDefault="008F2BF9">
            <w:pPr>
              <w:pStyle w:val="Tabellentext"/>
              <w:rPr>
                <w:rFonts w:cs="Arial"/>
                <w:sz w:val="24"/>
                <w:szCs w:val="24"/>
              </w:rPr>
            </w:pPr>
            <w:r>
              <w:rPr>
                <w:rFonts w:cs="Arial"/>
                <w:sz w:val="24"/>
                <w:szCs w:val="24"/>
              </w:rPr>
              <w:t>n/a</w:t>
            </w:r>
          </w:p>
        </w:tc>
        <w:tc>
          <w:tcPr>
            <w:tcW w:w="1650" w:type="dxa"/>
          </w:tcPr>
          <w:p w:rsidR="00CA79F4" w:rsidRDefault="008F2BF9">
            <w:pPr>
              <w:pStyle w:val="Tabellentext"/>
              <w:rPr>
                <w:rFonts w:cs="Arial"/>
                <w:sz w:val="24"/>
                <w:szCs w:val="24"/>
              </w:rPr>
            </w:pPr>
            <w:r>
              <w:rPr>
                <w:rFonts w:cs="Arial"/>
                <w:sz w:val="24"/>
                <w:szCs w:val="24"/>
              </w:rPr>
              <w:t>n/a</w:t>
            </w:r>
          </w:p>
        </w:tc>
        <w:tc>
          <w:tcPr>
            <w:tcW w:w="1116" w:type="dxa"/>
          </w:tcPr>
          <w:p w:rsidR="00CA79F4" w:rsidRDefault="008F2BF9">
            <w:pPr>
              <w:pStyle w:val="Tabellentext"/>
              <w:rPr>
                <w:rFonts w:cs="Arial"/>
                <w:sz w:val="24"/>
                <w:szCs w:val="24"/>
              </w:rPr>
            </w:pPr>
            <w:r>
              <w:rPr>
                <w:rFonts w:cs="Arial"/>
                <w:sz w:val="24"/>
                <w:szCs w:val="24"/>
              </w:rPr>
              <w:t>5100</w:t>
            </w:r>
          </w:p>
        </w:tc>
        <w:tc>
          <w:tcPr>
            <w:tcW w:w="708" w:type="dxa"/>
          </w:tcPr>
          <w:p w:rsidR="00CA79F4" w:rsidRDefault="008F2BF9">
            <w:pPr>
              <w:pStyle w:val="Tabellentext"/>
              <w:rPr>
                <w:rFonts w:cs="Arial"/>
                <w:sz w:val="24"/>
                <w:szCs w:val="24"/>
              </w:rPr>
            </w:pPr>
            <w:r>
              <w:rPr>
                <w:rFonts w:cs="Arial"/>
                <w:sz w:val="24"/>
                <w:szCs w:val="24"/>
              </w:rPr>
              <w:t>ms</w:t>
            </w:r>
          </w:p>
        </w:tc>
      </w:tr>
      <w:tr w:rsidR="00CA79F4">
        <w:tc>
          <w:tcPr>
            <w:tcW w:w="3976" w:type="dxa"/>
            <w:gridSpan w:val="2"/>
          </w:tcPr>
          <w:p w:rsidR="00CA79F4" w:rsidRDefault="008F2BF9">
            <w:pPr>
              <w:pStyle w:val="Tabellentext"/>
              <w:rPr>
                <w:rFonts w:cs="Arial"/>
                <w:sz w:val="24"/>
                <w:szCs w:val="24"/>
              </w:rPr>
            </w:pPr>
            <w:r>
              <w:rPr>
                <w:rFonts w:cs="Arial"/>
                <w:sz w:val="24"/>
                <w:szCs w:val="24"/>
              </w:rPr>
              <w:t>诊断工具连续请求的时间间隔</w:t>
            </w:r>
            <w:r>
              <w:rPr>
                <w:rFonts w:cs="Arial"/>
                <w:sz w:val="24"/>
                <w:szCs w:val="24"/>
              </w:rPr>
              <w:t xml:space="preserve"> - </w:t>
            </w:r>
            <w:r>
              <w:rPr>
                <w:rFonts w:cs="Arial"/>
                <w:sz w:val="24"/>
                <w:szCs w:val="24"/>
              </w:rPr>
              <w:t>物理</w:t>
            </w:r>
          </w:p>
        </w:tc>
        <w:tc>
          <w:tcPr>
            <w:tcW w:w="1151" w:type="dxa"/>
          </w:tcPr>
          <w:p w:rsidR="00CA79F4" w:rsidRDefault="008F2BF9">
            <w:pPr>
              <w:pStyle w:val="Tabellentext"/>
              <w:rPr>
                <w:rFonts w:cs="Arial"/>
                <w:sz w:val="24"/>
                <w:szCs w:val="24"/>
              </w:rPr>
            </w:pPr>
            <w:r>
              <w:rPr>
                <w:rFonts w:cs="Arial"/>
                <w:sz w:val="24"/>
                <w:szCs w:val="24"/>
              </w:rPr>
              <w:t>P3</w:t>
            </w:r>
            <w:r>
              <w:rPr>
                <w:rFonts w:cs="Arial"/>
                <w:sz w:val="24"/>
                <w:szCs w:val="24"/>
                <w:vertAlign w:val="subscript"/>
              </w:rPr>
              <w:t>client_phys</w:t>
            </w:r>
          </w:p>
        </w:tc>
        <w:tc>
          <w:tcPr>
            <w:tcW w:w="1151" w:type="dxa"/>
          </w:tcPr>
          <w:p w:rsidR="00CA79F4" w:rsidRDefault="008F2BF9">
            <w:pPr>
              <w:pStyle w:val="Tabellentext"/>
              <w:rPr>
                <w:rFonts w:cs="Arial"/>
                <w:sz w:val="24"/>
                <w:szCs w:val="24"/>
              </w:rPr>
            </w:pPr>
            <w:r>
              <w:rPr>
                <w:rFonts w:cs="Arial"/>
                <w:sz w:val="24"/>
                <w:szCs w:val="24"/>
              </w:rPr>
              <w:t>P2</w:t>
            </w:r>
            <w:r>
              <w:rPr>
                <w:rFonts w:cs="Arial"/>
                <w:sz w:val="24"/>
                <w:szCs w:val="24"/>
                <w:vertAlign w:val="subscript"/>
              </w:rPr>
              <w:t>Server_max</w:t>
            </w:r>
          </w:p>
        </w:tc>
        <w:tc>
          <w:tcPr>
            <w:tcW w:w="1650" w:type="dxa"/>
          </w:tcPr>
          <w:p w:rsidR="00CA79F4" w:rsidRDefault="008F2BF9">
            <w:pPr>
              <w:pStyle w:val="Tabellentext"/>
              <w:rPr>
                <w:rFonts w:cs="Arial"/>
                <w:sz w:val="24"/>
                <w:szCs w:val="24"/>
              </w:rPr>
            </w:pPr>
            <w:r>
              <w:rPr>
                <w:rFonts w:cs="Arial"/>
                <w:sz w:val="24"/>
                <w:szCs w:val="24"/>
              </w:rPr>
              <w:t>n/a</w:t>
            </w:r>
          </w:p>
        </w:tc>
        <w:tc>
          <w:tcPr>
            <w:tcW w:w="1116" w:type="dxa"/>
          </w:tcPr>
          <w:p w:rsidR="00CA79F4" w:rsidRDefault="008F2BF9">
            <w:pPr>
              <w:pStyle w:val="Tabellentext"/>
              <w:rPr>
                <w:rFonts w:cs="Arial"/>
                <w:sz w:val="24"/>
                <w:szCs w:val="24"/>
              </w:rPr>
            </w:pPr>
            <w:r>
              <w:rPr>
                <w:rFonts w:cs="Arial"/>
                <w:sz w:val="24"/>
                <w:szCs w:val="24"/>
              </w:rPr>
              <w:t>n/a</w:t>
            </w:r>
          </w:p>
        </w:tc>
        <w:tc>
          <w:tcPr>
            <w:tcW w:w="708" w:type="dxa"/>
          </w:tcPr>
          <w:p w:rsidR="00CA79F4" w:rsidRDefault="008F2BF9">
            <w:pPr>
              <w:pStyle w:val="Tabellentext"/>
              <w:rPr>
                <w:rFonts w:cs="Arial"/>
                <w:sz w:val="24"/>
                <w:szCs w:val="24"/>
              </w:rPr>
            </w:pPr>
            <w:r>
              <w:rPr>
                <w:rFonts w:cs="Arial"/>
                <w:sz w:val="24"/>
                <w:szCs w:val="24"/>
              </w:rPr>
              <w:t>ms</w:t>
            </w:r>
          </w:p>
        </w:tc>
      </w:tr>
      <w:tr w:rsidR="00CA79F4">
        <w:tc>
          <w:tcPr>
            <w:tcW w:w="3976" w:type="dxa"/>
            <w:gridSpan w:val="2"/>
          </w:tcPr>
          <w:p w:rsidR="00CA79F4" w:rsidRDefault="008F2BF9">
            <w:pPr>
              <w:pStyle w:val="Tabellentext"/>
              <w:rPr>
                <w:rFonts w:cs="Arial"/>
                <w:sz w:val="24"/>
                <w:szCs w:val="24"/>
              </w:rPr>
            </w:pPr>
            <w:r>
              <w:rPr>
                <w:rFonts w:cs="Arial"/>
                <w:sz w:val="24"/>
                <w:szCs w:val="24"/>
              </w:rPr>
              <w:t>诊断工具连续请求的时间间隔</w:t>
            </w:r>
            <w:r>
              <w:rPr>
                <w:rFonts w:cs="Arial"/>
                <w:sz w:val="24"/>
                <w:szCs w:val="24"/>
              </w:rPr>
              <w:t xml:space="preserve"> - </w:t>
            </w:r>
            <w:r>
              <w:rPr>
                <w:rFonts w:cs="Arial"/>
                <w:sz w:val="24"/>
                <w:szCs w:val="24"/>
              </w:rPr>
              <w:t>功能</w:t>
            </w:r>
          </w:p>
        </w:tc>
        <w:tc>
          <w:tcPr>
            <w:tcW w:w="1151" w:type="dxa"/>
          </w:tcPr>
          <w:p w:rsidR="00CA79F4" w:rsidRDefault="008F2BF9">
            <w:pPr>
              <w:pStyle w:val="Tabellentext"/>
              <w:rPr>
                <w:rFonts w:cs="Arial"/>
                <w:sz w:val="24"/>
                <w:szCs w:val="24"/>
              </w:rPr>
            </w:pPr>
            <w:r>
              <w:rPr>
                <w:rFonts w:cs="Arial"/>
                <w:sz w:val="24"/>
                <w:szCs w:val="24"/>
              </w:rPr>
              <w:t>P3</w:t>
            </w:r>
            <w:r>
              <w:rPr>
                <w:rFonts w:cs="Arial"/>
                <w:sz w:val="24"/>
                <w:szCs w:val="24"/>
                <w:vertAlign w:val="subscript"/>
              </w:rPr>
              <w:t>client_func</w:t>
            </w:r>
          </w:p>
        </w:tc>
        <w:tc>
          <w:tcPr>
            <w:tcW w:w="1151" w:type="dxa"/>
          </w:tcPr>
          <w:p w:rsidR="00CA79F4" w:rsidRDefault="008F2BF9">
            <w:pPr>
              <w:pStyle w:val="Tabellentext"/>
              <w:rPr>
                <w:rFonts w:cs="Arial"/>
                <w:sz w:val="24"/>
                <w:szCs w:val="24"/>
              </w:rPr>
            </w:pPr>
            <w:r>
              <w:rPr>
                <w:rFonts w:cs="Arial"/>
                <w:sz w:val="24"/>
                <w:szCs w:val="24"/>
              </w:rPr>
              <w:t>P2</w:t>
            </w:r>
            <w:r>
              <w:rPr>
                <w:rFonts w:cs="Arial"/>
                <w:sz w:val="24"/>
                <w:szCs w:val="24"/>
                <w:vertAlign w:val="subscript"/>
              </w:rPr>
              <w:t>server__max</w:t>
            </w:r>
          </w:p>
        </w:tc>
        <w:tc>
          <w:tcPr>
            <w:tcW w:w="1650" w:type="dxa"/>
          </w:tcPr>
          <w:p w:rsidR="00CA79F4" w:rsidRDefault="008F2BF9">
            <w:pPr>
              <w:pStyle w:val="Tabellentext"/>
              <w:rPr>
                <w:rFonts w:cs="Arial"/>
                <w:sz w:val="24"/>
                <w:szCs w:val="24"/>
              </w:rPr>
            </w:pPr>
            <w:r>
              <w:rPr>
                <w:rFonts w:cs="Arial"/>
                <w:sz w:val="24"/>
                <w:szCs w:val="24"/>
              </w:rPr>
              <w:t>n/a</w:t>
            </w:r>
          </w:p>
        </w:tc>
        <w:tc>
          <w:tcPr>
            <w:tcW w:w="1116" w:type="dxa"/>
          </w:tcPr>
          <w:p w:rsidR="00CA79F4" w:rsidRDefault="008F2BF9">
            <w:pPr>
              <w:pStyle w:val="Tabellentext"/>
              <w:rPr>
                <w:rFonts w:cs="Arial"/>
                <w:sz w:val="24"/>
                <w:szCs w:val="24"/>
              </w:rPr>
            </w:pPr>
            <w:r>
              <w:rPr>
                <w:rFonts w:cs="Arial"/>
                <w:sz w:val="24"/>
                <w:szCs w:val="24"/>
              </w:rPr>
              <w:t>n/a</w:t>
            </w:r>
          </w:p>
        </w:tc>
        <w:tc>
          <w:tcPr>
            <w:tcW w:w="708" w:type="dxa"/>
          </w:tcPr>
          <w:p w:rsidR="00CA79F4" w:rsidRDefault="008F2BF9">
            <w:pPr>
              <w:pStyle w:val="Tabellentext"/>
              <w:rPr>
                <w:rFonts w:cs="Arial"/>
                <w:sz w:val="24"/>
                <w:szCs w:val="24"/>
              </w:rPr>
            </w:pPr>
            <w:r>
              <w:rPr>
                <w:rFonts w:cs="Arial"/>
                <w:sz w:val="24"/>
                <w:szCs w:val="24"/>
              </w:rPr>
              <w:t>ms</w:t>
            </w:r>
          </w:p>
        </w:tc>
      </w:tr>
    </w:tbl>
    <w:p w:rsidR="00CA79F4" w:rsidRDefault="00CA79F4">
      <w:pPr>
        <w:pStyle w:val="FigureTableReference"/>
        <w:rPr>
          <w:rFonts w:cs="Arial"/>
          <w:i w:val="0"/>
          <w:sz w:val="24"/>
          <w:szCs w:val="24"/>
        </w:rPr>
      </w:pPr>
    </w:p>
    <w:p w:rsidR="00CA79F4" w:rsidRDefault="008F2BF9">
      <w:pPr>
        <w:pStyle w:val="HR9"/>
        <w:spacing w:before="60"/>
        <w:rPr>
          <w:rFonts w:ascii="Arial" w:hAnsi="Arial" w:cs="Arial"/>
          <w:szCs w:val="21"/>
        </w:rPr>
      </w:pPr>
      <w:r>
        <w:rPr>
          <w:rFonts w:ascii="Arial" w:hAnsi="Arial" w:cs="Arial"/>
          <w:szCs w:val="21"/>
        </w:rPr>
        <w:lastRenderedPageBreak/>
        <w:t>ECU</w:t>
      </w:r>
      <w:r>
        <w:rPr>
          <w:rFonts w:ascii="Arial" w:hAnsi="Arial" w:cs="Arial"/>
          <w:szCs w:val="21"/>
        </w:rPr>
        <w:t>会话层参数要求</w:t>
      </w:r>
    </w:p>
    <w:tbl>
      <w:tblPr>
        <w:tblW w:w="9752" w:type="dxa"/>
        <w:tblInd w:w="-5" w:type="dxa"/>
        <w:tblLayout w:type="fixed"/>
        <w:tblLook w:val="04A0" w:firstRow="1" w:lastRow="0" w:firstColumn="1" w:lastColumn="0" w:noHBand="0" w:noVBand="1"/>
      </w:tblPr>
      <w:tblGrid>
        <w:gridCol w:w="4050"/>
        <w:gridCol w:w="1137"/>
        <w:gridCol w:w="1084"/>
        <w:gridCol w:w="1650"/>
        <w:gridCol w:w="1147"/>
        <w:gridCol w:w="684"/>
      </w:tblGrid>
      <w:tr w:rsidR="00CA79F4">
        <w:trPr>
          <w:tblHeader/>
        </w:trPr>
        <w:tc>
          <w:tcPr>
            <w:tcW w:w="4050" w:type="dxa"/>
            <w:tcBorders>
              <w:top w:val="single" w:sz="4" w:space="0" w:color="000000"/>
              <w:left w:val="single" w:sz="4" w:space="0" w:color="000000"/>
              <w:bottom w:val="single" w:sz="4" w:space="0" w:color="000000"/>
            </w:tcBorders>
            <w:shd w:val="clear" w:color="auto" w:fill="E0E0E0"/>
          </w:tcPr>
          <w:p w:rsidR="00CA79F4" w:rsidRDefault="008F2BF9">
            <w:pPr>
              <w:pStyle w:val="TableFirstRow"/>
              <w:jc w:val="center"/>
              <w:rPr>
                <w:rFonts w:cs="Arial"/>
                <w:sz w:val="24"/>
                <w:szCs w:val="24"/>
                <w:lang w:eastAsia="zh-CN"/>
              </w:rPr>
            </w:pPr>
            <w:r>
              <w:rPr>
                <w:rFonts w:cs="Arial"/>
                <w:sz w:val="24"/>
                <w:szCs w:val="24"/>
                <w:lang w:eastAsia="zh-CN"/>
              </w:rPr>
              <w:t>参数</w:t>
            </w:r>
          </w:p>
        </w:tc>
        <w:tc>
          <w:tcPr>
            <w:tcW w:w="1137" w:type="dxa"/>
            <w:tcBorders>
              <w:top w:val="single" w:sz="4" w:space="0" w:color="000000"/>
              <w:left w:val="single" w:sz="4" w:space="0" w:color="000000"/>
              <w:bottom w:val="single" w:sz="4" w:space="0" w:color="000000"/>
            </w:tcBorders>
            <w:shd w:val="clear" w:color="auto" w:fill="E0E0E0"/>
          </w:tcPr>
          <w:p w:rsidR="00CA79F4" w:rsidRDefault="008F2BF9">
            <w:pPr>
              <w:pStyle w:val="TableFirstRow"/>
              <w:jc w:val="center"/>
              <w:rPr>
                <w:rFonts w:cs="Arial"/>
                <w:sz w:val="24"/>
                <w:szCs w:val="24"/>
                <w:lang w:eastAsia="zh-CN"/>
              </w:rPr>
            </w:pPr>
            <w:r>
              <w:rPr>
                <w:rFonts w:cs="Arial"/>
                <w:sz w:val="24"/>
                <w:szCs w:val="24"/>
                <w:lang w:eastAsia="zh-CN"/>
              </w:rPr>
              <w:t>缩写</w:t>
            </w:r>
          </w:p>
        </w:tc>
        <w:tc>
          <w:tcPr>
            <w:tcW w:w="1084" w:type="dxa"/>
            <w:tcBorders>
              <w:top w:val="single" w:sz="4" w:space="0" w:color="000000"/>
              <w:left w:val="single" w:sz="4" w:space="0" w:color="000000"/>
              <w:bottom w:val="single" w:sz="4" w:space="0" w:color="000000"/>
            </w:tcBorders>
            <w:shd w:val="clear" w:color="auto" w:fill="E0E0E0"/>
          </w:tcPr>
          <w:p w:rsidR="00CA79F4" w:rsidRDefault="008F2BF9">
            <w:pPr>
              <w:pStyle w:val="TableFirstRow"/>
              <w:jc w:val="center"/>
              <w:rPr>
                <w:rFonts w:cs="Arial"/>
                <w:sz w:val="24"/>
                <w:szCs w:val="24"/>
                <w:lang w:eastAsia="zh-CN"/>
              </w:rPr>
            </w:pPr>
            <w:r>
              <w:rPr>
                <w:rFonts w:cs="Arial"/>
                <w:sz w:val="24"/>
                <w:szCs w:val="24"/>
                <w:lang w:eastAsia="zh-CN"/>
              </w:rPr>
              <w:t>最小值</w:t>
            </w:r>
          </w:p>
        </w:tc>
        <w:tc>
          <w:tcPr>
            <w:tcW w:w="1650" w:type="dxa"/>
            <w:tcBorders>
              <w:top w:val="single" w:sz="4" w:space="0" w:color="000000"/>
              <w:left w:val="single" w:sz="4" w:space="0" w:color="000000"/>
              <w:bottom w:val="single" w:sz="4" w:space="0" w:color="000000"/>
            </w:tcBorders>
            <w:shd w:val="clear" w:color="auto" w:fill="E0E0E0"/>
          </w:tcPr>
          <w:p w:rsidR="00CA79F4" w:rsidRDefault="008F2BF9">
            <w:pPr>
              <w:pStyle w:val="TableFirstRow"/>
              <w:jc w:val="center"/>
              <w:rPr>
                <w:rFonts w:cs="Arial"/>
                <w:sz w:val="24"/>
                <w:szCs w:val="24"/>
                <w:lang w:eastAsia="zh-CN"/>
              </w:rPr>
            </w:pPr>
            <w:r>
              <w:rPr>
                <w:rFonts w:cs="Arial"/>
                <w:sz w:val="24"/>
                <w:szCs w:val="24"/>
                <w:lang w:eastAsia="zh-CN"/>
              </w:rPr>
              <w:t>常规值</w:t>
            </w:r>
          </w:p>
        </w:tc>
        <w:tc>
          <w:tcPr>
            <w:tcW w:w="1147" w:type="dxa"/>
            <w:tcBorders>
              <w:top w:val="single" w:sz="4" w:space="0" w:color="000000"/>
              <w:left w:val="single" w:sz="4" w:space="0" w:color="000000"/>
              <w:bottom w:val="single" w:sz="4" w:space="0" w:color="000000"/>
            </w:tcBorders>
            <w:shd w:val="clear" w:color="auto" w:fill="E0E0E0"/>
          </w:tcPr>
          <w:p w:rsidR="00CA79F4" w:rsidRDefault="008F2BF9">
            <w:pPr>
              <w:pStyle w:val="TableFirstRow"/>
              <w:jc w:val="center"/>
              <w:rPr>
                <w:rFonts w:cs="Arial"/>
                <w:sz w:val="24"/>
                <w:szCs w:val="24"/>
                <w:lang w:eastAsia="zh-CN"/>
              </w:rPr>
            </w:pPr>
            <w:r>
              <w:rPr>
                <w:rFonts w:cs="Arial"/>
                <w:sz w:val="24"/>
                <w:szCs w:val="24"/>
                <w:lang w:eastAsia="zh-CN"/>
              </w:rPr>
              <w:t>超时时间</w:t>
            </w:r>
          </w:p>
        </w:tc>
        <w:tc>
          <w:tcPr>
            <w:tcW w:w="684" w:type="dxa"/>
            <w:tcBorders>
              <w:top w:val="single" w:sz="4" w:space="0" w:color="000000"/>
              <w:left w:val="single" w:sz="4" w:space="0" w:color="000000"/>
              <w:bottom w:val="single" w:sz="4" w:space="0" w:color="000000"/>
              <w:right w:val="single" w:sz="4" w:space="0" w:color="000000"/>
            </w:tcBorders>
            <w:shd w:val="clear" w:color="auto" w:fill="E0E0E0"/>
          </w:tcPr>
          <w:p w:rsidR="00CA79F4" w:rsidRDefault="008F2BF9">
            <w:pPr>
              <w:pStyle w:val="TableFirstRow"/>
              <w:jc w:val="center"/>
              <w:rPr>
                <w:rFonts w:cs="Arial"/>
                <w:sz w:val="24"/>
                <w:szCs w:val="24"/>
                <w:lang w:eastAsia="zh-CN"/>
              </w:rPr>
            </w:pPr>
            <w:r>
              <w:rPr>
                <w:rFonts w:cs="Arial"/>
                <w:sz w:val="24"/>
                <w:szCs w:val="24"/>
                <w:lang w:eastAsia="zh-CN"/>
              </w:rPr>
              <w:t>单位</w:t>
            </w:r>
          </w:p>
        </w:tc>
      </w:tr>
      <w:tr w:rsidR="00CA79F4">
        <w:tc>
          <w:tcPr>
            <w:tcW w:w="4050" w:type="dxa"/>
            <w:tcBorders>
              <w:left w:val="single" w:sz="4" w:space="0" w:color="000000"/>
              <w:bottom w:val="single" w:sz="4" w:space="0" w:color="000000"/>
            </w:tcBorders>
          </w:tcPr>
          <w:p w:rsidR="00CA79F4" w:rsidRDefault="008F2BF9">
            <w:pPr>
              <w:pStyle w:val="Tabellentext"/>
              <w:rPr>
                <w:rFonts w:cs="Arial"/>
                <w:sz w:val="24"/>
                <w:szCs w:val="24"/>
              </w:rPr>
            </w:pPr>
            <w:r>
              <w:rPr>
                <w:rFonts w:cs="Arial"/>
                <w:sz w:val="24"/>
                <w:szCs w:val="24"/>
              </w:rPr>
              <w:t>会话超时；超时后返回默认会话模式</w:t>
            </w:r>
          </w:p>
        </w:tc>
        <w:tc>
          <w:tcPr>
            <w:tcW w:w="1137" w:type="dxa"/>
            <w:tcBorders>
              <w:left w:val="single" w:sz="4" w:space="0" w:color="000000"/>
              <w:bottom w:val="single" w:sz="4" w:space="0" w:color="000000"/>
            </w:tcBorders>
          </w:tcPr>
          <w:p w:rsidR="00CA79F4" w:rsidRDefault="008F2BF9">
            <w:pPr>
              <w:pStyle w:val="Tabellentext"/>
              <w:rPr>
                <w:rFonts w:cs="Arial"/>
                <w:sz w:val="24"/>
                <w:szCs w:val="24"/>
                <w:vertAlign w:val="subscript"/>
              </w:rPr>
            </w:pPr>
            <w:r>
              <w:rPr>
                <w:rFonts w:cs="Arial"/>
                <w:sz w:val="24"/>
                <w:szCs w:val="24"/>
              </w:rPr>
              <w:t>S3</w:t>
            </w:r>
            <w:r>
              <w:rPr>
                <w:rFonts w:cs="Arial"/>
                <w:sz w:val="24"/>
                <w:szCs w:val="24"/>
                <w:vertAlign w:val="subscript"/>
              </w:rPr>
              <w:t>server</w:t>
            </w:r>
          </w:p>
        </w:tc>
        <w:tc>
          <w:tcPr>
            <w:tcW w:w="1084" w:type="dxa"/>
            <w:tcBorders>
              <w:left w:val="single" w:sz="4" w:space="0" w:color="000000"/>
              <w:bottom w:val="single" w:sz="4" w:space="0" w:color="000000"/>
            </w:tcBorders>
          </w:tcPr>
          <w:p w:rsidR="00CA79F4" w:rsidRDefault="008F2BF9">
            <w:pPr>
              <w:pStyle w:val="Tabellentext"/>
              <w:rPr>
                <w:rFonts w:cs="Arial"/>
                <w:sz w:val="24"/>
                <w:szCs w:val="24"/>
              </w:rPr>
            </w:pPr>
            <w:r>
              <w:rPr>
                <w:rFonts w:cs="Arial"/>
                <w:sz w:val="24"/>
                <w:szCs w:val="24"/>
              </w:rPr>
              <w:t>n/a</w:t>
            </w:r>
          </w:p>
        </w:tc>
        <w:tc>
          <w:tcPr>
            <w:tcW w:w="1650" w:type="dxa"/>
            <w:tcBorders>
              <w:left w:val="single" w:sz="4" w:space="0" w:color="000000"/>
              <w:bottom w:val="single" w:sz="4" w:space="0" w:color="000000"/>
            </w:tcBorders>
          </w:tcPr>
          <w:p w:rsidR="00CA79F4" w:rsidRDefault="008F2BF9">
            <w:pPr>
              <w:pStyle w:val="Tabellentext"/>
              <w:rPr>
                <w:rFonts w:cs="Arial"/>
                <w:sz w:val="24"/>
                <w:szCs w:val="24"/>
              </w:rPr>
            </w:pPr>
            <w:r>
              <w:rPr>
                <w:rFonts w:cs="Arial"/>
                <w:sz w:val="24"/>
                <w:szCs w:val="24"/>
              </w:rPr>
              <w:t>n/a</w:t>
            </w:r>
          </w:p>
        </w:tc>
        <w:tc>
          <w:tcPr>
            <w:tcW w:w="1147" w:type="dxa"/>
            <w:tcBorders>
              <w:left w:val="single" w:sz="4" w:space="0" w:color="000000"/>
              <w:bottom w:val="single" w:sz="4" w:space="0" w:color="000000"/>
            </w:tcBorders>
          </w:tcPr>
          <w:p w:rsidR="00CA79F4" w:rsidRDefault="008F2BF9">
            <w:pPr>
              <w:pStyle w:val="Tabellentext"/>
              <w:rPr>
                <w:rFonts w:cs="Arial"/>
                <w:sz w:val="24"/>
                <w:szCs w:val="24"/>
              </w:rPr>
            </w:pPr>
            <w:r>
              <w:rPr>
                <w:rFonts w:cs="Arial"/>
                <w:sz w:val="24"/>
                <w:szCs w:val="24"/>
              </w:rPr>
              <w:t>5000</w:t>
            </w:r>
          </w:p>
        </w:tc>
        <w:tc>
          <w:tcPr>
            <w:tcW w:w="684" w:type="dxa"/>
            <w:tcBorders>
              <w:left w:val="single" w:sz="4" w:space="0" w:color="000000"/>
              <w:bottom w:val="single" w:sz="4" w:space="0" w:color="000000"/>
              <w:right w:val="single" w:sz="4" w:space="0" w:color="000000"/>
            </w:tcBorders>
          </w:tcPr>
          <w:p w:rsidR="00CA79F4" w:rsidRDefault="008F2BF9">
            <w:pPr>
              <w:pStyle w:val="Tabellentext"/>
              <w:rPr>
                <w:rFonts w:cs="Arial"/>
                <w:sz w:val="24"/>
                <w:szCs w:val="24"/>
              </w:rPr>
            </w:pPr>
            <w:r>
              <w:rPr>
                <w:rFonts w:cs="Arial"/>
                <w:sz w:val="24"/>
                <w:szCs w:val="24"/>
              </w:rPr>
              <w:t>ms</w:t>
            </w:r>
          </w:p>
        </w:tc>
      </w:tr>
      <w:tr w:rsidR="00CA79F4">
        <w:tc>
          <w:tcPr>
            <w:tcW w:w="4050" w:type="dxa"/>
            <w:tcBorders>
              <w:left w:val="single" w:sz="4" w:space="0" w:color="000000"/>
              <w:bottom w:val="single" w:sz="4" w:space="0" w:color="auto"/>
            </w:tcBorders>
          </w:tcPr>
          <w:p w:rsidR="00CA79F4" w:rsidRDefault="008F2BF9">
            <w:pPr>
              <w:pStyle w:val="Tabellentext"/>
              <w:rPr>
                <w:rFonts w:cs="Arial"/>
                <w:sz w:val="24"/>
                <w:szCs w:val="24"/>
              </w:rPr>
            </w:pPr>
            <w:r>
              <w:rPr>
                <w:rFonts w:cs="Arial"/>
                <w:sz w:val="24"/>
                <w:szCs w:val="24"/>
              </w:rPr>
              <w:t>发送下个</w:t>
            </w:r>
            <w:r>
              <w:rPr>
                <w:rFonts w:cs="Arial"/>
                <w:sz w:val="24"/>
                <w:szCs w:val="24"/>
              </w:rPr>
              <w:t>TesterPresent</w:t>
            </w:r>
            <w:r>
              <w:rPr>
                <w:rFonts w:cs="Arial"/>
                <w:sz w:val="24"/>
                <w:szCs w:val="24"/>
              </w:rPr>
              <w:t>以保持在非默认会话模式的时间</w:t>
            </w:r>
          </w:p>
        </w:tc>
        <w:tc>
          <w:tcPr>
            <w:tcW w:w="1137" w:type="dxa"/>
            <w:tcBorders>
              <w:left w:val="single" w:sz="4" w:space="0" w:color="000000"/>
              <w:bottom w:val="single" w:sz="4" w:space="0" w:color="auto"/>
            </w:tcBorders>
          </w:tcPr>
          <w:p w:rsidR="00CA79F4" w:rsidRDefault="008F2BF9">
            <w:pPr>
              <w:pStyle w:val="Tabellentext"/>
              <w:rPr>
                <w:rFonts w:cs="Arial"/>
                <w:sz w:val="24"/>
                <w:szCs w:val="24"/>
                <w:vertAlign w:val="subscript"/>
              </w:rPr>
            </w:pPr>
            <w:r>
              <w:rPr>
                <w:rFonts w:cs="Arial"/>
                <w:sz w:val="24"/>
                <w:szCs w:val="24"/>
              </w:rPr>
              <w:t>S3</w:t>
            </w:r>
            <w:r>
              <w:rPr>
                <w:rFonts w:cs="Arial"/>
                <w:sz w:val="24"/>
                <w:szCs w:val="24"/>
                <w:vertAlign w:val="subscript"/>
              </w:rPr>
              <w:t>client</w:t>
            </w:r>
          </w:p>
        </w:tc>
        <w:tc>
          <w:tcPr>
            <w:tcW w:w="1084" w:type="dxa"/>
            <w:tcBorders>
              <w:left w:val="single" w:sz="4" w:space="0" w:color="000000"/>
              <w:bottom w:val="single" w:sz="4" w:space="0" w:color="auto"/>
            </w:tcBorders>
          </w:tcPr>
          <w:p w:rsidR="00CA79F4" w:rsidRDefault="008F2BF9">
            <w:pPr>
              <w:pStyle w:val="Tabellentext"/>
              <w:rPr>
                <w:rFonts w:cs="Arial"/>
                <w:sz w:val="24"/>
                <w:szCs w:val="24"/>
              </w:rPr>
            </w:pPr>
            <w:r>
              <w:rPr>
                <w:rFonts w:cs="Arial"/>
                <w:sz w:val="24"/>
                <w:szCs w:val="24"/>
              </w:rPr>
              <w:t>0</w:t>
            </w:r>
          </w:p>
        </w:tc>
        <w:tc>
          <w:tcPr>
            <w:tcW w:w="1650" w:type="dxa"/>
            <w:tcBorders>
              <w:left w:val="single" w:sz="4" w:space="0" w:color="000000"/>
              <w:bottom w:val="single" w:sz="4" w:space="0" w:color="auto"/>
            </w:tcBorders>
          </w:tcPr>
          <w:p w:rsidR="00CA79F4" w:rsidRDefault="008F2BF9">
            <w:pPr>
              <w:pStyle w:val="Tabellentext"/>
              <w:rPr>
                <w:rFonts w:cs="Arial"/>
                <w:sz w:val="24"/>
                <w:szCs w:val="24"/>
              </w:rPr>
            </w:pPr>
            <w:r>
              <w:rPr>
                <w:rFonts w:cs="Arial"/>
                <w:sz w:val="24"/>
                <w:szCs w:val="24"/>
              </w:rPr>
              <w:t>2000</w:t>
            </w:r>
          </w:p>
        </w:tc>
        <w:tc>
          <w:tcPr>
            <w:tcW w:w="1147" w:type="dxa"/>
            <w:tcBorders>
              <w:left w:val="single" w:sz="4" w:space="0" w:color="000000"/>
              <w:bottom w:val="single" w:sz="4" w:space="0" w:color="auto"/>
            </w:tcBorders>
          </w:tcPr>
          <w:p w:rsidR="00CA79F4" w:rsidRDefault="008F2BF9">
            <w:pPr>
              <w:pStyle w:val="Tabellentext"/>
              <w:rPr>
                <w:rFonts w:cs="Arial"/>
                <w:sz w:val="24"/>
                <w:szCs w:val="24"/>
              </w:rPr>
            </w:pPr>
            <w:r>
              <w:rPr>
                <w:rFonts w:cs="Arial"/>
                <w:sz w:val="24"/>
                <w:szCs w:val="24"/>
              </w:rPr>
              <w:t>4000</w:t>
            </w:r>
          </w:p>
        </w:tc>
        <w:tc>
          <w:tcPr>
            <w:tcW w:w="684" w:type="dxa"/>
            <w:tcBorders>
              <w:left w:val="single" w:sz="4" w:space="0" w:color="000000"/>
              <w:bottom w:val="single" w:sz="4" w:space="0" w:color="auto"/>
              <w:right w:val="single" w:sz="4" w:space="0" w:color="000000"/>
            </w:tcBorders>
          </w:tcPr>
          <w:p w:rsidR="00CA79F4" w:rsidRDefault="008F2BF9">
            <w:pPr>
              <w:pStyle w:val="Tabellentext"/>
              <w:rPr>
                <w:rFonts w:cs="Arial"/>
                <w:sz w:val="24"/>
                <w:szCs w:val="24"/>
              </w:rPr>
            </w:pPr>
            <w:r>
              <w:rPr>
                <w:rFonts w:cs="Arial"/>
                <w:sz w:val="24"/>
                <w:szCs w:val="24"/>
              </w:rPr>
              <w:t>ms</w:t>
            </w:r>
          </w:p>
        </w:tc>
      </w:tr>
    </w:tbl>
    <w:p w:rsidR="00CA79F4" w:rsidRDefault="00CA79F4">
      <w:pPr>
        <w:pStyle w:val="HR2"/>
        <w:numPr>
          <w:ilvl w:val="1"/>
          <w:numId w:val="0"/>
        </w:numPr>
        <w:outlineLvl w:val="9"/>
        <w:rPr>
          <w:rFonts w:cs="Arial"/>
        </w:rPr>
      </w:pPr>
      <w:bookmarkStart w:id="117" w:name="_toc1439"/>
      <w:bookmarkStart w:id="118" w:name="_Toc234811385"/>
      <w:bookmarkEnd w:id="117"/>
    </w:p>
    <w:p w:rsidR="00CA79F4" w:rsidRDefault="008F2BF9">
      <w:pPr>
        <w:pStyle w:val="HR2"/>
        <w:rPr>
          <w:rFonts w:cs="Arial"/>
        </w:rPr>
      </w:pPr>
      <w:bookmarkStart w:id="119" w:name="_Toc327131824"/>
      <w:bookmarkStart w:id="120" w:name="_Toc8910680"/>
      <w:r>
        <w:rPr>
          <w:rFonts w:cs="Arial"/>
        </w:rPr>
        <w:t>错误处理</w:t>
      </w:r>
      <w:bookmarkEnd w:id="118"/>
      <w:bookmarkEnd w:id="119"/>
      <w:bookmarkEnd w:id="120"/>
    </w:p>
    <w:p w:rsidR="00CA79F4" w:rsidRDefault="008F2BF9">
      <w:pPr>
        <w:pStyle w:val="HRa"/>
        <w:ind w:firstLine="480"/>
        <w:rPr>
          <w:rFonts w:ascii="Arial" w:hAnsi="Arial" w:cs="Arial"/>
        </w:rPr>
      </w:pPr>
      <w:r>
        <w:rPr>
          <w:rFonts w:ascii="Arial" w:hAnsi="Arial" w:cs="Arial"/>
        </w:rPr>
        <w:t>应用层错误处理要满足</w:t>
      </w:r>
      <w:r>
        <w:rPr>
          <w:rFonts w:ascii="Arial" w:hAnsi="Arial" w:cs="Arial" w:hint="eastAsia"/>
        </w:rPr>
        <w:t>Ref.3</w:t>
      </w:r>
      <w:r>
        <w:rPr>
          <w:rFonts w:ascii="Arial" w:hAnsi="Arial" w:cs="Arial"/>
        </w:rPr>
        <w:t>规定的需求。</w:t>
      </w:r>
      <w:bookmarkStart w:id="121" w:name="_toc1622"/>
      <w:bookmarkStart w:id="122" w:name="_toc1635"/>
      <w:bookmarkEnd w:id="121"/>
      <w:bookmarkEnd w:id="122"/>
    </w:p>
    <w:p w:rsidR="00CA79F4" w:rsidRDefault="00CA79F4">
      <w:pPr>
        <w:pStyle w:val="HRa"/>
        <w:ind w:firstLine="480"/>
        <w:rPr>
          <w:rFonts w:ascii="Arial" w:hAnsi="Arial" w:cs="Arial"/>
        </w:rPr>
      </w:pPr>
    </w:p>
    <w:p w:rsidR="00CA79F4" w:rsidRDefault="00CA79F4">
      <w:pPr>
        <w:pStyle w:val="HRa"/>
        <w:ind w:firstLine="480"/>
        <w:rPr>
          <w:rFonts w:ascii="Arial" w:hAnsi="Arial" w:cs="Arial"/>
        </w:rPr>
        <w:sectPr w:rsidR="00CA79F4">
          <w:pgSz w:w="11906" w:h="16838"/>
          <w:pgMar w:top="1418" w:right="1418" w:bottom="1134" w:left="1418" w:header="709" w:footer="709" w:gutter="0"/>
          <w:cols w:space="720"/>
        </w:sectPr>
      </w:pPr>
    </w:p>
    <w:p w:rsidR="00CA79F4" w:rsidRDefault="008F2BF9">
      <w:pPr>
        <w:pStyle w:val="HR1"/>
        <w:tabs>
          <w:tab w:val="clear" w:pos="284"/>
        </w:tabs>
      </w:pPr>
      <w:bookmarkStart w:id="123" w:name="_toc1640"/>
      <w:bookmarkStart w:id="124" w:name="_toc1648"/>
      <w:bookmarkStart w:id="125" w:name="_Toc234811390"/>
      <w:bookmarkStart w:id="126" w:name="_Toc327131825"/>
      <w:bookmarkStart w:id="127" w:name="_Toc8910681"/>
      <w:bookmarkEnd w:id="123"/>
      <w:bookmarkEnd w:id="124"/>
      <w:r>
        <w:rPr>
          <w:rFonts w:hint="eastAsia"/>
        </w:rPr>
        <w:lastRenderedPageBreak/>
        <w:t>诊断服务</w:t>
      </w:r>
      <w:bookmarkEnd w:id="125"/>
      <w:bookmarkEnd w:id="126"/>
      <w:bookmarkEnd w:id="127"/>
    </w:p>
    <w:p w:rsidR="00CA79F4" w:rsidRDefault="008F2BF9">
      <w:pPr>
        <w:pStyle w:val="HR2"/>
        <w:rPr>
          <w:rFonts w:cs="Arial"/>
        </w:rPr>
      </w:pPr>
      <w:bookmarkStart w:id="128" w:name="_toc1649"/>
      <w:bookmarkStart w:id="129" w:name="_Toc8910682"/>
      <w:bookmarkEnd w:id="128"/>
      <w:r>
        <w:rPr>
          <w:rFonts w:cs="Arial" w:hint="eastAsia"/>
        </w:rPr>
        <w:t>概述</w:t>
      </w:r>
      <w:bookmarkEnd w:id="129"/>
    </w:p>
    <w:p w:rsidR="00CA79F4" w:rsidRDefault="008F2BF9">
      <w:pPr>
        <w:pStyle w:val="HRa"/>
        <w:ind w:firstLine="480"/>
        <w:rPr>
          <w:rFonts w:ascii="Arial" w:hAnsi="Arial" w:cs="Arial"/>
        </w:rPr>
      </w:pPr>
      <w:r>
        <w:rPr>
          <w:rFonts w:ascii="Arial" w:hAnsi="Arial" w:cs="Arial"/>
        </w:rPr>
        <w:t>本章</w:t>
      </w:r>
      <w:r>
        <w:rPr>
          <w:rFonts w:ascii="Arial" w:hAnsi="Arial" w:cs="Arial" w:hint="eastAsia"/>
        </w:rPr>
        <w:t>定义了本规范中可使用的诊断服务及其执行规则。</w:t>
      </w:r>
    </w:p>
    <w:p w:rsidR="00CA79F4" w:rsidRDefault="00CA79F4">
      <w:pPr>
        <w:pStyle w:val="HRa"/>
        <w:ind w:firstLineChars="0" w:firstLine="0"/>
        <w:rPr>
          <w:rFonts w:ascii="Arial" w:hAnsi="Arial" w:cs="Arial"/>
        </w:rPr>
      </w:pPr>
    </w:p>
    <w:p w:rsidR="00CA79F4" w:rsidRDefault="008F2BF9">
      <w:pPr>
        <w:pStyle w:val="HR3"/>
        <w:rPr>
          <w:rFonts w:cs="Arial"/>
        </w:rPr>
      </w:pPr>
      <w:bookmarkStart w:id="130" w:name="_toc1651"/>
      <w:bookmarkStart w:id="131" w:name="_Toc8910683"/>
      <w:bookmarkEnd w:id="130"/>
      <w:r>
        <w:rPr>
          <w:rFonts w:cs="Arial" w:hint="eastAsia"/>
        </w:rPr>
        <w:t>总览</w:t>
      </w:r>
      <w:bookmarkEnd w:id="131"/>
    </w:p>
    <w:p w:rsidR="00CA79F4" w:rsidRDefault="008F2BF9">
      <w:pPr>
        <w:pStyle w:val="HRa"/>
        <w:ind w:firstLine="480"/>
        <w:rPr>
          <w:rFonts w:ascii="Arial" w:hAnsi="Arial" w:cs="Arial"/>
        </w:rPr>
      </w:pPr>
      <w:r>
        <w:rPr>
          <w:rFonts w:ascii="Arial" w:hAnsi="Arial" w:cs="Arial"/>
        </w:rPr>
        <w:t>下表列出了</w:t>
      </w:r>
      <w:r>
        <w:rPr>
          <w:rFonts w:ascii="Arial" w:hAnsi="Arial" w:cs="Arial" w:hint="eastAsia"/>
        </w:rPr>
        <w:t>黄海汽车</w:t>
      </w:r>
      <w:r>
        <w:rPr>
          <w:rFonts w:ascii="Arial" w:hAnsi="Arial" w:cs="Arial"/>
        </w:rPr>
        <w:t>定义的所有</w:t>
      </w:r>
      <w:r>
        <w:rPr>
          <w:rFonts w:ascii="Arial" w:hAnsi="Arial" w:cs="Arial"/>
        </w:rPr>
        <w:t>UDS</w:t>
      </w:r>
      <w:r>
        <w:rPr>
          <w:rFonts w:ascii="Arial" w:hAnsi="Arial" w:cs="Arial"/>
        </w:rPr>
        <w:t>诊断服务。此列表按照每个服务分配的服务标识符（</w:t>
      </w:r>
      <w:r>
        <w:rPr>
          <w:rFonts w:ascii="Arial" w:hAnsi="Arial" w:cs="Arial"/>
        </w:rPr>
        <w:t>SID</w:t>
      </w:r>
      <w:r>
        <w:rPr>
          <w:rFonts w:ascii="Arial" w:hAnsi="Arial" w:cs="Arial"/>
        </w:rPr>
        <w:t>）列出。</w:t>
      </w:r>
      <w:r>
        <w:rPr>
          <w:rFonts w:ascii="Arial" w:hAnsi="Arial" w:cs="Arial" w:hint="eastAsia"/>
        </w:rPr>
        <w:t>ECU</w:t>
      </w:r>
      <w:r>
        <w:rPr>
          <w:rFonts w:ascii="Arial" w:hAnsi="Arial" w:cs="Arial" w:hint="eastAsia"/>
        </w:rPr>
        <w:t>最终实现与下述定义不符之处必须</w:t>
      </w:r>
      <w:r>
        <w:rPr>
          <w:rFonts w:ascii="Arial" w:hAnsi="Arial" w:cs="Arial"/>
        </w:rPr>
        <w:t>得到</w:t>
      </w:r>
      <w:r>
        <w:rPr>
          <w:rFonts w:ascii="Arial" w:hAnsi="Arial" w:cs="Arial" w:hint="eastAsia"/>
        </w:rPr>
        <w:t>黄海汽车</w:t>
      </w:r>
      <w:r>
        <w:rPr>
          <w:rFonts w:ascii="Arial" w:hAnsi="Arial" w:cs="Arial"/>
        </w:rPr>
        <w:t>的</w:t>
      </w:r>
      <w:r>
        <w:rPr>
          <w:rFonts w:ascii="Arial" w:hAnsi="Arial" w:cs="Arial" w:hint="eastAsia"/>
        </w:rPr>
        <w:t>认可</w:t>
      </w:r>
      <w:r>
        <w:rPr>
          <w:rFonts w:ascii="Arial" w:hAnsi="Arial" w:cs="Arial"/>
        </w:rPr>
        <w:t>。</w:t>
      </w:r>
    </w:p>
    <w:p w:rsidR="00CA79F4" w:rsidRDefault="00CA79F4">
      <w:pPr>
        <w:pStyle w:val="HRa"/>
        <w:ind w:firstLineChars="0" w:firstLine="0"/>
        <w:rPr>
          <w:rFonts w:ascii="Arial" w:hAnsi="Arial" w:cs="Arial"/>
        </w:rPr>
      </w:pPr>
    </w:p>
    <w:p w:rsidR="00CA79F4" w:rsidRDefault="008F2BF9">
      <w:pPr>
        <w:pStyle w:val="HR9"/>
        <w:spacing w:before="78"/>
        <w:rPr>
          <w:rFonts w:ascii="Arial" w:hAnsi="Arial" w:cs="Arial"/>
          <w:szCs w:val="21"/>
        </w:rPr>
      </w:pPr>
      <w:r>
        <w:rPr>
          <w:rFonts w:ascii="Arial" w:hAnsi="Arial" w:cs="Arial" w:hint="eastAsia"/>
          <w:szCs w:val="21"/>
        </w:rPr>
        <w:t>诊断</w:t>
      </w:r>
      <w:r>
        <w:rPr>
          <w:rFonts w:ascii="Arial" w:hAnsi="Arial" w:cs="Arial"/>
          <w:szCs w:val="21"/>
        </w:rPr>
        <w:t>服务支持列表</w:t>
      </w:r>
    </w:p>
    <w:tbl>
      <w:tblPr>
        <w:tblW w:w="940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959"/>
        <w:gridCol w:w="2976"/>
        <w:gridCol w:w="852"/>
        <w:gridCol w:w="707"/>
        <w:gridCol w:w="711"/>
        <w:gridCol w:w="993"/>
        <w:gridCol w:w="709"/>
        <w:gridCol w:w="709"/>
        <w:gridCol w:w="784"/>
      </w:tblGrid>
      <w:tr w:rsidR="00CA79F4">
        <w:trPr>
          <w:tblHeader/>
        </w:trPr>
        <w:tc>
          <w:tcPr>
            <w:tcW w:w="3935" w:type="dxa"/>
            <w:gridSpan w:val="2"/>
            <w:tcBorders>
              <w:top w:val="single" w:sz="12" w:space="0" w:color="auto"/>
              <w:bottom w:val="single" w:sz="4" w:space="0" w:color="auto"/>
            </w:tcBorders>
            <w:shd w:val="pct10" w:color="auto" w:fill="auto"/>
            <w:vAlign w:val="center"/>
          </w:tcPr>
          <w:p w:rsidR="00CA79F4" w:rsidRDefault="008F2BF9">
            <w:pPr>
              <w:jc w:val="center"/>
              <w:rPr>
                <w:rFonts w:ascii="Arial" w:hAnsi="Arial" w:cs="Arial"/>
                <w:b/>
                <w:sz w:val="24"/>
              </w:rPr>
            </w:pPr>
            <w:r>
              <w:rPr>
                <w:rFonts w:ascii="Arial" w:hAnsi="Arial" w:cs="Arial"/>
                <w:b/>
                <w:sz w:val="24"/>
              </w:rPr>
              <w:t>诊断服务列表</w:t>
            </w:r>
          </w:p>
        </w:tc>
        <w:tc>
          <w:tcPr>
            <w:tcW w:w="2270" w:type="dxa"/>
            <w:gridSpan w:val="3"/>
            <w:tcBorders>
              <w:top w:val="single" w:sz="12" w:space="0" w:color="auto"/>
              <w:bottom w:val="single" w:sz="4" w:space="0" w:color="auto"/>
            </w:tcBorders>
            <w:shd w:val="pct10" w:color="auto" w:fill="auto"/>
            <w:vAlign w:val="center"/>
          </w:tcPr>
          <w:p w:rsidR="00CA79F4" w:rsidRDefault="008F2BF9">
            <w:pPr>
              <w:keepNext/>
              <w:jc w:val="center"/>
              <w:rPr>
                <w:rFonts w:ascii="Arial" w:hAnsi="Arial" w:cs="Arial"/>
                <w:b/>
                <w:sz w:val="24"/>
              </w:rPr>
            </w:pPr>
            <w:r>
              <w:rPr>
                <w:rFonts w:ascii="Arial" w:hAnsi="Arial" w:cs="Arial"/>
                <w:b/>
                <w:sz w:val="24"/>
              </w:rPr>
              <w:t>模式限制</w:t>
            </w:r>
          </w:p>
        </w:tc>
        <w:tc>
          <w:tcPr>
            <w:tcW w:w="993" w:type="dxa"/>
            <w:vMerge w:val="restart"/>
            <w:tcBorders>
              <w:top w:val="single" w:sz="12" w:space="0" w:color="auto"/>
              <w:bottom w:val="single" w:sz="4" w:space="0" w:color="auto"/>
            </w:tcBorders>
            <w:shd w:val="pct10" w:color="auto" w:fill="auto"/>
            <w:vAlign w:val="center"/>
          </w:tcPr>
          <w:p w:rsidR="00CA79F4" w:rsidRDefault="008F2BF9">
            <w:pPr>
              <w:keepNext/>
              <w:jc w:val="center"/>
              <w:rPr>
                <w:rFonts w:ascii="Arial" w:hAnsi="Arial" w:cs="Arial"/>
                <w:b/>
                <w:sz w:val="24"/>
              </w:rPr>
            </w:pPr>
            <w:r>
              <w:rPr>
                <w:rFonts w:ascii="Arial" w:hAnsi="Arial" w:cs="Arial"/>
                <w:b/>
                <w:sz w:val="24"/>
              </w:rPr>
              <w:t>安全访问限制</w:t>
            </w:r>
          </w:p>
        </w:tc>
        <w:tc>
          <w:tcPr>
            <w:tcW w:w="1418" w:type="dxa"/>
            <w:gridSpan w:val="2"/>
            <w:tcBorders>
              <w:top w:val="single" w:sz="12" w:space="0" w:color="auto"/>
              <w:bottom w:val="single" w:sz="4" w:space="0" w:color="auto"/>
            </w:tcBorders>
            <w:shd w:val="pct10" w:color="auto" w:fill="auto"/>
            <w:vAlign w:val="center"/>
          </w:tcPr>
          <w:p w:rsidR="00CA79F4" w:rsidRDefault="008F2BF9">
            <w:pPr>
              <w:keepNext/>
              <w:jc w:val="center"/>
              <w:rPr>
                <w:rFonts w:ascii="Arial" w:hAnsi="Arial" w:cs="Arial"/>
                <w:b/>
                <w:sz w:val="24"/>
              </w:rPr>
            </w:pPr>
            <w:r>
              <w:rPr>
                <w:rFonts w:ascii="Arial" w:hAnsi="Arial" w:cs="Arial"/>
                <w:b/>
                <w:sz w:val="24"/>
              </w:rPr>
              <w:t>寻址限制</w:t>
            </w:r>
          </w:p>
        </w:tc>
        <w:tc>
          <w:tcPr>
            <w:tcW w:w="784" w:type="dxa"/>
            <w:vMerge w:val="restart"/>
            <w:tcBorders>
              <w:top w:val="single" w:sz="12" w:space="0" w:color="auto"/>
            </w:tcBorders>
            <w:shd w:val="pct10" w:color="auto" w:fill="auto"/>
          </w:tcPr>
          <w:p w:rsidR="00CA79F4" w:rsidRDefault="008F2BF9">
            <w:pPr>
              <w:keepNext/>
              <w:jc w:val="center"/>
              <w:rPr>
                <w:rFonts w:ascii="Arial" w:hAnsi="Arial" w:cs="Arial"/>
                <w:b/>
                <w:sz w:val="24"/>
              </w:rPr>
            </w:pPr>
            <w:r>
              <w:rPr>
                <w:rFonts w:ascii="Arial" w:hAnsi="Arial" w:cs="Arial" w:hint="eastAsia"/>
                <w:b/>
                <w:sz w:val="24"/>
              </w:rPr>
              <w:t>约束</w:t>
            </w:r>
          </w:p>
        </w:tc>
      </w:tr>
      <w:tr w:rsidR="00CA79F4">
        <w:trPr>
          <w:tblHeader/>
        </w:trPr>
        <w:tc>
          <w:tcPr>
            <w:tcW w:w="959" w:type="dxa"/>
            <w:tcBorders>
              <w:top w:val="single" w:sz="4" w:space="0" w:color="auto"/>
              <w:bottom w:val="single" w:sz="4" w:space="0" w:color="auto"/>
            </w:tcBorders>
            <w:shd w:val="pct10" w:color="auto" w:fill="auto"/>
            <w:vAlign w:val="center"/>
          </w:tcPr>
          <w:p w:rsidR="00CA79F4" w:rsidRDefault="008F2BF9">
            <w:pPr>
              <w:jc w:val="center"/>
              <w:rPr>
                <w:rFonts w:ascii="Arial" w:hAnsi="Arial" w:cs="Arial"/>
                <w:b/>
                <w:sz w:val="24"/>
              </w:rPr>
            </w:pPr>
            <w:r>
              <w:rPr>
                <w:rFonts w:ascii="Arial" w:hAnsi="Arial" w:cs="Arial"/>
                <w:b/>
                <w:sz w:val="24"/>
              </w:rPr>
              <w:t>SID</w:t>
            </w:r>
          </w:p>
          <w:p w:rsidR="00CA79F4" w:rsidRDefault="008F2BF9">
            <w:pPr>
              <w:jc w:val="center"/>
              <w:rPr>
                <w:rFonts w:ascii="Arial" w:hAnsi="Arial" w:cs="Arial"/>
                <w:b/>
                <w:sz w:val="24"/>
              </w:rPr>
            </w:pPr>
            <w:r>
              <w:rPr>
                <w:rFonts w:ascii="Arial" w:hAnsi="Arial" w:cs="Arial"/>
                <w:b/>
                <w:sz w:val="24"/>
              </w:rPr>
              <w:t>(Hex)</w:t>
            </w:r>
          </w:p>
        </w:tc>
        <w:tc>
          <w:tcPr>
            <w:tcW w:w="2976" w:type="dxa"/>
            <w:tcBorders>
              <w:top w:val="single" w:sz="4" w:space="0" w:color="auto"/>
              <w:bottom w:val="single" w:sz="4" w:space="0" w:color="auto"/>
            </w:tcBorders>
            <w:shd w:val="pct10" w:color="auto" w:fill="auto"/>
            <w:vAlign w:val="center"/>
          </w:tcPr>
          <w:p w:rsidR="00CA79F4" w:rsidRDefault="008F2BF9">
            <w:pPr>
              <w:jc w:val="center"/>
              <w:rPr>
                <w:rFonts w:ascii="Arial" w:hAnsi="Arial" w:cs="Arial"/>
                <w:b/>
                <w:sz w:val="24"/>
              </w:rPr>
            </w:pPr>
            <w:r>
              <w:rPr>
                <w:rFonts w:ascii="Arial" w:hAnsi="Arial" w:cs="Arial"/>
                <w:b/>
                <w:sz w:val="24"/>
              </w:rPr>
              <w:t>服务名称</w:t>
            </w:r>
          </w:p>
        </w:tc>
        <w:tc>
          <w:tcPr>
            <w:tcW w:w="852" w:type="dxa"/>
            <w:tcBorders>
              <w:top w:val="single" w:sz="4" w:space="0" w:color="auto"/>
              <w:bottom w:val="single" w:sz="4" w:space="0" w:color="auto"/>
            </w:tcBorders>
            <w:shd w:val="pct10" w:color="auto" w:fill="auto"/>
            <w:vAlign w:val="center"/>
          </w:tcPr>
          <w:p w:rsidR="00CA79F4" w:rsidRDefault="008F2BF9">
            <w:pPr>
              <w:keepNext/>
              <w:jc w:val="center"/>
              <w:rPr>
                <w:rFonts w:ascii="Arial" w:hAnsi="Arial" w:cs="Arial"/>
                <w:b/>
                <w:sz w:val="24"/>
              </w:rPr>
            </w:pPr>
            <w:r>
              <w:rPr>
                <w:rFonts w:ascii="Arial" w:hAnsi="Arial" w:cs="Arial"/>
                <w:b/>
                <w:sz w:val="24"/>
              </w:rPr>
              <w:t>默认</w:t>
            </w:r>
          </w:p>
        </w:tc>
        <w:tc>
          <w:tcPr>
            <w:tcW w:w="707" w:type="dxa"/>
            <w:tcBorders>
              <w:top w:val="single" w:sz="4" w:space="0" w:color="auto"/>
              <w:bottom w:val="single" w:sz="4" w:space="0" w:color="auto"/>
            </w:tcBorders>
            <w:shd w:val="pct10" w:color="auto" w:fill="auto"/>
            <w:vAlign w:val="center"/>
          </w:tcPr>
          <w:p w:rsidR="00CA79F4" w:rsidRDefault="008F2BF9">
            <w:pPr>
              <w:keepNext/>
              <w:jc w:val="center"/>
              <w:rPr>
                <w:rFonts w:ascii="Arial" w:hAnsi="Arial" w:cs="Arial"/>
                <w:b/>
                <w:sz w:val="24"/>
              </w:rPr>
            </w:pPr>
            <w:r>
              <w:rPr>
                <w:rFonts w:ascii="Arial" w:hAnsi="Arial" w:cs="Arial"/>
                <w:b/>
                <w:sz w:val="24"/>
              </w:rPr>
              <w:t>扩展</w:t>
            </w:r>
          </w:p>
        </w:tc>
        <w:tc>
          <w:tcPr>
            <w:tcW w:w="711" w:type="dxa"/>
            <w:tcBorders>
              <w:top w:val="single" w:sz="4" w:space="0" w:color="auto"/>
              <w:bottom w:val="single" w:sz="4" w:space="0" w:color="auto"/>
            </w:tcBorders>
            <w:shd w:val="pct10" w:color="auto" w:fill="auto"/>
            <w:vAlign w:val="center"/>
          </w:tcPr>
          <w:p w:rsidR="00CA79F4" w:rsidRDefault="008F2BF9">
            <w:pPr>
              <w:jc w:val="center"/>
              <w:rPr>
                <w:rFonts w:ascii="Arial" w:hAnsi="Arial" w:cs="Arial"/>
                <w:b/>
                <w:sz w:val="24"/>
              </w:rPr>
            </w:pPr>
            <w:r>
              <w:rPr>
                <w:rFonts w:ascii="Arial" w:hAnsi="Arial" w:cs="Arial"/>
                <w:b/>
                <w:sz w:val="24"/>
              </w:rPr>
              <w:t>编程</w:t>
            </w:r>
          </w:p>
        </w:tc>
        <w:tc>
          <w:tcPr>
            <w:tcW w:w="993" w:type="dxa"/>
            <w:vMerge/>
            <w:tcBorders>
              <w:top w:val="single" w:sz="4" w:space="0" w:color="auto"/>
              <w:bottom w:val="single" w:sz="4" w:space="0" w:color="auto"/>
            </w:tcBorders>
            <w:shd w:val="pct10" w:color="auto" w:fill="auto"/>
            <w:vAlign w:val="center"/>
          </w:tcPr>
          <w:p w:rsidR="00CA79F4" w:rsidRDefault="00CA79F4">
            <w:pPr>
              <w:keepNext/>
              <w:pageBreakBefore/>
              <w:suppressAutoHyphens/>
              <w:spacing w:before="360" w:after="40"/>
              <w:jc w:val="center"/>
              <w:outlineLvl w:val="0"/>
              <w:rPr>
                <w:rFonts w:ascii="Arial" w:hAnsi="Arial" w:cs="Arial"/>
                <w:b/>
                <w:sz w:val="24"/>
              </w:rPr>
            </w:pPr>
          </w:p>
        </w:tc>
        <w:tc>
          <w:tcPr>
            <w:tcW w:w="709" w:type="dxa"/>
            <w:tcBorders>
              <w:top w:val="single" w:sz="4" w:space="0" w:color="auto"/>
              <w:bottom w:val="single" w:sz="4" w:space="0" w:color="auto"/>
            </w:tcBorders>
            <w:shd w:val="pct10" w:color="auto" w:fill="auto"/>
            <w:vAlign w:val="center"/>
          </w:tcPr>
          <w:p w:rsidR="00CA79F4" w:rsidRDefault="008F2BF9">
            <w:pPr>
              <w:keepNext/>
              <w:jc w:val="center"/>
              <w:rPr>
                <w:rFonts w:ascii="Arial" w:hAnsi="Arial" w:cs="Arial"/>
                <w:b/>
                <w:sz w:val="24"/>
              </w:rPr>
            </w:pPr>
            <w:r>
              <w:rPr>
                <w:rFonts w:ascii="Arial" w:hAnsi="Arial" w:cs="Arial"/>
                <w:b/>
                <w:sz w:val="24"/>
              </w:rPr>
              <w:t>物理寻址</w:t>
            </w:r>
          </w:p>
        </w:tc>
        <w:tc>
          <w:tcPr>
            <w:tcW w:w="709" w:type="dxa"/>
            <w:tcBorders>
              <w:top w:val="single" w:sz="4" w:space="0" w:color="auto"/>
              <w:bottom w:val="single" w:sz="4" w:space="0" w:color="auto"/>
            </w:tcBorders>
            <w:shd w:val="pct10" w:color="auto" w:fill="auto"/>
            <w:vAlign w:val="center"/>
          </w:tcPr>
          <w:p w:rsidR="00CA79F4" w:rsidRDefault="008F2BF9">
            <w:pPr>
              <w:keepNext/>
              <w:jc w:val="center"/>
              <w:rPr>
                <w:rFonts w:ascii="Arial" w:hAnsi="Arial" w:cs="Arial"/>
                <w:b/>
                <w:sz w:val="24"/>
              </w:rPr>
            </w:pPr>
            <w:r>
              <w:rPr>
                <w:rFonts w:ascii="Arial" w:hAnsi="Arial" w:cs="Arial"/>
                <w:b/>
                <w:sz w:val="24"/>
              </w:rPr>
              <w:t>功能寻址</w:t>
            </w:r>
          </w:p>
        </w:tc>
        <w:tc>
          <w:tcPr>
            <w:tcW w:w="784" w:type="dxa"/>
            <w:vMerge/>
            <w:tcBorders>
              <w:bottom w:val="single" w:sz="4" w:space="0" w:color="auto"/>
            </w:tcBorders>
            <w:shd w:val="pct10" w:color="auto" w:fill="auto"/>
          </w:tcPr>
          <w:p w:rsidR="00CA79F4" w:rsidRDefault="00CA79F4">
            <w:pPr>
              <w:keepNext/>
              <w:rPr>
                <w:rFonts w:ascii="Arial" w:hAnsi="Arial" w:cs="Arial"/>
                <w:b/>
                <w:sz w:val="24"/>
              </w:rPr>
            </w:pPr>
          </w:p>
        </w:tc>
      </w:tr>
      <w:tr w:rsidR="00CA79F4">
        <w:tc>
          <w:tcPr>
            <w:tcW w:w="959" w:type="dxa"/>
            <w:tcBorders>
              <w:top w:val="single" w:sz="4" w:space="0" w:color="auto"/>
            </w:tcBorders>
            <w:vAlign w:val="center"/>
          </w:tcPr>
          <w:p w:rsidR="00CA79F4" w:rsidRDefault="008F2BF9">
            <w:pPr>
              <w:jc w:val="center"/>
              <w:rPr>
                <w:rFonts w:ascii="Arial" w:hAnsi="Arial" w:cs="Arial"/>
                <w:sz w:val="24"/>
              </w:rPr>
            </w:pPr>
            <w:r>
              <w:rPr>
                <w:rFonts w:ascii="Arial" w:hAnsi="Arial" w:cs="Arial"/>
                <w:sz w:val="24"/>
              </w:rPr>
              <w:t>10</w:t>
            </w:r>
          </w:p>
        </w:tc>
        <w:tc>
          <w:tcPr>
            <w:tcW w:w="2976" w:type="dxa"/>
            <w:tcBorders>
              <w:top w:val="single" w:sz="4" w:space="0" w:color="auto"/>
            </w:tcBorders>
            <w:vAlign w:val="center"/>
          </w:tcPr>
          <w:p w:rsidR="00CA79F4" w:rsidRDefault="008F2BF9">
            <w:pPr>
              <w:rPr>
                <w:rFonts w:ascii="Arial" w:hAnsi="Arial" w:cs="Arial"/>
                <w:kern w:val="0"/>
                <w:sz w:val="24"/>
              </w:rPr>
            </w:pPr>
            <w:r>
              <w:rPr>
                <w:rFonts w:ascii="Arial" w:hAnsi="Arial" w:cs="Arial"/>
                <w:kern w:val="0"/>
                <w:sz w:val="24"/>
              </w:rPr>
              <w:t>诊断会话控制</w:t>
            </w:r>
          </w:p>
        </w:tc>
        <w:tc>
          <w:tcPr>
            <w:tcW w:w="852" w:type="dxa"/>
            <w:tcBorders>
              <w:top w:val="single" w:sz="4" w:space="0" w:color="auto"/>
            </w:tcBorders>
            <w:vAlign w:val="center"/>
          </w:tcPr>
          <w:p w:rsidR="00CA79F4" w:rsidRDefault="008F2BF9">
            <w:pPr>
              <w:keepNext/>
              <w:jc w:val="center"/>
              <w:rPr>
                <w:rFonts w:ascii="Arial" w:hAnsi="Arial" w:cs="Arial"/>
              </w:rPr>
            </w:pPr>
            <w:r>
              <w:rPr>
                <w:rFonts w:ascii="Arial" w:hAnsi="Arial" w:cs="Arial"/>
              </w:rPr>
              <w:t>√</w:t>
            </w:r>
          </w:p>
        </w:tc>
        <w:tc>
          <w:tcPr>
            <w:tcW w:w="707" w:type="dxa"/>
            <w:tcBorders>
              <w:top w:val="single" w:sz="4" w:space="0" w:color="auto"/>
            </w:tcBorders>
            <w:vAlign w:val="center"/>
          </w:tcPr>
          <w:p w:rsidR="00CA79F4" w:rsidRDefault="008F2BF9">
            <w:pPr>
              <w:keepNext/>
              <w:jc w:val="center"/>
              <w:rPr>
                <w:rFonts w:ascii="Arial" w:hAnsi="Arial" w:cs="Arial"/>
              </w:rPr>
            </w:pPr>
            <w:r>
              <w:rPr>
                <w:rFonts w:ascii="Arial" w:hAnsi="Arial" w:cs="Arial"/>
              </w:rPr>
              <w:t>√</w:t>
            </w:r>
          </w:p>
        </w:tc>
        <w:tc>
          <w:tcPr>
            <w:tcW w:w="711" w:type="dxa"/>
            <w:tcBorders>
              <w:top w:val="single" w:sz="4" w:space="0" w:color="auto"/>
            </w:tcBorders>
          </w:tcPr>
          <w:p w:rsidR="00CA79F4" w:rsidRDefault="008F2BF9">
            <w:pPr>
              <w:keepNext/>
              <w:jc w:val="center"/>
              <w:rPr>
                <w:rFonts w:ascii="Arial" w:hAnsi="Arial" w:cs="Arial"/>
              </w:rPr>
            </w:pPr>
            <w:r>
              <w:rPr>
                <w:rFonts w:ascii="Arial" w:hAnsi="Arial" w:cs="Arial"/>
              </w:rPr>
              <w:t>√</w:t>
            </w:r>
          </w:p>
        </w:tc>
        <w:tc>
          <w:tcPr>
            <w:tcW w:w="993" w:type="dxa"/>
            <w:tcBorders>
              <w:top w:val="single" w:sz="4" w:space="0" w:color="auto"/>
            </w:tcBorders>
            <w:vAlign w:val="center"/>
          </w:tcPr>
          <w:p w:rsidR="00CA79F4" w:rsidRDefault="00CA79F4">
            <w:pPr>
              <w:keepNext/>
              <w:jc w:val="center"/>
              <w:rPr>
                <w:rFonts w:ascii="Arial" w:hAnsi="Arial" w:cs="Arial"/>
              </w:rPr>
            </w:pPr>
          </w:p>
        </w:tc>
        <w:tc>
          <w:tcPr>
            <w:tcW w:w="709" w:type="dxa"/>
            <w:tcBorders>
              <w:top w:val="single" w:sz="4" w:space="0" w:color="auto"/>
            </w:tcBorders>
            <w:vAlign w:val="center"/>
          </w:tcPr>
          <w:p w:rsidR="00CA79F4" w:rsidRDefault="008F2BF9">
            <w:pPr>
              <w:keepNext/>
              <w:jc w:val="center"/>
              <w:rPr>
                <w:rFonts w:ascii="Arial" w:hAnsi="Arial" w:cs="Arial"/>
              </w:rPr>
            </w:pPr>
            <w:r>
              <w:rPr>
                <w:rFonts w:ascii="Arial" w:hAnsi="Arial" w:cs="Arial"/>
              </w:rPr>
              <w:t>√</w:t>
            </w:r>
          </w:p>
        </w:tc>
        <w:tc>
          <w:tcPr>
            <w:tcW w:w="709" w:type="dxa"/>
            <w:tcBorders>
              <w:top w:val="single" w:sz="4" w:space="0" w:color="auto"/>
            </w:tcBorders>
            <w:vAlign w:val="center"/>
          </w:tcPr>
          <w:p w:rsidR="00CA79F4" w:rsidRDefault="008F2BF9">
            <w:pPr>
              <w:keepNext/>
              <w:jc w:val="center"/>
              <w:rPr>
                <w:rFonts w:ascii="Arial" w:hAnsi="Arial" w:cs="Arial"/>
              </w:rPr>
            </w:pPr>
            <w:r>
              <w:rPr>
                <w:rFonts w:ascii="Arial" w:hAnsi="Arial" w:cs="Arial"/>
              </w:rPr>
              <w:t>√</w:t>
            </w:r>
          </w:p>
        </w:tc>
        <w:tc>
          <w:tcPr>
            <w:tcW w:w="784" w:type="dxa"/>
            <w:tcBorders>
              <w:top w:val="single" w:sz="4" w:space="0" w:color="auto"/>
            </w:tcBorders>
          </w:tcPr>
          <w:p w:rsidR="00CA79F4" w:rsidRDefault="008F2BF9">
            <w:pPr>
              <w:keepNext/>
              <w:jc w:val="center"/>
              <w:rPr>
                <w:rFonts w:ascii="Arial" w:hAnsi="Arial" w:cs="Arial"/>
              </w:rPr>
            </w:pPr>
            <w:r>
              <w:rPr>
                <w:rFonts w:ascii="Arial" w:hAnsi="Arial" w:cs="Arial" w:hint="eastAsia"/>
                <w:sz w:val="24"/>
              </w:rPr>
              <w:t>M</w:t>
            </w:r>
          </w:p>
        </w:tc>
      </w:tr>
      <w:tr w:rsidR="00CA79F4">
        <w:tc>
          <w:tcPr>
            <w:tcW w:w="959" w:type="dxa"/>
            <w:vAlign w:val="center"/>
          </w:tcPr>
          <w:p w:rsidR="00CA79F4" w:rsidRDefault="008F2BF9">
            <w:pPr>
              <w:jc w:val="center"/>
              <w:rPr>
                <w:rFonts w:ascii="Arial" w:hAnsi="Arial" w:cs="Arial"/>
                <w:sz w:val="24"/>
              </w:rPr>
            </w:pPr>
            <w:r>
              <w:rPr>
                <w:rFonts w:ascii="Arial" w:hAnsi="Arial" w:cs="Arial"/>
                <w:sz w:val="24"/>
              </w:rPr>
              <w:t>11</w:t>
            </w:r>
          </w:p>
        </w:tc>
        <w:tc>
          <w:tcPr>
            <w:tcW w:w="2976" w:type="dxa"/>
            <w:vAlign w:val="center"/>
          </w:tcPr>
          <w:p w:rsidR="00CA79F4" w:rsidRDefault="008F2BF9">
            <w:pPr>
              <w:rPr>
                <w:rFonts w:ascii="Arial" w:hAnsi="Arial" w:cs="Arial"/>
                <w:kern w:val="0"/>
                <w:sz w:val="24"/>
              </w:rPr>
            </w:pPr>
            <w:r>
              <w:rPr>
                <w:rFonts w:ascii="Arial" w:hAnsi="Arial" w:cs="Arial"/>
                <w:kern w:val="0"/>
                <w:sz w:val="24"/>
              </w:rPr>
              <w:t>电控单元复位</w:t>
            </w:r>
          </w:p>
        </w:tc>
        <w:tc>
          <w:tcPr>
            <w:tcW w:w="852" w:type="dxa"/>
            <w:vAlign w:val="center"/>
          </w:tcPr>
          <w:p w:rsidR="00CA79F4" w:rsidRDefault="008F2BF9">
            <w:pPr>
              <w:keepNext/>
              <w:jc w:val="center"/>
              <w:rPr>
                <w:rFonts w:ascii="Arial" w:hAnsi="Arial" w:cs="Arial"/>
              </w:rPr>
            </w:pPr>
            <w:r>
              <w:rPr>
                <w:rFonts w:ascii="Arial" w:hAnsi="Arial" w:cs="Arial"/>
              </w:rPr>
              <w:t>√</w:t>
            </w:r>
          </w:p>
        </w:tc>
        <w:tc>
          <w:tcPr>
            <w:tcW w:w="707" w:type="dxa"/>
            <w:vAlign w:val="center"/>
          </w:tcPr>
          <w:p w:rsidR="00CA79F4" w:rsidRDefault="008F2BF9">
            <w:pPr>
              <w:keepNext/>
              <w:jc w:val="center"/>
              <w:rPr>
                <w:rFonts w:ascii="Arial" w:hAnsi="Arial" w:cs="Arial"/>
              </w:rPr>
            </w:pPr>
            <w:r>
              <w:rPr>
                <w:rFonts w:ascii="Arial" w:hAnsi="Arial" w:cs="Arial"/>
              </w:rPr>
              <w:t>√</w:t>
            </w:r>
          </w:p>
        </w:tc>
        <w:tc>
          <w:tcPr>
            <w:tcW w:w="711" w:type="dxa"/>
          </w:tcPr>
          <w:p w:rsidR="00CA79F4" w:rsidRDefault="008F2BF9">
            <w:pPr>
              <w:keepNext/>
              <w:jc w:val="center"/>
              <w:rPr>
                <w:rFonts w:ascii="Arial" w:hAnsi="Arial" w:cs="Arial"/>
              </w:rPr>
            </w:pPr>
            <w:r>
              <w:rPr>
                <w:rFonts w:ascii="Arial" w:hAnsi="Arial" w:cs="Arial"/>
              </w:rPr>
              <w:t>√</w:t>
            </w:r>
          </w:p>
        </w:tc>
        <w:tc>
          <w:tcPr>
            <w:tcW w:w="993" w:type="dxa"/>
            <w:vAlign w:val="center"/>
          </w:tcPr>
          <w:p w:rsidR="00CA79F4" w:rsidRDefault="00CA79F4">
            <w:pPr>
              <w:keepNext/>
              <w:jc w:val="center"/>
              <w:rPr>
                <w:rFonts w:ascii="Arial" w:hAnsi="Arial" w:cs="Arial"/>
              </w:rPr>
            </w:pPr>
          </w:p>
        </w:tc>
        <w:tc>
          <w:tcPr>
            <w:tcW w:w="709" w:type="dxa"/>
            <w:vAlign w:val="center"/>
          </w:tcPr>
          <w:p w:rsidR="00CA79F4" w:rsidRDefault="008F2BF9">
            <w:pPr>
              <w:keepNext/>
              <w:jc w:val="center"/>
              <w:rPr>
                <w:rFonts w:ascii="Arial" w:hAnsi="Arial" w:cs="Arial"/>
              </w:rPr>
            </w:pPr>
            <w:r>
              <w:rPr>
                <w:rFonts w:ascii="Arial" w:hAnsi="Arial" w:cs="Arial"/>
              </w:rPr>
              <w:t>√</w:t>
            </w:r>
          </w:p>
        </w:tc>
        <w:tc>
          <w:tcPr>
            <w:tcW w:w="709" w:type="dxa"/>
            <w:vAlign w:val="center"/>
          </w:tcPr>
          <w:p w:rsidR="00CA79F4" w:rsidRDefault="008F2BF9">
            <w:pPr>
              <w:keepNext/>
              <w:jc w:val="center"/>
              <w:rPr>
                <w:rFonts w:ascii="Arial" w:hAnsi="Arial" w:cs="Arial"/>
              </w:rPr>
            </w:pPr>
            <w:r>
              <w:rPr>
                <w:rFonts w:ascii="Arial" w:hAnsi="Arial" w:cs="Arial"/>
              </w:rPr>
              <w:t>√</w:t>
            </w:r>
          </w:p>
        </w:tc>
        <w:tc>
          <w:tcPr>
            <w:tcW w:w="784" w:type="dxa"/>
          </w:tcPr>
          <w:p w:rsidR="00CA79F4" w:rsidRDefault="008F2BF9">
            <w:pPr>
              <w:keepNext/>
              <w:jc w:val="center"/>
              <w:rPr>
                <w:rFonts w:ascii="Arial" w:hAnsi="Arial" w:cs="Arial"/>
              </w:rPr>
            </w:pPr>
            <w:r>
              <w:rPr>
                <w:rFonts w:ascii="Arial" w:hAnsi="Arial" w:cs="Arial" w:hint="eastAsia"/>
                <w:sz w:val="24"/>
              </w:rPr>
              <w:t>U</w:t>
            </w:r>
          </w:p>
        </w:tc>
      </w:tr>
      <w:tr w:rsidR="00CA79F4">
        <w:tc>
          <w:tcPr>
            <w:tcW w:w="959" w:type="dxa"/>
            <w:vAlign w:val="center"/>
          </w:tcPr>
          <w:p w:rsidR="00CA79F4" w:rsidRDefault="008F2BF9">
            <w:pPr>
              <w:jc w:val="center"/>
              <w:rPr>
                <w:rFonts w:ascii="Arial" w:hAnsi="Arial" w:cs="Arial"/>
                <w:sz w:val="24"/>
              </w:rPr>
            </w:pPr>
            <w:r>
              <w:rPr>
                <w:rFonts w:ascii="Arial" w:hAnsi="Arial" w:cs="Arial"/>
                <w:sz w:val="24"/>
              </w:rPr>
              <w:t>27</w:t>
            </w:r>
          </w:p>
        </w:tc>
        <w:tc>
          <w:tcPr>
            <w:tcW w:w="2976" w:type="dxa"/>
            <w:vAlign w:val="center"/>
          </w:tcPr>
          <w:p w:rsidR="00CA79F4" w:rsidRDefault="008F2BF9">
            <w:pPr>
              <w:rPr>
                <w:rFonts w:ascii="Arial" w:hAnsi="Arial" w:cs="Arial"/>
                <w:kern w:val="0"/>
                <w:sz w:val="24"/>
              </w:rPr>
            </w:pPr>
            <w:r>
              <w:rPr>
                <w:rFonts w:ascii="Arial" w:hAnsi="Arial" w:cs="Arial"/>
                <w:kern w:val="0"/>
                <w:sz w:val="24"/>
              </w:rPr>
              <w:t>安全访问</w:t>
            </w:r>
          </w:p>
        </w:tc>
        <w:tc>
          <w:tcPr>
            <w:tcW w:w="852" w:type="dxa"/>
            <w:vAlign w:val="center"/>
          </w:tcPr>
          <w:p w:rsidR="00CA79F4" w:rsidRDefault="00CA79F4">
            <w:pPr>
              <w:keepNext/>
              <w:jc w:val="center"/>
              <w:rPr>
                <w:rFonts w:ascii="Arial" w:hAnsi="Arial" w:cs="Arial"/>
              </w:rPr>
            </w:pPr>
          </w:p>
        </w:tc>
        <w:tc>
          <w:tcPr>
            <w:tcW w:w="707" w:type="dxa"/>
            <w:vAlign w:val="center"/>
          </w:tcPr>
          <w:p w:rsidR="00CA79F4" w:rsidRDefault="008F2BF9">
            <w:pPr>
              <w:keepNext/>
              <w:jc w:val="center"/>
              <w:rPr>
                <w:rFonts w:ascii="Arial" w:hAnsi="Arial" w:cs="Arial"/>
              </w:rPr>
            </w:pPr>
            <w:r>
              <w:rPr>
                <w:rFonts w:ascii="Arial" w:hAnsi="Arial" w:cs="Arial"/>
              </w:rPr>
              <w:t>√</w:t>
            </w:r>
          </w:p>
        </w:tc>
        <w:tc>
          <w:tcPr>
            <w:tcW w:w="711" w:type="dxa"/>
          </w:tcPr>
          <w:p w:rsidR="00CA79F4" w:rsidRDefault="008F2BF9">
            <w:pPr>
              <w:keepNext/>
              <w:jc w:val="center"/>
              <w:rPr>
                <w:rFonts w:ascii="Arial" w:hAnsi="Arial" w:cs="Arial"/>
              </w:rPr>
            </w:pPr>
            <w:r>
              <w:rPr>
                <w:rFonts w:ascii="Arial" w:hAnsi="Arial" w:cs="Arial"/>
              </w:rPr>
              <w:t>√</w:t>
            </w:r>
          </w:p>
        </w:tc>
        <w:tc>
          <w:tcPr>
            <w:tcW w:w="993" w:type="dxa"/>
            <w:vAlign w:val="center"/>
          </w:tcPr>
          <w:p w:rsidR="00CA79F4" w:rsidRDefault="00CA79F4">
            <w:pPr>
              <w:keepNext/>
              <w:jc w:val="center"/>
              <w:rPr>
                <w:rFonts w:ascii="Arial" w:hAnsi="Arial" w:cs="Arial"/>
              </w:rPr>
            </w:pPr>
          </w:p>
        </w:tc>
        <w:tc>
          <w:tcPr>
            <w:tcW w:w="709" w:type="dxa"/>
            <w:vAlign w:val="center"/>
          </w:tcPr>
          <w:p w:rsidR="00CA79F4" w:rsidRDefault="008F2BF9">
            <w:pPr>
              <w:keepNext/>
              <w:jc w:val="center"/>
              <w:rPr>
                <w:rFonts w:ascii="Arial" w:hAnsi="Arial" w:cs="Arial"/>
              </w:rPr>
            </w:pPr>
            <w:r>
              <w:rPr>
                <w:rFonts w:ascii="Arial" w:hAnsi="Arial" w:cs="Arial"/>
              </w:rPr>
              <w:t>√</w:t>
            </w:r>
          </w:p>
        </w:tc>
        <w:tc>
          <w:tcPr>
            <w:tcW w:w="709" w:type="dxa"/>
            <w:vAlign w:val="center"/>
          </w:tcPr>
          <w:p w:rsidR="00CA79F4" w:rsidRDefault="00CA79F4">
            <w:pPr>
              <w:keepNext/>
              <w:jc w:val="center"/>
              <w:rPr>
                <w:rFonts w:ascii="Arial" w:hAnsi="Arial" w:cs="Arial"/>
              </w:rPr>
            </w:pPr>
          </w:p>
        </w:tc>
        <w:tc>
          <w:tcPr>
            <w:tcW w:w="784" w:type="dxa"/>
          </w:tcPr>
          <w:p w:rsidR="00CA79F4" w:rsidRDefault="008F2BF9">
            <w:pPr>
              <w:keepNext/>
              <w:jc w:val="center"/>
              <w:rPr>
                <w:rFonts w:ascii="Arial" w:hAnsi="Arial" w:cs="Arial"/>
              </w:rPr>
            </w:pPr>
            <w:r>
              <w:rPr>
                <w:rFonts w:ascii="Arial" w:hAnsi="Arial" w:cs="Arial" w:hint="eastAsia"/>
                <w:sz w:val="24"/>
              </w:rPr>
              <w:t>U</w:t>
            </w:r>
          </w:p>
        </w:tc>
      </w:tr>
      <w:tr w:rsidR="00CA79F4">
        <w:tc>
          <w:tcPr>
            <w:tcW w:w="959" w:type="dxa"/>
            <w:vAlign w:val="center"/>
          </w:tcPr>
          <w:p w:rsidR="00CA79F4" w:rsidRDefault="008F2BF9">
            <w:pPr>
              <w:jc w:val="center"/>
              <w:rPr>
                <w:rFonts w:ascii="Arial" w:hAnsi="Arial" w:cs="Arial"/>
                <w:sz w:val="24"/>
              </w:rPr>
            </w:pPr>
            <w:r>
              <w:rPr>
                <w:rFonts w:ascii="Arial" w:hAnsi="Arial" w:cs="Arial"/>
                <w:sz w:val="24"/>
              </w:rPr>
              <w:t>28</w:t>
            </w:r>
          </w:p>
        </w:tc>
        <w:tc>
          <w:tcPr>
            <w:tcW w:w="2976" w:type="dxa"/>
            <w:vAlign w:val="center"/>
          </w:tcPr>
          <w:p w:rsidR="00CA79F4" w:rsidRDefault="008F2BF9">
            <w:pPr>
              <w:rPr>
                <w:rFonts w:ascii="Arial" w:hAnsi="Arial" w:cs="Arial"/>
                <w:kern w:val="0"/>
                <w:sz w:val="24"/>
              </w:rPr>
            </w:pPr>
            <w:r>
              <w:rPr>
                <w:rFonts w:ascii="Arial" w:hAnsi="Arial" w:cs="Arial"/>
                <w:kern w:val="0"/>
                <w:sz w:val="24"/>
              </w:rPr>
              <w:t>通信控制</w:t>
            </w:r>
          </w:p>
        </w:tc>
        <w:tc>
          <w:tcPr>
            <w:tcW w:w="852" w:type="dxa"/>
            <w:vAlign w:val="center"/>
          </w:tcPr>
          <w:p w:rsidR="00CA79F4" w:rsidRDefault="00CA79F4">
            <w:pPr>
              <w:keepNext/>
              <w:jc w:val="center"/>
              <w:rPr>
                <w:rFonts w:ascii="Arial" w:hAnsi="Arial" w:cs="Arial"/>
              </w:rPr>
            </w:pPr>
          </w:p>
        </w:tc>
        <w:tc>
          <w:tcPr>
            <w:tcW w:w="707" w:type="dxa"/>
            <w:vAlign w:val="center"/>
          </w:tcPr>
          <w:p w:rsidR="00CA79F4" w:rsidRDefault="008F2BF9">
            <w:pPr>
              <w:keepNext/>
              <w:jc w:val="center"/>
              <w:rPr>
                <w:rFonts w:ascii="Arial" w:hAnsi="Arial" w:cs="Arial"/>
              </w:rPr>
            </w:pPr>
            <w:r>
              <w:rPr>
                <w:rFonts w:ascii="Arial" w:hAnsi="Arial" w:cs="Arial"/>
              </w:rPr>
              <w:t>√</w:t>
            </w:r>
          </w:p>
        </w:tc>
        <w:tc>
          <w:tcPr>
            <w:tcW w:w="711" w:type="dxa"/>
          </w:tcPr>
          <w:p w:rsidR="00CA79F4" w:rsidRDefault="008F2BF9">
            <w:pPr>
              <w:keepNext/>
              <w:jc w:val="center"/>
              <w:rPr>
                <w:rFonts w:ascii="Arial" w:hAnsi="Arial" w:cs="Arial"/>
              </w:rPr>
            </w:pPr>
            <w:r>
              <w:rPr>
                <w:rFonts w:ascii="Arial" w:hAnsi="Arial" w:cs="Arial"/>
              </w:rPr>
              <w:t>√</w:t>
            </w:r>
          </w:p>
        </w:tc>
        <w:tc>
          <w:tcPr>
            <w:tcW w:w="993" w:type="dxa"/>
            <w:vAlign w:val="center"/>
          </w:tcPr>
          <w:p w:rsidR="00CA79F4" w:rsidRDefault="00CA79F4">
            <w:pPr>
              <w:keepNext/>
              <w:jc w:val="center"/>
              <w:rPr>
                <w:rFonts w:ascii="Arial" w:hAnsi="Arial" w:cs="Arial"/>
              </w:rPr>
            </w:pPr>
          </w:p>
        </w:tc>
        <w:tc>
          <w:tcPr>
            <w:tcW w:w="709" w:type="dxa"/>
            <w:vAlign w:val="center"/>
          </w:tcPr>
          <w:p w:rsidR="00CA79F4" w:rsidRDefault="008F2BF9">
            <w:pPr>
              <w:keepNext/>
              <w:jc w:val="center"/>
              <w:rPr>
                <w:rFonts w:ascii="Arial" w:hAnsi="Arial" w:cs="Arial"/>
              </w:rPr>
            </w:pPr>
            <w:r>
              <w:rPr>
                <w:rFonts w:ascii="Arial" w:hAnsi="Arial" w:cs="Arial"/>
              </w:rPr>
              <w:t>√</w:t>
            </w:r>
          </w:p>
        </w:tc>
        <w:tc>
          <w:tcPr>
            <w:tcW w:w="709" w:type="dxa"/>
            <w:vAlign w:val="center"/>
          </w:tcPr>
          <w:p w:rsidR="00CA79F4" w:rsidRDefault="008F2BF9">
            <w:pPr>
              <w:keepNext/>
              <w:jc w:val="center"/>
              <w:rPr>
                <w:rFonts w:ascii="Arial" w:hAnsi="Arial" w:cs="Arial"/>
              </w:rPr>
            </w:pPr>
            <w:r>
              <w:rPr>
                <w:rFonts w:ascii="Arial" w:hAnsi="Arial" w:cs="Arial"/>
              </w:rPr>
              <w:t>√</w:t>
            </w:r>
          </w:p>
        </w:tc>
        <w:tc>
          <w:tcPr>
            <w:tcW w:w="784" w:type="dxa"/>
          </w:tcPr>
          <w:p w:rsidR="00CA79F4" w:rsidRDefault="008F2BF9">
            <w:pPr>
              <w:keepNext/>
              <w:jc w:val="center"/>
              <w:rPr>
                <w:rFonts w:ascii="Arial" w:hAnsi="Arial" w:cs="Arial"/>
              </w:rPr>
            </w:pPr>
            <w:r>
              <w:rPr>
                <w:rFonts w:ascii="Arial" w:hAnsi="Arial" w:cs="Arial" w:hint="eastAsia"/>
                <w:sz w:val="24"/>
              </w:rPr>
              <w:t>M</w:t>
            </w:r>
          </w:p>
        </w:tc>
      </w:tr>
      <w:tr w:rsidR="00CA79F4">
        <w:tc>
          <w:tcPr>
            <w:tcW w:w="959" w:type="dxa"/>
            <w:vAlign w:val="center"/>
          </w:tcPr>
          <w:p w:rsidR="00CA79F4" w:rsidRDefault="008F2BF9">
            <w:pPr>
              <w:jc w:val="center"/>
              <w:rPr>
                <w:rFonts w:ascii="Arial" w:hAnsi="Arial" w:cs="Arial"/>
                <w:sz w:val="24"/>
              </w:rPr>
            </w:pPr>
            <w:r>
              <w:rPr>
                <w:rFonts w:ascii="Arial" w:hAnsi="Arial" w:cs="Arial"/>
                <w:sz w:val="24"/>
              </w:rPr>
              <w:t>3E</w:t>
            </w:r>
          </w:p>
        </w:tc>
        <w:tc>
          <w:tcPr>
            <w:tcW w:w="2976" w:type="dxa"/>
            <w:vAlign w:val="center"/>
          </w:tcPr>
          <w:p w:rsidR="00CA79F4" w:rsidRDefault="008F2BF9">
            <w:pPr>
              <w:rPr>
                <w:rFonts w:ascii="Arial" w:hAnsi="Arial" w:cs="Arial"/>
                <w:kern w:val="0"/>
                <w:sz w:val="24"/>
              </w:rPr>
            </w:pPr>
            <w:r>
              <w:rPr>
                <w:rFonts w:ascii="Arial" w:hAnsi="Arial" w:cs="Arial"/>
                <w:kern w:val="0"/>
                <w:sz w:val="24"/>
              </w:rPr>
              <w:t>诊断设备在线</w:t>
            </w:r>
          </w:p>
        </w:tc>
        <w:tc>
          <w:tcPr>
            <w:tcW w:w="852" w:type="dxa"/>
            <w:vAlign w:val="center"/>
          </w:tcPr>
          <w:p w:rsidR="00CA79F4" w:rsidRDefault="008F2BF9">
            <w:pPr>
              <w:keepNext/>
              <w:jc w:val="center"/>
              <w:rPr>
                <w:rFonts w:ascii="Arial" w:hAnsi="Arial" w:cs="Arial"/>
              </w:rPr>
            </w:pPr>
            <w:r>
              <w:rPr>
                <w:rFonts w:ascii="Arial" w:hAnsi="Arial" w:cs="Arial"/>
              </w:rPr>
              <w:t>√</w:t>
            </w:r>
          </w:p>
        </w:tc>
        <w:tc>
          <w:tcPr>
            <w:tcW w:w="707" w:type="dxa"/>
            <w:vAlign w:val="center"/>
          </w:tcPr>
          <w:p w:rsidR="00CA79F4" w:rsidRDefault="008F2BF9">
            <w:pPr>
              <w:keepNext/>
              <w:jc w:val="center"/>
              <w:rPr>
                <w:rFonts w:ascii="Arial" w:hAnsi="Arial" w:cs="Arial"/>
              </w:rPr>
            </w:pPr>
            <w:r>
              <w:rPr>
                <w:rFonts w:ascii="Arial" w:hAnsi="Arial" w:cs="Arial"/>
              </w:rPr>
              <w:t>√</w:t>
            </w:r>
          </w:p>
        </w:tc>
        <w:tc>
          <w:tcPr>
            <w:tcW w:w="711" w:type="dxa"/>
          </w:tcPr>
          <w:p w:rsidR="00CA79F4" w:rsidRDefault="008F2BF9">
            <w:pPr>
              <w:keepNext/>
              <w:jc w:val="center"/>
              <w:rPr>
                <w:rFonts w:ascii="Arial" w:hAnsi="Arial" w:cs="Arial"/>
              </w:rPr>
            </w:pPr>
            <w:r>
              <w:rPr>
                <w:rFonts w:ascii="Arial" w:hAnsi="Arial" w:cs="Arial"/>
              </w:rPr>
              <w:t>√</w:t>
            </w:r>
          </w:p>
        </w:tc>
        <w:tc>
          <w:tcPr>
            <w:tcW w:w="993" w:type="dxa"/>
            <w:vAlign w:val="center"/>
          </w:tcPr>
          <w:p w:rsidR="00CA79F4" w:rsidRDefault="00CA79F4">
            <w:pPr>
              <w:keepNext/>
              <w:jc w:val="center"/>
              <w:rPr>
                <w:rFonts w:ascii="Arial" w:hAnsi="Arial" w:cs="Arial"/>
              </w:rPr>
            </w:pPr>
          </w:p>
        </w:tc>
        <w:tc>
          <w:tcPr>
            <w:tcW w:w="709" w:type="dxa"/>
            <w:vAlign w:val="center"/>
          </w:tcPr>
          <w:p w:rsidR="00CA79F4" w:rsidRDefault="008F2BF9">
            <w:pPr>
              <w:keepNext/>
              <w:jc w:val="center"/>
              <w:rPr>
                <w:rFonts w:ascii="Arial" w:hAnsi="Arial" w:cs="Arial"/>
              </w:rPr>
            </w:pPr>
            <w:r>
              <w:rPr>
                <w:rFonts w:ascii="Arial" w:hAnsi="Arial" w:cs="Arial"/>
              </w:rPr>
              <w:t>√</w:t>
            </w:r>
          </w:p>
        </w:tc>
        <w:tc>
          <w:tcPr>
            <w:tcW w:w="709" w:type="dxa"/>
            <w:vAlign w:val="center"/>
          </w:tcPr>
          <w:p w:rsidR="00CA79F4" w:rsidRDefault="008F2BF9">
            <w:pPr>
              <w:keepNext/>
              <w:jc w:val="center"/>
              <w:rPr>
                <w:rFonts w:ascii="Arial" w:hAnsi="Arial" w:cs="Arial"/>
              </w:rPr>
            </w:pPr>
            <w:r>
              <w:rPr>
                <w:rFonts w:ascii="Arial" w:hAnsi="Arial" w:cs="Arial"/>
              </w:rPr>
              <w:t>√</w:t>
            </w:r>
          </w:p>
        </w:tc>
        <w:tc>
          <w:tcPr>
            <w:tcW w:w="784" w:type="dxa"/>
          </w:tcPr>
          <w:p w:rsidR="00CA79F4" w:rsidRDefault="008F2BF9">
            <w:pPr>
              <w:keepNext/>
              <w:jc w:val="center"/>
              <w:rPr>
                <w:rFonts w:ascii="Arial" w:hAnsi="Arial" w:cs="Arial"/>
              </w:rPr>
            </w:pPr>
            <w:r>
              <w:rPr>
                <w:rFonts w:ascii="Arial" w:hAnsi="Arial" w:cs="Arial" w:hint="eastAsia"/>
                <w:sz w:val="24"/>
              </w:rPr>
              <w:t>M</w:t>
            </w:r>
          </w:p>
        </w:tc>
      </w:tr>
      <w:tr w:rsidR="00CA79F4">
        <w:tc>
          <w:tcPr>
            <w:tcW w:w="959" w:type="dxa"/>
            <w:vAlign w:val="center"/>
          </w:tcPr>
          <w:p w:rsidR="00CA79F4" w:rsidRDefault="008F2BF9">
            <w:pPr>
              <w:jc w:val="center"/>
              <w:rPr>
                <w:rFonts w:ascii="Arial" w:hAnsi="Arial" w:cs="Arial"/>
                <w:sz w:val="24"/>
              </w:rPr>
            </w:pPr>
            <w:r>
              <w:rPr>
                <w:rFonts w:ascii="Arial" w:hAnsi="Arial" w:cs="Arial"/>
                <w:sz w:val="24"/>
              </w:rPr>
              <w:t>85</w:t>
            </w:r>
          </w:p>
        </w:tc>
        <w:tc>
          <w:tcPr>
            <w:tcW w:w="2976" w:type="dxa"/>
            <w:vAlign w:val="center"/>
          </w:tcPr>
          <w:p w:rsidR="00CA79F4" w:rsidRDefault="008F2BF9">
            <w:pPr>
              <w:rPr>
                <w:rFonts w:ascii="Arial" w:hAnsi="Arial" w:cs="Arial"/>
                <w:kern w:val="0"/>
                <w:sz w:val="24"/>
              </w:rPr>
            </w:pPr>
            <w:r>
              <w:rPr>
                <w:rFonts w:ascii="Arial" w:hAnsi="Arial" w:cs="Arial"/>
                <w:kern w:val="0"/>
                <w:sz w:val="24"/>
              </w:rPr>
              <w:t>控制</w:t>
            </w:r>
            <w:r>
              <w:rPr>
                <w:rFonts w:ascii="Arial" w:hAnsi="Arial" w:cs="Arial"/>
                <w:kern w:val="0"/>
                <w:sz w:val="24"/>
              </w:rPr>
              <w:t>DTC</w:t>
            </w:r>
            <w:r>
              <w:rPr>
                <w:rFonts w:ascii="Arial" w:hAnsi="Arial" w:cs="Arial"/>
                <w:kern w:val="0"/>
                <w:sz w:val="24"/>
              </w:rPr>
              <w:t>设置</w:t>
            </w:r>
          </w:p>
        </w:tc>
        <w:tc>
          <w:tcPr>
            <w:tcW w:w="852" w:type="dxa"/>
            <w:vAlign w:val="center"/>
          </w:tcPr>
          <w:p w:rsidR="00CA79F4" w:rsidRDefault="00CA79F4">
            <w:pPr>
              <w:keepNext/>
              <w:jc w:val="center"/>
              <w:rPr>
                <w:rFonts w:ascii="Arial" w:hAnsi="Arial" w:cs="Arial"/>
              </w:rPr>
            </w:pPr>
          </w:p>
        </w:tc>
        <w:tc>
          <w:tcPr>
            <w:tcW w:w="707" w:type="dxa"/>
            <w:vAlign w:val="center"/>
          </w:tcPr>
          <w:p w:rsidR="00CA79F4" w:rsidRDefault="008F2BF9">
            <w:pPr>
              <w:keepNext/>
              <w:jc w:val="center"/>
              <w:rPr>
                <w:rFonts w:ascii="Arial" w:hAnsi="Arial" w:cs="Arial"/>
              </w:rPr>
            </w:pPr>
            <w:r>
              <w:rPr>
                <w:rFonts w:ascii="Arial" w:hAnsi="Arial" w:cs="Arial"/>
              </w:rPr>
              <w:t>√</w:t>
            </w:r>
          </w:p>
        </w:tc>
        <w:tc>
          <w:tcPr>
            <w:tcW w:w="711" w:type="dxa"/>
          </w:tcPr>
          <w:p w:rsidR="00CA79F4" w:rsidRDefault="008F2BF9">
            <w:pPr>
              <w:keepNext/>
              <w:jc w:val="center"/>
              <w:rPr>
                <w:rFonts w:ascii="Arial" w:hAnsi="Arial" w:cs="Arial"/>
              </w:rPr>
            </w:pPr>
            <w:r>
              <w:rPr>
                <w:rFonts w:ascii="Arial" w:hAnsi="Arial" w:cs="Arial"/>
              </w:rPr>
              <w:t>√</w:t>
            </w:r>
          </w:p>
        </w:tc>
        <w:tc>
          <w:tcPr>
            <w:tcW w:w="993" w:type="dxa"/>
            <w:vAlign w:val="center"/>
          </w:tcPr>
          <w:p w:rsidR="00CA79F4" w:rsidRDefault="00CA79F4">
            <w:pPr>
              <w:keepNext/>
              <w:jc w:val="center"/>
              <w:rPr>
                <w:rFonts w:ascii="Arial" w:hAnsi="Arial" w:cs="Arial"/>
              </w:rPr>
            </w:pPr>
          </w:p>
        </w:tc>
        <w:tc>
          <w:tcPr>
            <w:tcW w:w="709" w:type="dxa"/>
            <w:vAlign w:val="center"/>
          </w:tcPr>
          <w:p w:rsidR="00CA79F4" w:rsidRDefault="008F2BF9">
            <w:pPr>
              <w:keepNext/>
              <w:jc w:val="center"/>
              <w:rPr>
                <w:rFonts w:ascii="Arial" w:hAnsi="Arial" w:cs="Arial"/>
              </w:rPr>
            </w:pPr>
            <w:r>
              <w:rPr>
                <w:rFonts w:ascii="Arial" w:hAnsi="Arial" w:cs="Arial"/>
              </w:rPr>
              <w:t>√</w:t>
            </w:r>
          </w:p>
        </w:tc>
        <w:tc>
          <w:tcPr>
            <w:tcW w:w="709" w:type="dxa"/>
            <w:vAlign w:val="center"/>
          </w:tcPr>
          <w:p w:rsidR="00CA79F4" w:rsidRDefault="008F2BF9">
            <w:pPr>
              <w:keepNext/>
              <w:jc w:val="center"/>
              <w:rPr>
                <w:rFonts w:ascii="Arial" w:hAnsi="Arial" w:cs="Arial"/>
              </w:rPr>
            </w:pPr>
            <w:r>
              <w:rPr>
                <w:rFonts w:ascii="Arial" w:hAnsi="Arial" w:cs="Arial"/>
              </w:rPr>
              <w:t>√</w:t>
            </w:r>
          </w:p>
        </w:tc>
        <w:tc>
          <w:tcPr>
            <w:tcW w:w="784" w:type="dxa"/>
          </w:tcPr>
          <w:p w:rsidR="00CA79F4" w:rsidRDefault="008F2BF9">
            <w:pPr>
              <w:keepNext/>
              <w:jc w:val="center"/>
              <w:rPr>
                <w:rFonts w:ascii="Arial" w:hAnsi="Arial" w:cs="Arial"/>
              </w:rPr>
            </w:pPr>
            <w:r>
              <w:rPr>
                <w:rFonts w:ascii="Arial" w:hAnsi="Arial" w:cs="Arial" w:hint="eastAsia"/>
                <w:sz w:val="24"/>
              </w:rPr>
              <w:t>M</w:t>
            </w:r>
          </w:p>
        </w:tc>
      </w:tr>
      <w:tr w:rsidR="00CA79F4">
        <w:tc>
          <w:tcPr>
            <w:tcW w:w="959" w:type="dxa"/>
            <w:vAlign w:val="center"/>
          </w:tcPr>
          <w:p w:rsidR="00CA79F4" w:rsidRDefault="008F2BF9">
            <w:pPr>
              <w:jc w:val="center"/>
              <w:rPr>
                <w:rFonts w:ascii="Arial" w:hAnsi="Arial" w:cs="Arial"/>
                <w:sz w:val="24"/>
              </w:rPr>
            </w:pPr>
            <w:r>
              <w:rPr>
                <w:rFonts w:ascii="Arial" w:hAnsi="Arial" w:cs="Arial"/>
                <w:sz w:val="24"/>
              </w:rPr>
              <w:t>22</w:t>
            </w:r>
          </w:p>
        </w:tc>
        <w:tc>
          <w:tcPr>
            <w:tcW w:w="2976" w:type="dxa"/>
            <w:vAlign w:val="center"/>
          </w:tcPr>
          <w:p w:rsidR="00CA79F4" w:rsidRDefault="008F2BF9">
            <w:pPr>
              <w:rPr>
                <w:rFonts w:ascii="Arial" w:hAnsi="Arial" w:cs="Arial"/>
                <w:kern w:val="0"/>
                <w:sz w:val="24"/>
              </w:rPr>
            </w:pPr>
            <w:r>
              <w:rPr>
                <w:rFonts w:ascii="Arial" w:hAnsi="Arial" w:cs="Arial"/>
                <w:kern w:val="0"/>
                <w:sz w:val="24"/>
              </w:rPr>
              <w:t>读取数据</w:t>
            </w:r>
          </w:p>
        </w:tc>
        <w:tc>
          <w:tcPr>
            <w:tcW w:w="852" w:type="dxa"/>
            <w:vAlign w:val="center"/>
          </w:tcPr>
          <w:p w:rsidR="00CA79F4" w:rsidRDefault="008F2BF9">
            <w:pPr>
              <w:keepNext/>
              <w:jc w:val="center"/>
              <w:rPr>
                <w:rFonts w:ascii="Arial" w:hAnsi="Arial" w:cs="Arial"/>
              </w:rPr>
            </w:pPr>
            <w:r>
              <w:rPr>
                <w:rFonts w:ascii="Arial" w:hAnsi="Arial" w:cs="Arial"/>
              </w:rPr>
              <w:t>√</w:t>
            </w:r>
          </w:p>
        </w:tc>
        <w:tc>
          <w:tcPr>
            <w:tcW w:w="707" w:type="dxa"/>
            <w:vAlign w:val="center"/>
          </w:tcPr>
          <w:p w:rsidR="00CA79F4" w:rsidRDefault="008F2BF9">
            <w:pPr>
              <w:keepNext/>
              <w:jc w:val="center"/>
              <w:rPr>
                <w:rFonts w:ascii="Arial" w:hAnsi="Arial" w:cs="Arial"/>
              </w:rPr>
            </w:pPr>
            <w:r>
              <w:rPr>
                <w:rFonts w:ascii="Arial" w:hAnsi="Arial" w:cs="Arial"/>
              </w:rPr>
              <w:t>√</w:t>
            </w:r>
          </w:p>
        </w:tc>
        <w:tc>
          <w:tcPr>
            <w:tcW w:w="711" w:type="dxa"/>
          </w:tcPr>
          <w:p w:rsidR="00CA79F4" w:rsidRDefault="008F2BF9">
            <w:pPr>
              <w:keepNext/>
              <w:jc w:val="center"/>
              <w:rPr>
                <w:rFonts w:ascii="Arial" w:hAnsi="Arial" w:cs="Arial"/>
              </w:rPr>
            </w:pPr>
            <w:r>
              <w:rPr>
                <w:rFonts w:ascii="Arial" w:hAnsi="Arial" w:cs="Arial"/>
              </w:rPr>
              <w:t>√</w:t>
            </w:r>
          </w:p>
        </w:tc>
        <w:tc>
          <w:tcPr>
            <w:tcW w:w="993" w:type="dxa"/>
            <w:vAlign w:val="center"/>
          </w:tcPr>
          <w:p w:rsidR="00CA79F4" w:rsidRDefault="00CA79F4">
            <w:pPr>
              <w:keepNext/>
              <w:jc w:val="center"/>
              <w:rPr>
                <w:rFonts w:ascii="Arial" w:hAnsi="Arial" w:cs="Arial"/>
              </w:rPr>
            </w:pPr>
          </w:p>
        </w:tc>
        <w:tc>
          <w:tcPr>
            <w:tcW w:w="709" w:type="dxa"/>
            <w:vAlign w:val="center"/>
          </w:tcPr>
          <w:p w:rsidR="00CA79F4" w:rsidRDefault="008F2BF9">
            <w:pPr>
              <w:keepNext/>
              <w:jc w:val="center"/>
              <w:rPr>
                <w:rFonts w:ascii="Arial" w:hAnsi="Arial" w:cs="Arial"/>
              </w:rPr>
            </w:pPr>
            <w:r>
              <w:rPr>
                <w:rFonts w:ascii="Arial" w:hAnsi="Arial" w:cs="Arial"/>
              </w:rPr>
              <w:t>√</w:t>
            </w:r>
          </w:p>
        </w:tc>
        <w:tc>
          <w:tcPr>
            <w:tcW w:w="709" w:type="dxa"/>
            <w:vAlign w:val="center"/>
          </w:tcPr>
          <w:p w:rsidR="00CA79F4" w:rsidRDefault="008F2BF9">
            <w:pPr>
              <w:keepNext/>
              <w:jc w:val="center"/>
              <w:rPr>
                <w:rFonts w:ascii="Arial" w:hAnsi="Arial" w:cs="Arial"/>
              </w:rPr>
            </w:pPr>
            <w:r>
              <w:rPr>
                <w:rFonts w:ascii="Arial" w:hAnsi="Arial" w:cs="Arial"/>
              </w:rPr>
              <w:t>√</w:t>
            </w:r>
          </w:p>
        </w:tc>
        <w:tc>
          <w:tcPr>
            <w:tcW w:w="784" w:type="dxa"/>
          </w:tcPr>
          <w:p w:rsidR="00CA79F4" w:rsidRDefault="008F2BF9">
            <w:pPr>
              <w:keepNext/>
              <w:jc w:val="center"/>
              <w:rPr>
                <w:rFonts w:ascii="Arial" w:hAnsi="Arial" w:cs="Arial"/>
              </w:rPr>
            </w:pPr>
            <w:r>
              <w:rPr>
                <w:rFonts w:ascii="Arial" w:hAnsi="Arial" w:cs="Arial" w:hint="eastAsia"/>
                <w:sz w:val="24"/>
              </w:rPr>
              <w:t>M</w:t>
            </w:r>
          </w:p>
        </w:tc>
      </w:tr>
      <w:tr w:rsidR="00CA79F4">
        <w:tc>
          <w:tcPr>
            <w:tcW w:w="959" w:type="dxa"/>
            <w:vAlign w:val="center"/>
          </w:tcPr>
          <w:p w:rsidR="00CA79F4" w:rsidRDefault="008F2BF9">
            <w:pPr>
              <w:jc w:val="center"/>
              <w:rPr>
                <w:rFonts w:ascii="Arial" w:hAnsi="Arial" w:cs="Arial"/>
                <w:sz w:val="24"/>
              </w:rPr>
            </w:pPr>
            <w:r>
              <w:rPr>
                <w:rFonts w:ascii="Arial" w:hAnsi="Arial" w:cs="Arial"/>
                <w:sz w:val="24"/>
              </w:rPr>
              <w:t>23</w:t>
            </w:r>
          </w:p>
        </w:tc>
        <w:tc>
          <w:tcPr>
            <w:tcW w:w="2976" w:type="dxa"/>
            <w:vAlign w:val="center"/>
          </w:tcPr>
          <w:p w:rsidR="00CA79F4" w:rsidRDefault="008F2BF9">
            <w:pPr>
              <w:rPr>
                <w:rFonts w:ascii="Arial" w:hAnsi="Arial" w:cs="Arial"/>
                <w:kern w:val="0"/>
                <w:sz w:val="24"/>
              </w:rPr>
            </w:pPr>
            <w:r>
              <w:rPr>
                <w:rFonts w:ascii="Arial" w:hAnsi="Arial" w:cs="Arial"/>
                <w:kern w:val="0"/>
                <w:sz w:val="24"/>
              </w:rPr>
              <w:t>读取内存</w:t>
            </w:r>
          </w:p>
        </w:tc>
        <w:tc>
          <w:tcPr>
            <w:tcW w:w="852" w:type="dxa"/>
            <w:vAlign w:val="center"/>
          </w:tcPr>
          <w:p w:rsidR="00CA79F4" w:rsidRDefault="008F2BF9">
            <w:pPr>
              <w:keepNext/>
              <w:jc w:val="center"/>
              <w:rPr>
                <w:rFonts w:ascii="Arial" w:hAnsi="Arial" w:cs="Arial"/>
              </w:rPr>
            </w:pPr>
            <w:r>
              <w:rPr>
                <w:rFonts w:ascii="Arial" w:hAnsi="Arial" w:cs="Arial"/>
              </w:rPr>
              <w:t>√</w:t>
            </w:r>
          </w:p>
        </w:tc>
        <w:tc>
          <w:tcPr>
            <w:tcW w:w="707" w:type="dxa"/>
            <w:vAlign w:val="center"/>
          </w:tcPr>
          <w:p w:rsidR="00CA79F4" w:rsidRDefault="008F2BF9">
            <w:pPr>
              <w:keepNext/>
              <w:jc w:val="center"/>
              <w:rPr>
                <w:rFonts w:ascii="Arial" w:hAnsi="Arial" w:cs="Arial"/>
              </w:rPr>
            </w:pPr>
            <w:r>
              <w:rPr>
                <w:rFonts w:ascii="Arial" w:hAnsi="Arial" w:cs="Arial"/>
              </w:rPr>
              <w:t>√</w:t>
            </w:r>
          </w:p>
        </w:tc>
        <w:tc>
          <w:tcPr>
            <w:tcW w:w="711" w:type="dxa"/>
          </w:tcPr>
          <w:p w:rsidR="00CA79F4" w:rsidRDefault="00CA79F4">
            <w:pPr>
              <w:keepNext/>
              <w:jc w:val="center"/>
              <w:rPr>
                <w:rFonts w:ascii="Arial" w:hAnsi="Arial" w:cs="Arial"/>
              </w:rPr>
            </w:pPr>
          </w:p>
        </w:tc>
        <w:tc>
          <w:tcPr>
            <w:tcW w:w="993" w:type="dxa"/>
            <w:vAlign w:val="center"/>
          </w:tcPr>
          <w:p w:rsidR="00CA79F4" w:rsidRDefault="00CA79F4">
            <w:pPr>
              <w:keepNext/>
              <w:jc w:val="center"/>
              <w:rPr>
                <w:rFonts w:ascii="Arial" w:hAnsi="Arial" w:cs="Arial"/>
              </w:rPr>
            </w:pPr>
          </w:p>
        </w:tc>
        <w:tc>
          <w:tcPr>
            <w:tcW w:w="709" w:type="dxa"/>
            <w:vAlign w:val="center"/>
          </w:tcPr>
          <w:p w:rsidR="00CA79F4" w:rsidRDefault="008F2BF9">
            <w:pPr>
              <w:keepNext/>
              <w:jc w:val="center"/>
              <w:rPr>
                <w:rFonts w:ascii="Arial" w:hAnsi="Arial" w:cs="Arial"/>
              </w:rPr>
            </w:pPr>
            <w:r>
              <w:rPr>
                <w:rFonts w:ascii="Arial" w:hAnsi="Arial" w:cs="Arial"/>
              </w:rPr>
              <w:t>√</w:t>
            </w:r>
          </w:p>
        </w:tc>
        <w:tc>
          <w:tcPr>
            <w:tcW w:w="709" w:type="dxa"/>
            <w:vAlign w:val="center"/>
          </w:tcPr>
          <w:p w:rsidR="00CA79F4" w:rsidRDefault="00CA79F4">
            <w:pPr>
              <w:keepNext/>
              <w:jc w:val="center"/>
              <w:rPr>
                <w:rFonts w:ascii="Arial" w:hAnsi="Arial" w:cs="Arial"/>
              </w:rPr>
            </w:pPr>
          </w:p>
        </w:tc>
        <w:tc>
          <w:tcPr>
            <w:tcW w:w="784" w:type="dxa"/>
          </w:tcPr>
          <w:p w:rsidR="00CA79F4" w:rsidRDefault="008F2BF9">
            <w:pPr>
              <w:keepNext/>
              <w:jc w:val="center"/>
              <w:rPr>
                <w:rFonts w:ascii="Arial" w:hAnsi="Arial" w:cs="Arial"/>
              </w:rPr>
            </w:pPr>
            <w:r>
              <w:rPr>
                <w:rFonts w:ascii="Arial" w:hAnsi="Arial" w:cs="Arial" w:hint="eastAsia"/>
                <w:sz w:val="24"/>
              </w:rPr>
              <w:t>U</w:t>
            </w:r>
          </w:p>
        </w:tc>
      </w:tr>
      <w:tr w:rsidR="00CA79F4">
        <w:tc>
          <w:tcPr>
            <w:tcW w:w="959" w:type="dxa"/>
            <w:vAlign w:val="center"/>
          </w:tcPr>
          <w:p w:rsidR="00CA79F4" w:rsidRDefault="008F2BF9">
            <w:pPr>
              <w:jc w:val="center"/>
              <w:rPr>
                <w:rFonts w:ascii="Arial" w:hAnsi="Arial" w:cs="Arial"/>
                <w:sz w:val="24"/>
              </w:rPr>
            </w:pPr>
            <w:r>
              <w:rPr>
                <w:rFonts w:ascii="Arial" w:hAnsi="Arial" w:cs="Arial"/>
                <w:sz w:val="24"/>
              </w:rPr>
              <w:t>2E</w:t>
            </w:r>
          </w:p>
        </w:tc>
        <w:tc>
          <w:tcPr>
            <w:tcW w:w="2976" w:type="dxa"/>
            <w:vAlign w:val="center"/>
          </w:tcPr>
          <w:p w:rsidR="00CA79F4" w:rsidRDefault="008F2BF9">
            <w:pPr>
              <w:rPr>
                <w:rFonts w:ascii="Arial" w:hAnsi="Arial" w:cs="Arial"/>
                <w:kern w:val="0"/>
                <w:sz w:val="24"/>
              </w:rPr>
            </w:pPr>
            <w:r>
              <w:rPr>
                <w:rFonts w:ascii="Arial" w:hAnsi="Arial" w:cs="Arial"/>
                <w:kern w:val="0"/>
                <w:sz w:val="24"/>
              </w:rPr>
              <w:t>写入数据</w:t>
            </w:r>
          </w:p>
        </w:tc>
        <w:tc>
          <w:tcPr>
            <w:tcW w:w="852" w:type="dxa"/>
            <w:vAlign w:val="center"/>
          </w:tcPr>
          <w:p w:rsidR="00CA79F4" w:rsidRDefault="00CA79F4">
            <w:pPr>
              <w:keepNext/>
              <w:jc w:val="center"/>
              <w:rPr>
                <w:rFonts w:ascii="Arial" w:hAnsi="Arial" w:cs="Arial"/>
              </w:rPr>
            </w:pPr>
          </w:p>
        </w:tc>
        <w:tc>
          <w:tcPr>
            <w:tcW w:w="707" w:type="dxa"/>
            <w:vAlign w:val="center"/>
          </w:tcPr>
          <w:p w:rsidR="00CA79F4" w:rsidRDefault="008F2BF9">
            <w:pPr>
              <w:keepNext/>
              <w:jc w:val="center"/>
              <w:rPr>
                <w:rFonts w:ascii="Arial" w:hAnsi="Arial" w:cs="Arial"/>
              </w:rPr>
            </w:pPr>
            <w:bookmarkStart w:id="132" w:name="OLE_LINK92"/>
            <w:bookmarkStart w:id="133" w:name="OLE_LINK93"/>
            <w:r>
              <w:rPr>
                <w:rFonts w:ascii="Arial" w:hAnsi="Arial" w:cs="Arial"/>
              </w:rPr>
              <w:t>√</w:t>
            </w:r>
            <w:bookmarkEnd w:id="132"/>
            <w:bookmarkEnd w:id="133"/>
          </w:p>
        </w:tc>
        <w:tc>
          <w:tcPr>
            <w:tcW w:w="711" w:type="dxa"/>
          </w:tcPr>
          <w:p w:rsidR="00CA79F4" w:rsidRDefault="008F2BF9">
            <w:pPr>
              <w:keepNext/>
              <w:jc w:val="center"/>
              <w:rPr>
                <w:rFonts w:ascii="Arial" w:hAnsi="Arial" w:cs="Arial"/>
              </w:rPr>
            </w:pPr>
            <w:r>
              <w:rPr>
                <w:rFonts w:ascii="Arial" w:hAnsi="Arial" w:cs="Arial"/>
              </w:rPr>
              <w:t>√</w:t>
            </w:r>
          </w:p>
        </w:tc>
        <w:tc>
          <w:tcPr>
            <w:tcW w:w="993" w:type="dxa"/>
            <w:vAlign w:val="center"/>
          </w:tcPr>
          <w:p w:rsidR="00CA79F4" w:rsidRDefault="008F2BF9">
            <w:pPr>
              <w:keepNext/>
              <w:jc w:val="center"/>
              <w:rPr>
                <w:rFonts w:ascii="Arial" w:hAnsi="Arial" w:cs="Arial"/>
              </w:rPr>
            </w:pPr>
            <w:r>
              <w:rPr>
                <w:rFonts w:ascii="Arial" w:hAnsi="Arial" w:cs="Arial"/>
              </w:rPr>
              <w:t>√1, √2</w:t>
            </w:r>
          </w:p>
        </w:tc>
        <w:tc>
          <w:tcPr>
            <w:tcW w:w="709" w:type="dxa"/>
            <w:vAlign w:val="center"/>
          </w:tcPr>
          <w:p w:rsidR="00CA79F4" w:rsidRDefault="008F2BF9">
            <w:pPr>
              <w:keepNext/>
              <w:jc w:val="center"/>
              <w:rPr>
                <w:rFonts w:ascii="Arial" w:hAnsi="Arial" w:cs="Arial"/>
              </w:rPr>
            </w:pPr>
            <w:r>
              <w:rPr>
                <w:rFonts w:ascii="Arial" w:hAnsi="Arial" w:cs="Arial"/>
              </w:rPr>
              <w:t>√</w:t>
            </w:r>
          </w:p>
        </w:tc>
        <w:tc>
          <w:tcPr>
            <w:tcW w:w="709" w:type="dxa"/>
            <w:vAlign w:val="center"/>
          </w:tcPr>
          <w:p w:rsidR="00CA79F4" w:rsidRDefault="00CA79F4">
            <w:pPr>
              <w:keepNext/>
              <w:jc w:val="center"/>
              <w:rPr>
                <w:rFonts w:ascii="Arial" w:hAnsi="Arial" w:cs="Arial"/>
              </w:rPr>
            </w:pPr>
          </w:p>
        </w:tc>
        <w:tc>
          <w:tcPr>
            <w:tcW w:w="784" w:type="dxa"/>
          </w:tcPr>
          <w:p w:rsidR="00CA79F4" w:rsidRDefault="008F2BF9">
            <w:pPr>
              <w:keepNext/>
              <w:jc w:val="center"/>
              <w:rPr>
                <w:rFonts w:ascii="Arial" w:hAnsi="Arial" w:cs="Arial"/>
              </w:rPr>
            </w:pPr>
            <w:r>
              <w:rPr>
                <w:rFonts w:ascii="Arial" w:hAnsi="Arial" w:cs="Arial" w:hint="eastAsia"/>
                <w:sz w:val="24"/>
              </w:rPr>
              <w:t>U</w:t>
            </w:r>
          </w:p>
        </w:tc>
      </w:tr>
      <w:tr w:rsidR="00CA79F4">
        <w:tc>
          <w:tcPr>
            <w:tcW w:w="959" w:type="dxa"/>
          </w:tcPr>
          <w:p w:rsidR="00CA79F4" w:rsidRDefault="008F2BF9">
            <w:pPr>
              <w:jc w:val="center"/>
              <w:rPr>
                <w:rFonts w:ascii="Arial" w:hAnsi="Arial" w:cs="Arial"/>
                <w:sz w:val="24"/>
              </w:rPr>
            </w:pPr>
            <w:r>
              <w:rPr>
                <w:rFonts w:ascii="Arial" w:hAnsi="Arial" w:cs="Arial"/>
                <w:sz w:val="24"/>
              </w:rPr>
              <w:t>3D</w:t>
            </w:r>
          </w:p>
        </w:tc>
        <w:tc>
          <w:tcPr>
            <w:tcW w:w="2976" w:type="dxa"/>
          </w:tcPr>
          <w:p w:rsidR="00CA79F4" w:rsidRDefault="008F2BF9">
            <w:pPr>
              <w:rPr>
                <w:rFonts w:ascii="Arial" w:hAnsi="Arial" w:cs="Arial"/>
                <w:kern w:val="0"/>
                <w:sz w:val="24"/>
              </w:rPr>
            </w:pPr>
            <w:r>
              <w:rPr>
                <w:rFonts w:ascii="Arial" w:hAnsi="Arial" w:cs="Arial"/>
                <w:kern w:val="0"/>
                <w:sz w:val="24"/>
              </w:rPr>
              <w:t>写入内存</w:t>
            </w:r>
          </w:p>
        </w:tc>
        <w:tc>
          <w:tcPr>
            <w:tcW w:w="852" w:type="dxa"/>
            <w:vAlign w:val="center"/>
          </w:tcPr>
          <w:p w:rsidR="00CA79F4" w:rsidRDefault="00CA79F4">
            <w:pPr>
              <w:keepNext/>
              <w:jc w:val="center"/>
              <w:rPr>
                <w:rFonts w:ascii="Arial" w:hAnsi="Arial" w:cs="Arial"/>
              </w:rPr>
            </w:pPr>
          </w:p>
        </w:tc>
        <w:tc>
          <w:tcPr>
            <w:tcW w:w="707" w:type="dxa"/>
            <w:vAlign w:val="center"/>
          </w:tcPr>
          <w:p w:rsidR="00CA79F4" w:rsidRDefault="008F2BF9">
            <w:pPr>
              <w:keepNext/>
              <w:jc w:val="center"/>
              <w:rPr>
                <w:rFonts w:ascii="Arial" w:hAnsi="Arial" w:cs="Arial"/>
              </w:rPr>
            </w:pPr>
            <w:r>
              <w:rPr>
                <w:rFonts w:ascii="Arial" w:hAnsi="Arial" w:cs="Arial"/>
              </w:rPr>
              <w:t>√</w:t>
            </w:r>
          </w:p>
        </w:tc>
        <w:tc>
          <w:tcPr>
            <w:tcW w:w="711" w:type="dxa"/>
          </w:tcPr>
          <w:p w:rsidR="00CA79F4" w:rsidRDefault="00CA79F4">
            <w:pPr>
              <w:keepNext/>
              <w:jc w:val="center"/>
              <w:rPr>
                <w:rFonts w:ascii="Arial" w:hAnsi="Arial" w:cs="Arial"/>
              </w:rPr>
            </w:pPr>
          </w:p>
        </w:tc>
        <w:tc>
          <w:tcPr>
            <w:tcW w:w="993" w:type="dxa"/>
            <w:vAlign w:val="center"/>
          </w:tcPr>
          <w:p w:rsidR="00CA79F4" w:rsidRDefault="008F2BF9">
            <w:pPr>
              <w:keepNext/>
              <w:jc w:val="center"/>
              <w:rPr>
                <w:rFonts w:ascii="Arial" w:hAnsi="Arial" w:cs="Arial"/>
              </w:rPr>
            </w:pPr>
            <w:r>
              <w:rPr>
                <w:rFonts w:ascii="Arial" w:hAnsi="Arial" w:cs="Arial"/>
              </w:rPr>
              <w:t>√1</w:t>
            </w:r>
          </w:p>
        </w:tc>
        <w:tc>
          <w:tcPr>
            <w:tcW w:w="709" w:type="dxa"/>
            <w:vAlign w:val="center"/>
          </w:tcPr>
          <w:p w:rsidR="00CA79F4" w:rsidRDefault="008F2BF9">
            <w:pPr>
              <w:keepNext/>
              <w:jc w:val="center"/>
              <w:rPr>
                <w:rFonts w:ascii="Arial" w:hAnsi="Arial" w:cs="Arial"/>
              </w:rPr>
            </w:pPr>
            <w:r>
              <w:rPr>
                <w:rFonts w:ascii="Arial" w:hAnsi="Arial" w:cs="Arial"/>
              </w:rPr>
              <w:t>√</w:t>
            </w:r>
          </w:p>
        </w:tc>
        <w:tc>
          <w:tcPr>
            <w:tcW w:w="709" w:type="dxa"/>
            <w:vAlign w:val="center"/>
          </w:tcPr>
          <w:p w:rsidR="00CA79F4" w:rsidRDefault="00CA79F4">
            <w:pPr>
              <w:keepNext/>
              <w:jc w:val="center"/>
              <w:rPr>
                <w:rFonts w:ascii="Arial" w:hAnsi="Arial" w:cs="Arial"/>
              </w:rPr>
            </w:pPr>
          </w:p>
        </w:tc>
        <w:tc>
          <w:tcPr>
            <w:tcW w:w="784" w:type="dxa"/>
          </w:tcPr>
          <w:p w:rsidR="00CA79F4" w:rsidRDefault="008F2BF9">
            <w:pPr>
              <w:keepNext/>
              <w:jc w:val="center"/>
              <w:rPr>
                <w:rFonts w:ascii="Arial" w:hAnsi="Arial" w:cs="Arial"/>
              </w:rPr>
            </w:pPr>
            <w:r>
              <w:rPr>
                <w:rFonts w:ascii="Arial" w:hAnsi="Arial" w:cs="Arial" w:hint="eastAsia"/>
                <w:sz w:val="24"/>
              </w:rPr>
              <w:t>U</w:t>
            </w:r>
          </w:p>
        </w:tc>
      </w:tr>
      <w:tr w:rsidR="00CA79F4">
        <w:tc>
          <w:tcPr>
            <w:tcW w:w="959" w:type="dxa"/>
          </w:tcPr>
          <w:p w:rsidR="00CA79F4" w:rsidRDefault="008F2BF9">
            <w:pPr>
              <w:jc w:val="center"/>
              <w:rPr>
                <w:rFonts w:ascii="Arial" w:hAnsi="Arial" w:cs="Arial"/>
                <w:sz w:val="24"/>
              </w:rPr>
            </w:pPr>
            <w:r>
              <w:rPr>
                <w:rFonts w:ascii="Arial" w:hAnsi="Arial" w:cs="Arial"/>
                <w:sz w:val="24"/>
              </w:rPr>
              <w:t>2A</w:t>
            </w:r>
          </w:p>
        </w:tc>
        <w:tc>
          <w:tcPr>
            <w:tcW w:w="2976" w:type="dxa"/>
          </w:tcPr>
          <w:p w:rsidR="00CA79F4" w:rsidRDefault="008F2BF9">
            <w:pPr>
              <w:rPr>
                <w:rFonts w:ascii="Arial" w:hAnsi="Arial" w:cs="Arial"/>
                <w:kern w:val="0"/>
                <w:sz w:val="24"/>
              </w:rPr>
            </w:pPr>
            <w:r>
              <w:rPr>
                <w:rFonts w:ascii="Arial" w:hAnsi="Arial" w:cs="Arial"/>
                <w:kern w:val="0"/>
                <w:sz w:val="24"/>
              </w:rPr>
              <w:t>读取数据（周期标识符）</w:t>
            </w:r>
          </w:p>
        </w:tc>
        <w:tc>
          <w:tcPr>
            <w:tcW w:w="852" w:type="dxa"/>
            <w:vAlign w:val="center"/>
          </w:tcPr>
          <w:p w:rsidR="00CA79F4" w:rsidRDefault="00CA79F4">
            <w:pPr>
              <w:keepNext/>
              <w:jc w:val="center"/>
              <w:rPr>
                <w:rFonts w:ascii="Arial" w:hAnsi="Arial" w:cs="Arial"/>
              </w:rPr>
            </w:pPr>
          </w:p>
        </w:tc>
        <w:tc>
          <w:tcPr>
            <w:tcW w:w="707" w:type="dxa"/>
            <w:vAlign w:val="center"/>
          </w:tcPr>
          <w:p w:rsidR="00CA79F4" w:rsidRDefault="008F2BF9">
            <w:pPr>
              <w:keepNext/>
              <w:jc w:val="center"/>
              <w:rPr>
                <w:rFonts w:ascii="Arial" w:hAnsi="Arial" w:cs="Arial"/>
              </w:rPr>
            </w:pPr>
            <w:r>
              <w:rPr>
                <w:rFonts w:ascii="Arial" w:hAnsi="Arial" w:cs="Arial"/>
              </w:rPr>
              <w:t>√</w:t>
            </w:r>
          </w:p>
        </w:tc>
        <w:tc>
          <w:tcPr>
            <w:tcW w:w="711" w:type="dxa"/>
          </w:tcPr>
          <w:p w:rsidR="00CA79F4" w:rsidRDefault="00CA79F4">
            <w:pPr>
              <w:keepNext/>
              <w:jc w:val="center"/>
              <w:rPr>
                <w:rFonts w:ascii="Arial" w:hAnsi="Arial" w:cs="Arial"/>
              </w:rPr>
            </w:pPr>
          </w:p>
        </w:tc>
        <w:tc>
          <w:tcPr>
            <w:tcW w:w="993" w:type="dxa"/>
            <w:vAlign w:val="center"/>
          </w:tcPr>
          <w:p w:rsidR="00CA79F4" w:rsidRDefault="00CA79F4">
            <w:pPr>
              <w:keepNext/>
              <w:jc w:val="center"/>
              <w:rPr>
                <w:rFonts w:ascii="Arial" w:hAnsi="Arial" w:cs="Arial"/>
              </w:rPr>
            </w:pPr>
          </w:p>
        </w:tc>
        <w:tc>
          <w:tcPr>
            <w:tcW w:w="709" w:type="dxa"/>
            <w:vAlign w:val="center"/>
          </w:tcPr>
          <w:p w:rsidR="00CA79F4" w:rsidRDefault="008F2BF9">
            <w:pPr>
              <w:keepNext/>
              <w:jc w:val="center"/>
              <w:rPr>
                <w:rFonts w:ascii="Arial" w:hAnsi="Arial" w:cs="Arial"/>
              </w:rPr>
            </w:pPr>
            <w:r>
              <w:rPr>
                <w:rFonts w:ascii="Arial" w:hAnsi="Arial" w:cs="Arial"/>
              </w:rPr>
              <w:t>√</w:t>
            </w:r>
          </w:p>
        </w:tc>
        <w:tc>
          <w:tcPr>
            <w:tcW w:w="709" w:type="dxa"/>
            <w:vAlign w:val="center"/>
          </w:tcPr>
          <w:p w:rsidR="00CA79F4" w:rsidRDefault="00CA79F4">
            <w:pPr>
              <w:keepNext/>
              <w:jc w:val="center"/>
              <w:rPr>
                <w:rFonts w:ascii="Arial" w:hAnsi="Arial" w:cs="Arial"/>
              </w:rPr>
            </w:pPr>
          </w:p>
        </w:tc>
        <w:tc>
          <w:tcPr>
            <w:tcW w:w="784" w:type="dxa"/>
          </w:tcPr>
          <w:p w:rsidR="00CA79F4" w:rsidRDefault="008F2BF9">
            <w:pPr>
              <w:keepNext/>
              <w:jc w:val="center"/>
              <w:rPr>
                <w:rFonts w:ascii="Arial" w:hAnsi="Arial" w:cs="Arial"/>
              </w:rPr>
            </w:pPr>
            <w:r>
              <w:rPr>
                <w:rFonts w:ascii="Arial" w:hAnsi="Arial" w:cs="Arial" w:hint="eastAsia"/>
                <w:sz w:val="24"/>
              </w:rPr>
              <w:t>U</w:t>
            </w:r>
          </w:p>
        </w:tc>
      </w:tr>
      <w:tr w:rsidR="00CA79F4">
        <w:tc>
          <w:tcPr>
            <w:tcW w:w="959" w:type="dxa"/>
          </w:tcPr>
          <w:p w:rsidR="00CA79F4" w:rsidRDefault="008F2BF9">
            <w:pPr>
              <w:jc w:val="center"/>
              <w:rPr>
                <w:rFonts w:ascii="Arial" w:hAnsi="Arial" w:cs="Arial"/>
                <w:sz w:val="24"/>
              </w:rPr>
            </w:pPr>
            <w:r>
              <w:rPr>
                <w:rFonts w:ascii="Arial" w:hAnsi="Arial" w:cs="Arial"/>
                <w:sz w:val="24"/>
              </w:rPr>
              <w:t>2C</w:t>
            </w:r>
          </w:p>
        </w:tc>
        <w:tc>
          <w:tcPr>
            <w:tcW w:w="2976" w:type="dxa"/>
          </w:tcPr>
          <w:p w:rsidR="00CA79F4" w:rsidRDefault="008F2BF9">
            <w:pPr>
              <w:rPr>
                <w:rFonts w:ascii="Arial" w:hAnsi="Arial" w:cs="Arial"/>
                <w:kern w:val="0"/>
                <w:sz w:val="24"/>
              </w:rPr>
            </w:pPr>
            <w:r>
              <w:rPr>
                <w:rFonts w:ascii="Arial" w:hAnsi="Arial" w:cs="Arial"/>
                <w:kern w:val="0"/>
                <w:sz w:val="24"/>
              </w:rPr>
              <w:t>动态定义数据标识符</w:t>
            </w:r>
          </w:p>
        </w:tc>
        <w:tc>
          <w:tcPr>
            <w:tcW w:w="852" w:type="dxa"/>
            <w:vAlign w:val="center"/>
          </w:tcPr>
          <w:p w:rsidR="00CA79F4" w:rsidRDefault="00CA79F4">
            <w:pPr>
              <w:keepNext/>
              <w:jc w:val="center"/>
              <w:rPr>
                <w:rFonts w:ascii="Arial" w:hAnsi="Arial" w:cs="Arial"/>
              </w:rPr>
            </w:pPr>
          </w:p>
        </w:tc>
        <w:tc>
          <w:tcPr>
            <w:tcW w:w="707" w:type="dxa"/>
            <w:vAlign w:val="center"/>
          </w:tcPr>
          <w:p w:rsidR="00CA79F4" w:rsidRDefault="008F2BF9">
            <w:pPr>
              <w:keepNext/>
              <w:jc w:val="center"/>
              <w:rPr>
                <w:rFonts w:ascii="Arial" w:hAnsi="Arial" w:cs="Arial"/>
              </w:rPr>
            </w:pPr>
            <w:r>
              <w:rPr>
                <w:rFonts w:ascii="Arial" w:hAnsi="Arial" w:cs="Arial"/>
              </w:rPr>
              <w:t>√</w:t>
            </w:r>
          </w:p>
        </w:tc>
        <w:tc>
          <w:tcPr>
            <w:tcW w:w="711" w:type="dxa"/>
          </w:tcPr>
          <w:p w:rsidR="00CA79F4" w:rsidRDefault="00CA79F4">
            <w:pPr>
              <w:keepNext/>
              <w:jc w:val="center"/>
              <w:rPr>
                <w:rFonts w:ascii="Arial" w:hAnsi="Arial" w:cs="Arial"/>
              </w:rPr>
            </w:pPr>
          </w:p>
        </w:tc>
        <w:tc>
          <w:tcPr>
            <w:tcW w:w="993" w:type="dxa"/>
            <w:vAlign w:val="center"/>
          </w:tcPr>
          <w:p w:rsidR="00CA79F4" w:rsidRDefault="00CA79F4">
            <w:pPr>
              <w:keepNext/>
              <w:jc w:val="center"/>
              <w:rPr>
                <w:rFonts w:ascii="Arial" w:hAnsi="Arial" w:cs="Arial"/>
              </w:rPr>
            </w:pPr>
          </w:p>
        </w:tc>
        <w:tc>
          <w:tcPr>
            <w:tcW w:w="709" w:type="dxa"/>
            <w:vAlign w:val="center"/>
          </w:tcPr>
          <w:p w:rsidR="00CA79F4" w:rsidRDefault="008F2BF9">
            <w:pPr>
              <w:keepNext/>
              <w:jc w:val="center"/>
              <w:rPr>
                <w:rFonts w:ascii="Arial" w:hAnsi="Arial" w:cs="Arial"/>
              </w:rPr>
            </w:pPr>
            <w:r>
              <w:rPr>
                <w:rFonts w:ascii="Arial" w:hAnsi="Arial" w:cs="Arial"/>
              </w:rPr>
              <w:t>√</w:t>
            </w:r>
          </w:p>
        </w:tc>
        <w:tc>
          <w:tcPr>
            <w:tcW w:w="709" w:type="dxa"/>
            <w:vAlign w:val="center"/>
          </w:tcPr>
          <w:p w:rsidR="00CA79F4" w:rsidRDefault="00CA79F4">
            <w:pPr>
              <w:keepNext/>
              <w:jc w:val="center"/>
              <w:rPr>
                <w:rFonts w:ascii="Arial" w:hAnsi="Arial" w:cs="Arial"/>
              </w:rPr>
            </w:pPr>
          </w:p>
        </w:tc>
        <w:tc>
          <w:tcPr>
            <w:tcW w:w="784" w:type="dxa"/>
          </w:tcPr>
          <w:p w:rsidR="00CA79F4" w:rsidRDefault="008F2BF9">
            <w:pPr>
              <w:keepNext/>
              <w:jc w:val="center"/>
              <w:rPr>
                <w:rFonts w:ascii="Arial" w:hAnsi="Arial" w:cs="Arial"/>
              </w:rPr>
            </w:pPr>
            <w:r>
              <w:rPr>
                <w:rFonts w:ascii="Arial" w:hAnsi="Arial" w:cs="Arial" w:hint="eastAsia"/>
                <w:sz w:val="24"/>
              </w:rPr>
              <w:t>U</w:t>
            </w:r>
          </w:p>
        </w:tc>
      </w:tr>
      <w:tr w:rsidR="00CA79F4">
        <w:tc>
          <w:tcPr>
            <w:tcW w:w="959" w:type="dxa"/>
            <w:vAlign w:val="center"/>
          </w:tcPr>
          <w:p w:rsidR="00CA79F4" w:rsidRDefault="008F2BF9">
            <w:pPr>
              <w:jc w:val="center"/>
              <w:rPr>
                <w:rFonts w:ascii="Arial" w:hAnsi="Arial" w:cs="Arial"/>
                <w:sz w:val="24"/>
              </w:rPr>
            </w:pPr>
            <w:r>
              <w:rPr>
                <w:rFonts w:ascii="Arial" w:hAnsi="Arial" w:cs="Arial"/>
                <w:sz w:val="24"/>
              </w:rPr>
              <w:t>14</w:t>
            </w:r>
          </w:p>
        </w:tc>
        <w:tc>
          <w:tcPr>
            <w:tcW w:w="2976" w:type="dxa"/>
            <w:vAlign w:val="center"/>
          </w:tcPr>
          <w:p w:rsidR="00CA79F4" w:rsidRDefault="008F2BF9">
            <w:pPr>
              <w:rPr>
                <w:rFonts w:ascii="Arial" w:hAnsi="Arial" w:cs="Arial"/>
                <w:kern w:val="0"/>
                <w:sz w:val="24"/>
              </w:rPr>
            </w:pPr>
            <w:r>
              <w:rPr>
                <w:rFonts w:ascii="Arial" w:hAnsi="Arial" w:cs="Arial"/>
                <w:kern w:val="0"/>
                <w:sz w:val="24"/>
              </w:rPr>
              <w:t>清除诊断信息</w:t>
            </w:r>
          </w:p>
        </w:tc>
        <w:tc>
          <w:tcPr>
            <w:tcW w:w="852" w:type="dxa"/>
            <w:vAlign w:val="center"/>
          </w:tcPr>
          <w:p w:rsidR="00CA79F4" w:rsidRDefault="008F2BF9">
            <w:pPr>
              <w:keepNext/>
              <w:jc w:val="center"/>
              <w:rPr>
                <w:rFonts w:ascii="Arial" w:hAnsi="Arial" w:cs="Arial"/>
              </w:rPr>
            </w:pPr>
            <w:r>
              <w:rPr>
                <w:rFonts w:ascii="Arial" w:hAnsi="Arial" w:cs="Arial"/>
              </w:rPr>
              <w:t>√</w:t>
            </w:r>
          </w:p>
        </w:tc>
        <w:tc>
          <w:tcPr>
            <w:tcW w:w="707" w:type="dxa"/>
            <w:vAlign w:val="center"/>
          </w:tcPr>
          <w:p w:rsidR="00CA79F4" w:rsidRDefault="008F2BF9">
            <w:pPr>
              <w:keepNext/>
              <w:jc w:val="center"/>
              <w:rPr>
                <w:rFonts w:ascii="Arial" w:hAnsi="Arial" w:cs="Arial"/>
              </w:rPr>
            </w:pPr>
            <w:r>
              <w:rPr>
                <w:rFonts w:ascii="Arial" w:hAnsi="Arial" w:cs="Arial"/>
              </w:rPr>
              <w:t>√</w:t>
            </w:r>
          </w:p>
        </w:tc>
        <w:tc>
          <w:tcPr>
            <w:tcW w:w="711" w:type="dxa"/>
          </w:tcPr>
          <w:p w:rsidR="00CA79F4" w:rsidRDefault="00CA79F4">
            <w:pPr>
              <w:keepNext/>
              <w:jc w:val="center"/>
              <w:rPr>
                <w:rFonts w:ascii="Arial" w:hAnsi="Arial" w:cs="Arial"/>
              </w:rPr>
            </w:pPr>
          </w:p>
        </w:tc>
        <w:tc>
          <w:tcPr>
            <w:tcW w:w="993" w:type="dxa"/>
            <w:vAlign w:val="center"/>
          </w:tcPr>
          <w:p w:rsidR="00CA79F4" w:rsidRDefault="00CA79F4">
            <w:pPr>
              <w:keepNext/>
              <w:jc w:val="center"/>
              <w:rPr>
                <w:rFonts w:ascii="Arial" w:hAnsi="Arial" w:cs="Arial"/>
              </w:rPr>
            </w:pPr>
          </w:p>
        </w:tc>
        <w:tc>
          <w:tcPr>
            <w:tcW w:w="709" w:type="dxa"/>
            <w:vAlign w:val="center"/>
          </w:tcPr>
          <w:p w:rsidR="00CA79F4" w:rsidRDefault="008F2BF9">
            <w:pPr>
              <w:keepNext/>
              <w:jc w:val="center"/>
              <w:rPr>
                <w:rFonts w:ascii="Arial" w:hAnsi="Arial" w:cs="Arial"/>
              </w:rPr>
            </w:pPr>
            <w:r>
              <w:rPr>
                <w:rFonts w:ascii="Arial" w:hAnsi="Arial" w:cs="Arial"/>
              </w:rPr>
              <w:t>√</w:t>
            </w:r>
          </w:p>
        </w:tc>
        <w:tc>
          <w:tcPr>
            <w:tcW w:w="709" w:type="dxa"/>
            <w:vAlign w:val="center"/>
          </w:tcPr>
          <w:p w:rsidR="00CA79F4" w:rsidRDefault="008F2BF9">
            <w:pPr>
              <w:keepNext/>
              <w:jc w:val="center"/>
              <w:rPr>
                <w:rFonts w:ascii="Arial" w:hAnsi="Arial" w:cs="Arial"/>
              </w:rPr>
            </w:pPr>
            <w:r>
              <w:rPr>
                <w:rFonts w:ascii="Arial" w:hAnsi="Arial" w:cs="Arial"/>
              </w:rPr>
              <w:t>√</w:t>
            </w:r>
          </w:p>
        </w:tc>
        <w:tc>
          <w:tcPr>
            <w:tcW w:w="784" w:type="dxa"/>
          </w:tcPr>
          <w:p w:rsidR="00CA79F4" w:rsidRDefault="008F2BF9">
            <w:pPr>
              <w:keepNext/>
              <w:jc w:val="center"/>
              <w:rPr>
                <w:rFonts w:ascii="Arial" w:hAnsi="Arial" w:cs="Arial"/>
              </w:rPr>
            </w:pPr>
            <w:r>
              <w:rPr>
                <w:rFonts w:ascii="Arial" w:hAnsi="Arial" w:cs="Arial" w:hint="eastAsia"/>
                <w:sz w:val="24"/>
              </w:rPr>
              <w:t>M</w:t>
            </w:r>
          </w:p>
        </w:tc>
      </w:tr>
      <w:tr w:rsidR="00CA79F4">
        <w:tc>
          <w:tcPr>
            <w:tcW w:w="959" w:type="dxa"/>
            <w:vAlign w:val="center"/>
          </w:tcPr>
          <w:p w:rsidR="00CA79F4" w:rsidRDefault="008F2BF9">
            <w:pPr>
              <w:jc w:val="center"/>
              <w:rPr>
                <w:rFonts w:ascii="Arial" w:hAnsi="Arial" w:cs="Arial"/>
                <w:sz w:val="24"/>
              </w:rPr>
            </w:pPr>
            <w:r>
              <w:rPr>
                <w:rFonts w:ascii="Arial" w:hAnsi="Arial" w:cs="Arial"/>
                <w:sz w:val="24"/>
              </w:rPr>
              <w:t>19</w:t>
            </w:r>
          </w:p>
        </w:tc>
        <w:tc>
          <w:tcPr>
            <w:tcW w:w="2976" w:type="dxa"/>
            <w:vAlign w:val="center"/>
          </w:tcPr>
          <w:p w:rsidR="00CA79F4" w:rsidRDefault="008F2BF9">
            <w:pPr>
              <w:rPr>
                <w:rFonts w:ascii="Arial" w:hAnsi="Arial" w:cs="Arial"/>
                <w:kern w:val="0"/>
                <w:sz w:val="24"/>
              </w:rPr>
            </w:pPr>
            <w:r>
              <w:rPr>
                <w:rFonts w:ascii="Arial" w:hAnsi="Arial" w:cs="Arial"/>
                <w:kern w:val="0"/>
                <w:sz w:val="24"/>
              </w:rPr>
              <w:t>读取</w:t>
            </w:r>
            <w:r>
              <w:rPr>
                <w:rFonts w:ascii="Arial" w:hAnsi="Arial" w:cs="Arial"/>
                <w:kern w:val="0"/>
                <w:sz w:val="24"/>
              </w:rPr>
              <w:t>DTC</w:t>
            </w:r>
            <w:r>
              <w:rPr>
                <w:rFonts w:ascii="Arial" w:hAnsi="Arial" w:cs="Arial"/>
                <w:kern w:val="0"/>
                <w:sz w:val="24"/>
              </w:rPr>
              <w:t>信息</w:t>
            </w:r>
          </w:p>
        </w:tc>
        <w:tc>
          <w:tcPr>
            <w:tcW w:w="852" w:type="dxa"/>
            <w:vAlign w:val="center"/>
          </w:tcPr>
          <w:p w:rsidR="00CA79F4" w:rsidRDefault="008F2BF9">
            <w:pPr>
              <w:keepNext/>
              <w:jc w:val="center"/>
              <w:rPr>
                <w:rFonts w:ascii="Arial" w:hAnsi="Arial" w:cs="Arial"/>
              </w:rPr>
            </w:pPr>
            <w:r>
              <w:rPr>
                <w:rFonts w:ascii="Arial" w:hAnsi="Arial" w:cs="Arial"/>
              </w:rPr>
              <w:t>√</w:t>
            </w:r>
          </w:p>
        </w:tc>
        <w:tc>
          <w:tcPr>
            <w:tcW w:w="707" w:type="dxa"/>
            <w:vAlign w:val="center"/>
          </w:tcPr>
          <w:p w:rsidR="00CA79F4" w:rsidRDefault="008F2BF9">
            <w:pPr>
              <w:keepNext/>
              <w:jc w:val="center"/>
              <w:rPr>
                <w:rFonts w:ascii="Arial" w:hAnsi="Arial" w:cs="Arial"/>
              </w:rPr>
            </w:pPr>
            <w:r>
              <w:rPr>
                <w:rFonts w:ascii="Arial" w:hAnsi="Arial" w:cs="Arial"/>
              </w:rPr>
              <w:t>√</w:t>
            </w:r>
          </w:p>
        </w:tc>
        <w:tc>
          <w:tcPr>
            <w:tcW w:w="711" w:type="dxa"/>
          </w:tcPr>
          <w:p w:rsidR="00CA79F4" w:rsidRDefault="00CA79F4">
            <w:pPr>
              <w:keepNext/>
              <w:jc w:val="center"/>
              <w:rPr>
                <w:rFonts w:ascii="Arial" w:hAnsi="Arial" w:cs="Arial"/>
              </w:rPr>
            </w:pPr>
          </w:p>
        </w:tc>
        <w:tc>
          <w:tcPr>
            <w:tcW w:w="993" w:type="dxa"/>
            <w:vAlign w:val="center"/>
          </w:tcPr>
          <w:p w:rsidR="00CA79F4" w:rsidRDefault="00CA79F4">
            <w:pPr>
              <w:keepNext/>
              <w:jc w:val="center"/>
              <w:rPr>
                <w:rFonts w:ascii="Arial" w:hAnsi="Arial" w:cs="Arial"/>
              </w:rPr>
            </w:pPr>
          </w:p>
        </w:tc>
        <w:tc>
          <w:tcPr>
            <w:tcW w:w="709" w:type="dxa"/>
            <w:vAlign w:val="center"/>
          </w:tcPr>
          <w:p w:rsidR="00CA79F4" w:rsidRDefault="008F2BF9">
            <w:pPr>
              <w:keepNext/>
              <w:jc w:val="center"/>
              <w:rPr>
                <w:rFonts w:ascii="Arial" w:hAnsi="Arial" w:cs="Arial"/>
              </w:rPr>
            </w:pPr>
            <w:r>
              <w:rPr>
                <w:rFonts w:ascii="Arial" w:hAnsi="Arial" w:cs="Arial"/>
              </w:rPr>
              <w:t>√</w:t>
            </w:r>
          </w:p>
        </w:tc>
        <w:tc>
          <w:tcPr>
            <w:tcW w:w="709" w:type="dxa"/>
            <w:vAlign w:val="center"/>
          </w:tcPr>
          <w:p w:rsidR="00CA79F4" w:rsidRDefault="008F2BF9">
            <w:pPr>
              <w:keepNext/>
              <w:jc w:val="center"/>
              <w:rPr>
                <w:rFonts w:ascii="Arial" w:hAnsi="Arial" w:cs="Arial"/>
              </w:rPr>
            </w:pPr>
            <w:r>
              <w:rPr>
                <w:rFonts w:ascii="Arial" w:hAnsi="Arial" w:cs="Arial"/>
              </w:rPr>
              <w:t>√</w:t>
            </w:r>
          </w:p>
        </w:tc>
        <w:tc>
          <w:tcPr>
            <w:tcW w:w="784" w:type="dxa"/>
          </w:tcPr>
          <w:p w:rsidR="00CA79F4" w:rsidRDefault="008F2BF9">
            <w:pPr>
              <w:keepNext/>
              <w:jc w:val="center"/>
              <w:rPr>
                <w:rFonts w:ascii="Arial" w:hAnsi="Arial" w:cs="Arial"/>
              </w:rPr>
            </w:pPr>
            <w:r>
              <w:rPr>
                <w:rFonts w:ascii="Arial" w:hAnsi="Arial" w:cs="Arial" w:hint="eastAsia"/>
                <w:sz w:val="24"/>
              </w:rPr>
              <w:t>M</w:t>
            </w:r>
          </w:p>
        </w:tc>
      </w:tr>
      <w:tr w:rsidR="00CA79F4">
        <w:tc>
          <w:tcPr>
            <w:tcW w:w="959" w:type="dxa"/>
            <w:vAlign w:val="center"/>
          </w:tcPr>
          <w:p w:rsidR="00CA79F4" w:rsidRDefault="008F2BF9">
            <w:pPr>
              <w:jc w:val="center"/>
              <w:rPr>
                <w:rFonts w:ascii="Arial" w:hAnsi="Arial" w:cs="Arial"/>
                <w:sz w:val="24"/>
              </w:rPr>
            </w:pPr>
            <w:r>
              <w:rPr>
                <w:rFonts w:ascii="Arial" w:hAnsi="Arial" w:cs="Arial"/>
                <w:sz w:val="24"/>
              </w:rPr>
              <w:t>2F</w:t>
            </w:r>
          </w:p>
        </w:tc>
        <w:tc>
          <w:tcPr>
            <w:tcW w:w="2976" w:type="dxa"/>
            <w:vAlign w:val="center"/>
          </w:tcPr>
          <w:p w:rsidR="00CA79F4" w:rsidRDefault="008F2BF9">
            <w:pPr>
              <w:rPr>
                <w:rFonts w:ascii="Arial" w:hAnsi="Arial" w:cs="Arial"/>
                <w:kern w:val="0"/>
                <w:sz w:val="24"/>
              </w:rPr>
            </w:pPr>
            <w:r>
              <w:rPr>
                <w:rFonts w:ascii="Arial" w:hAnsi="Arial" w:cs="Arial"/>
                <w:kern w:val="0"/>
                <w:sz w:val="24"/>
              </w:rPr>
              <w:t>输入输出控制</w:t>
            </w:r>
          </w:p>
        </w:tc>
        <w:tc>
          <w:tcPr>
            <w:tcW w:w="852" w:type="dxa"/>
            <w:vAlign w:val="center"/>
          </w:tcPr>
          <w:p w:rsidR="00CA79F4" w:rsidRDefault="00CA79F4">
            <w:pPr>
              <w:keepNext/>
              <w:jc w:val="center"/>
              <w:rPr>
                <w:rFonts w:ascii="Arial" w:hAnsi="Arial" w:cs="Arial"/>
              </w:rPr>
            </w:pPr>
          </w:p>
        </w:tc>
        <w:tc>
          <w:tcPr>
            <w:tcW w:w="707" w:type="dxa"/>
            <w:vAlign w:val="center"/>
          </w:tcPr>
          <w:p w:rsidR="00CA79F4" w:rsidRDefault="008F2BF9">
            <w:pPr>
              <w:keepNext/>
              <w:jc w:val="center"/>
              <w:rPr>
                <w:rFonts w:ascii="Arial" w:hAnsi="Arial" w:cs="Arial"/>
              </w:rPr>
            </w:pPr>
            <w:r>
              <w:rPr>
                <w:rFonts w:ascii="Arial" w:hAnsi="Arial" w:cs="Arial"/>
              </w:rPr>
              <w:t>√</w:t>
            </w:r>
          </w:p>
        </w:tc>
        <w:tc>
          <w:tcPr>
            <w:tcW w:w="711" w:type="dxa"/>
          </w:tcPr>
          <w:p w:rsidR="00CA79F4" w:rsidRDefault="00CA79F4">
            <w:pPr>
              <w:keepNext/>
              <w:jc w:val="center"/>
              <w:rPr>
                <w:rFonts w:ascii="Arial" w:hAnsi="Arial" w:cs="Arial"/>
              </w:rPr>
            </w:pPr>
          </w:p>
        </w:tc>
        <w:tc>
          <w:tcPr>
            <w:tcW w:w="993" w:type="dxa"/>
            <w:vAlign w:val="center"/>
          </w:tcPr>
          <w:p w:rsidR="00CA79F4" w:rsidRDefault="008F2BF9">
            <w:pPr>
              <w:keepNext/>
              <w:jc w:val="center"/>
              <w:rPr>
                <w:rFonts w:ascii="Arial" w:hAnsi="Arial" w:cs="Arial"/>
              </w:rPr>
            </w:pPr>
            <w:r>
              <w:rPr>
                <w:rFonts w:ascii="Arial" w:hAnsi="Arial" w:cs="Arial"/>
              </w:rPr>
              <w:t>√1</w:t>
            </w:r>
          </w:p>
        </w:tc>
        <w:tc>
          <w:tcPr>
            <w:tcW w:w="709" w:type="dxa"/>
            <w:vAlign w:val="center"/>
          </w:tcPr>
          <w:p w:rsidR="00CA79F4" w:rsidRDefault="008F2BF9">
            <w:pPr>
              <w:keepNext/>
              <w:jc w:val="center"/>
              <w:rPr>
                <w:rFonts w:ascii="Arial" w:hAnsi="Arial" w:cs="Arial"/>
              </w:rPr>
            </w:pPr>
            <w:r>
              <w:rPr>
                <w:rFonts w:ascii="Arial" w:hAnsi="Arial" w:cs="Arial"/>
              </w:rPr>
              <w:t>√</w:t>
            </w:r>
          </w:p>
        </w:tc>
        <w:tc>
          <w:tcPr>
            <w:tcW w:w="709" w:type="dxa"/>
            <w:vAlign w:val="center"/>
          </w:tcPr>
          <w:p w:rsidR="00CA79F4" w:rsidRDefault="00CA79F4">
            <w:pPr>
              <w:keepNext/>
              <w:jc w:val="center"/>
              <w:rPr>
                <w:rFonts w:ascii="Arial" w:hAnsi="Arial" w:cs="Arial"/>
              </w:rPr>
            </w:pPr>
          </w:p>
        </w:tc>
        <w:tc>
          <w:tcPr>
            <w:tcW w:w="784" w:type="dxa"/>
          </w:tcPr>
          <w:p w:rsidR="00CA79F4" w:rsidRDefault="008F2BF9">
            <w:pPr>
              <w:keepNext/>
              <w:jc w:val="center"/>
              <w:rPr>
                <w:rFonts w:ascii="Arial" w:hAnsi="Arial" w:cs="Arial"/>
              </w:rPr>
            </w:pPr>
            <w:r>
              <w:rPr>
                <w:rFonts w:ascii="Arial" w:hAnsi="Arial" w:cs="Arial" w:hint="eastAsia"/>
                <w:sz w:val="24"/>
              </w:rPr>
              <w:t>U</w:t>
            </w:r>
          </w:p>
        </w:tc>
      </w:tr>
      <w:tr w:rsidR="00CA79F4">
        <w:tc>
          <w:tcPr>
            <w:tcW w:w="959" w:type="dxa"/>
            <w:vAlign w:val="center"/>
          </w:tcPr>
          <w:p w:rsidR="00CA79F4" w:rsidRDefault="008F2BF9">
            <w:pPr>
              <w:jc w:val="center"/>
              <w:rPr>
                <w:rFonts w:ascii="Arial" w:hAnsi="Arial" w:cs="Arial"/>
                <w:sz w:val="24"/>
              </w:rPr>
            </w:pPr>
            <w:r>
              <w:rPr>
                <w:rFonts w:ascii="Arial" w:hAnsi="Arial" w:cs="Arial"/>
                <w:sz w:val="24"/>
              </w:rPr>
              <w:t>31</w:t>
            </w:r>
          </w:p>
        </w:tc>
        <w:tc>
          <w:tcPr>
            <w:tcW w:w="2976" w:type="dxa"/>
            <w:vAlign w:val="center"/>
          </w:tcPr>
          <w:p w:rsidR="00CA79F4" w:rsidRDefault="008F2BF9">
            <w:pPr>
              <w:rPr>
                <w:rFonts w:ascii="Arial" w:hAnsi="Arial" w:cs="Arial"/>
                <w:kern w:val="0"/>
                <w:sz w:val="24"/>
              </w:rPr>
            </w:pPr>
            <w:r>
              <w:rPr>
                <w:rFonts w:ascii="Arial" w:hAnsi="Arial" w:cs="Arial"/>
                <w:kern w:val="0"/>
                <w:sz w:val="24"/>
              </w:rPr>
              <w:t>例程控制</w:t>
            </w:r>
          </w:p>
        </w:tc>
        <w:tc>
          <w:tcPr>
            <w:tcW w:w="852" w:type="dxa"/>
            <w:vAlign w:val="center"/>
          </w:tcPr>
          <w:p w:rsidR="00CA79F4" w:rsidRDefault="00CA79F4">
            <w:pPr>
              <w:keepNext/>
              <w:jc w:val="center"/>
              <w:rPr>
                <w:rFonts w:ascii="Arial" w:hAnsi="Arial" w:cs="Arial"/>
              </w:rPr>
            </w:pPr>
          </w:p>
        </w:tc>
        <w:tc>
          <w:tcPr>
            <w:tcW w:w="707" w:type="dxa"/>
            <w:vAlign w:val="center"/>
          </w:tcPr>
          <w:p w:rsidR="00CA79F4" w:rsidRDefault="008F2BF9">
            <w:pPr>
              <w:keepNext/>
              <w:jc w:val="center"/>
              <w:rPr>
                <w:rFonts w:ascii="Arial" w:hAnsi="Arial" w:cs="Arial"/>
              </w:rPr>
            </w:pPr>
            <w:r>
              <w:rPr>
                <w:rFonts w:ascii="Arial" w:hAnsi="Arial" w:cs="Arial"/>
              </w:rPr>
              <w:t>√</w:t>
            </w:r>
          </w:p>
        </w:tc>
        <w:tc>
          <w:tcPr>
            <w:tcW w:w="711" w:type="dxa"/>
          </w:tcPr>
          <w:p w:rsidR="00CA79F4" w:rsidRDefault="008F2BF9">
            <w:pPr>
              <w:keepNext/>
              <w:jc w:val="center"/>
              <w:rPr>
                <w:rFonts w:ascii="Arial" w:hAnsi="Arial" w:cs="Arial"/>
              </w:rPr>
            </w:pPr>
            <w:r>
              <w:rPr>
                <w:rFonts w:ascii="Arial" w:hAnsi="Arial" w:cs="Arial"/>
              </w:rPr>
              <w:t>√</w:t>
            </w:r>
          </w:p>
        </w:tc>
        <w:tc>
          <w:tcPr>
            <w:tcW w:w="993" w:type="dxa"/>
            <w:vAlign w:val="center"/>
          </w:tcPr>
          <w:p w:rsidR="00CA79F4" w:rsidRDefault="008F2BF9">
            <w:pPr>
              <w:keepNext/>
              <w:jc w:val="center"/>
              <w:rPr>
                <w:rFonts w:ascii="Arial" w:hAnsi="Arial" w:cs="Arial"/>
              </w:rPr>
            </w:pPr>
            <w:r>
              <w:rPr>
                <w:rFonts w:ascii="Arial" w:hAnsi="Arial" w:cs="Arial"/>
              </w:rPr>
              <w:t>√1,√2</w:t>
            </w:r>
          </w:p>
        </w:tc>
        <w:tc>
          <w:tcPr>
            <w:tcW w:w="709" w:type="dxa"/>
            <w:vAlign w:val="center"/>
          </w:tcPr>
          <w:p w:rsidR="00CA79F4" w:rsidRDefault="008F2BF9">
            <w:pPr>
              <w:keepNext/>
              <w:jc w:val="center"/>
              <w:rPr>
                <w:rFonts w:ascii="Arial" w:hAnsi="Arial" w:cs="Arial"/>
              </w:rPr>
            </w:pPr>
            <w:r>
              <w:rPr>
                <w:rFonts w:ascii="Arial" w:hAnsi="Arial" w:cs="Arial"/>
              </w:rPr>
              <w:t>√</w:t>
            </w:r>
          </w:p>
        </w:tc>
        <w:tc>
          <w:tcPr>
            <w:tcW w:w="709" w:type="dxa"/>
            <w:vAlign w:val="center"/>
          </w:tcPr>
          <w:p w:rsidR="00CA79F4" w:rsidRDefault="00CA79F4">
            <w:pPr>
              <w:keepNext/>
              <w:jc w:val="center"/>
              <w:rPr>
                <w:rFonts w:ascii="Arial" w:hAnsi="Arial" w:cs="Arial"/>
              </w:rPr>
            </w:pPr>
          </w:p>
        </w:tc>
        <w:tc>
          <w:tcPr>
            <w:tcW w:w="784" w:type="dxa"/>
          </w:tcPr>
          <w:p w:rsidR="00CA79F4" w:rsidRDefault="008F2BF9">
            <w:pPr>
              <w:keepNext/>
              <w:jc w:val="center"/>
              <w:rPr>
                <w:rFonts w:ascii="Arial" w:hAnsi="Arial" w:cs="Arial"/>
              </w:rPr>
            </w:pPr>
            <w:r>
              <w:rPr>
                <w:rFonts w:ascii="Arial" w:hAnsi="Arial" w:cs="Arial" w:hint="eastAsia"/>
                <w:sz w:val="24"/>
              </w:rPr>
              <w:t>U</w:t>
            </w:r>
          </w:p>
        </w:tc>
      </w:tr>
      <w:tr w:rsidR="00CA79F4">
        <w:tc>
          <w:tcPr>
            <w:tcW w:w="959" w:type="dxa"/>
            <w:vAlign w:val="center"/>
          </w:tcPr>
          <w:p w:rsidR="00CA79F4" w:rsidRDefault="008F2BF9">
            <w:pPr>
              <w:jc w:val="center"/>
              <w:rPr>
                <w:rFonts w:ascii="Arial" w:hAnsi="Arial" w:cs="Arial"/>
                <w:sz w:val="24"/>
              </w:rPr>
            </w:pPr>
            <w:r>
              <w:rPr>
                <w:rFonts w:ascii="Arial" w:hAnsi="Arial" w:cs="Arial"/>
                <w:sz w:val="24"/>
              </w:rPr>
              <w:t>34</w:t>
            </w:r>
          </w:p>
        </w:tc>
        <w:tc>
          <w:tcPr>
            <w:tcW w:w="2976" w:type="dxa"/>
            <w:vAlign w:val="center"/>
          </w:tcPr>
          <w:p w:rsidR="00CA79F4" w:rsidRDefault="008F2BF9">
            <w:pPr>
              <w:rPr>
                <w:rFonts w:ascii="Arial" w:hAnsi="Arial" w:cs="Arial"/>
                <w:kern w:val="0"/>
                <w:sz w:val="24"/>
              </w:rPr>
            </w:pPr>
            <w:r>
              <w:rPr>
                <w:rFonts w:ascii="Arial" w:hAnsi="Arial" w:cs="Arial"/>
                <w:kern w:val="0"/>
                <w:sz w:val="24"/>
              </w:rPr>
              <w:t>请求下载</w:t>
            </w:r>
          </w:p>
        </w:tc>
        <w:tc>
          <w:tcPr>
            <w:tcW w:w="852" w:type="dxa"/>
            <w:vAlign w:val="center"/>
          </w:tcPr>
          <w:p w:rsidR="00CA79F4" w:rsidRDefault="00CA79F4">
            <w:pPr>
              <w:keepNext/>
              <w:jc w:val="center"/>
              <w:rPr>
                <w:rFonts w:ascii="Arial" w:hAnsi="Arial" w:cs="Arial"/>
              </w:rPr>
            </w:pPr>
          </w:p>
        </w:tc>
        <w:tc>
          <w:tcPr>
            <w:tcW w:w="707" w:type="dxa"/>
            <w:vAlign w:val="center"/>
          </w:tcPr>
          <w:p w:rsidR="00CA79F4" w:rsidRDefault="00CA79F4">
            <w:pPr>
              <w:keepNext/>
              <w:jc w:val="center"/>
              <w:rPr>
                <w:rFonts w:ascii="Arial" w:hAnsi="Arial" w:cs="Arial"/>
              </w:rPr>
            </w:pPr>
          </w:p>
        </w:tc>
        <w:tc>
          <w:tcPr>
            <w:tcW w:w="711" w:type="dxa"/>
          </w:tcPr>
          <w:p w:rsidR="00CA79F4" w:rsidRDefault="008F2BF9">
            <w:pPr>
              <w:keepNext/>
              <w:jc w:val="center"/>
              <w:rPr>
                <w:rFonts w:ascii="Arial" w:hAnsi="Arial" w:cs="Arial"/>
              </w:rPr>
            </w:pPr>
            <w:r>
              <w:rPr>
                <w:rFonts w:ascii="Arial" w:hAnsi="Arial" w:cs="Arial"/>
              </w:rPr>
              <w:t>√</w:t>
            </w:r>
          </w:p>
        </w:tc>
        <w:tc>
          <w:tcPr>
            <w:tcW w:w="993" w:type="dxa"/>
            <w:vAlign w:val="center"/>
          </w:tcPr>
          <w:p w:rsidR="00CA79F4" w:rsidRDefault="008F2BF9">
            <w:pPr>
              <w:keepNext/>
              <w:jc w:val="center"/>
              <w:rPr>
                <w:rFonts w:ascii="Arial" w:hAnsi="Arial" w:cs="Arial"/>
              </w:rPr>
            </w:pPr>
            <w:r>
              <w:rPr>
                <w:rFonts w:ascii="Arial" w:hAnsi="Arial" w:cs="Arial"/>
              </w:rPr>
              <w:t>√2</w:t>
            </w:r>
          </w:p>
        </w:tc>
        <w:tc>
          <w:tcPr>
            <w:tcW w:w="709" w:type="dxa"/>
            <w:vAlign w:val="center"/>
          </w:tcPr>
          <w:p w:rsidR="00CA79F4" w:rsidRDefault="008F2BF9">
            <w:pPr>
              <w:keepNext/>
              <w:jc w:val="center"/>
              <w:rPr>
                <w:rFonts w:ascii="Arial" w:hAnsi="Arial" w:cs="Arial"/>
              </w:rPr>
            </w:pPr>
            <w:r>
              <w:rPr>
                <w:rFonts w:ascii="Arial" w:hAnsi="Arial" w:cs="Arial"/>
              </w:rPr>
              <w:t>√</w:t>
            </w:r>
          </w:p>
        </w:tc>
        <w:tc>
          <w:tcPr>
            <w:tcW w:w="709" w:type="dxa"/>
            <w:vAlign w:val="center"/>
          </w:tcPr>
          <w:p w:rsidR="00CA79F4" w:rsidRDefault="00CA79F4">
            <w:pPr>
              <w:keepNext/>
              <w:jc w:val="center"/>
              <w:rPr>
                <w:rFonts w:ascii="Arial" w:hAnsi="Arial" w:cs="Arial"/>
              </w:rPr>
            </w:pPr>
          </w:p>
        </w:tc>
        <w:tc>
          <w:tcPr>
            <w:tcW w:w="784" w:type="dxa"/>
          </w:tcPr>
          <w:p w:rsidR="00CA79F4" w:rsidRDefault="008F2BF9">
            <w:pPr>
              <w:keepNext/>
              <w:jc w:val="center"/>
              <w:rPr>
                <w:rFonts w:ascii="Arial" w:hAnsi="Arial" w:cs="Arial"/>
              </w:rPr>
            </w:pPr>
            <w:r>
              <w:rPr>
                <w:rFonts w:ascii="Arial" w:hAnsi="Arial" w:cs="Arial" w:hint="eastAsia"/>
                <w:sz w:val="24"/>
              </w:rPr>
              <w:t>U</w:t>
            </w:r>
          </w:p>
        </w:tc>
      </w:tr>
      <w:tr w:rsidR="00CA79F4">
        <w:tc>
          <w:tcPr>
            <w:tcW w:w="959" w:type="dxa"/>
            <w:vAlign w:val="center"/>
          </w:tcPr>
          <w:p w:rsidR="00CA79F4" w:rsidRDefault="008F2BF9">
            <w:pPr>
              <w:jc w:val="center"/>
              <w:rPr>
                <w:rFonts w:ascii="Arial" w:hAnsi="Arial" w:cs="Arial"/>
                <w:sz w:val="24"/>
              </w:rPr>
            </w:pPr>
            <w:r>
              <w:rPr>
                <w:rFonts w:ascii="Arial" w:hAnsi="Arial" w:cs="Arial"/>
                <w:sz w:val="24"/>
              </w:rPr>
              <w:t>36</w:t>
            </w:r>
          </w:p>
        </w:tc>
        <w:tc>
          <w:tcPr>
            <w:tcW w:w="2976" w:type="dxa"/>
            <w:vAlign w:val="center"/>
          </w:tcPr>
          <w:p w:rsidR="00CA79F4" w:rsidRDefault="008F2BF9">
            <w:pPr>
              <w:rPr>
                <w:rFonts w:ascii="Arial" w:hAnsi="Arial" w:cs="Arial"/>
                <w:kern w:val="0"/>
                <w:sz w:val="24"/>
              </w:rPr>
            </w:pPr>
            <w:r>
              <w:rPr>
                <w:rFonts w:ascii="Arial" w:hAnsi="Arial" w:cs="Arial"/>
                <w:kern w:val="0"/>
                <w:sz w:val="24"/>
              </w:rPr>
              <w:t>数据传输</w:t>
            </w:r>
          </w:p>
        </w:tc>
        <w:tc>
          <w:tcPr>
            <w:tcW w:w="852" w:type="dxa"/>
            <w:vAlign w:val="center"/>
          </w:tcPr>
          <w:p w:rsidR="00CA79F4" w:rsidRDefault="00CA79F4">
            <w:pPr>
              <w:keepNext/>
              <w:jc w:val="center"/>
              <w:rPr>
                <w:rFonts w:ascii="Arial" w:hAnsi="Arial" w:cs="Arial"/>
              </w:rPr>
            </w:pPr>
          </w:p>
        </w:tc>
        <w:tc>
          <w:tcPr>
            <w:tcW w:w="707" w:type="dxa"/>
            <w:vAlign w:val="center"/>
          </w:tcPr>
          <w:p w:rsidR="00CA79F4" w:rsidRDefault="00CA79F4">
            <w:pPr>
              <w:keepNext/>
              <w:jc w:val="center"/>
              <w:rPr>
                <w:rFonts w:ascii="Arial" w:hAnsi="Arial" w:cs="Arial"/>
              </w:rPr>
            </w:pPr>
          </w:p>
        </w:tc>
        <w:tc>
          <w:tcPr>
            <w:tcW w:w="711" w:type="dxa"/>
          </w:tcPr>
          <w:p w:rsidR="00CA79F4" w:rsidRDefault="008F2BF9">
            <w:pPr>
              <w:keepNext/>
              <w:jc w:val="center"/>
              <w:rPr>
                <w:rFonts w:ascii="Arial" w:hAnsi="Arial" w:cs="Arial"/>
              </w:rPr>
            </w:pPr>
            <w:r>
              <w:rPr>
                <w:rFonts w:ascii="Arial" w:hAnsi="Arial" w:cs="Arial"/>
              </w:rPr>
              <w:t>√</w:t>
            </w:r>
          </w:p>
        </w:tc>
        <w:tc>
          <w:tcPr>
            <w:tcW w:w="993" w:type="dxa"/>
            <w:vAlign w:val="center"/>
          </w:tcPr>
          <w:p w:rsidR="00CA79F4" w:rsidRDefault="008F2BF9">
            <w:pPr>
              <w:keepNext/>
              <w:jc w:val="center"/>
              <w:rPr>
                <w:rFonts w:ascii="Arial" w:hAnsi="Arial" w:cs="Arial"/>
              </w:rPr>
            </w:pPr>
            <w:r>
              <w:rPr>
                <w:rFonts w:ascii="Arial" w:hAnsi="Arial" w:cs="Arial"/>
              </w:rPr>
              <w:t>√2</w:t>
            </w:r>
          </w:p>
        </w:tc>
        <w:tc>
          <w:tcPr>
            <w:tcW w:w="709" w:type="dxa"/>
            <w:vAlign w:val="center"/>
          </w:tcPr>
          <w:p w:rsidR="00CA79F4" w:rsidRDefault="008F2BF9">
            <w:pPr>
              <w:keepNext/>
              <w:jc w:val="center"/>
              <w:rPr>
                <w:rFonts w:ascii="Arial" w:hAnsi="Arial" w:cs="Arial"/>
              </w:rPr>
            </w:pPr>
            <w:r>
              <w:rPr>
                <w:rFonts w:ascii="Arial" w:hAnsi="Arial" w:cs="Arial"/>
              </w:rPr>
              <w:t>√</w:t>
            </w:r>
          </w:p>
        </w:tc>
        <w:tc>
          <w:tcPr>
            <w:tcW w:w="709" w:type="dxa"/>
            <w:vAlign w:val="center"/>
          </w:tcPr>
          <w:p w:rsidR="00CA79F4" w:rsidRDefault="00CA79F4">
            <w:pPr>
              <w:keepNext/>
              <w:jc w:val="center"/>
              <w:rPr>
                <w:rFonts w:ascii="Arial" w:hAnsi="Arial" w:cs="Arial"/>
              </w:rPr>
            </w:pPr>
          </w:p>
        </w:tc>
        <w:tc>
          <w:tcPr>
            <w:tcW w:w="784" w:type="dxa"/>
          </w:tcPr>
          <w:p w:rsidR="00CA79F4" w:rsidRDefault="008F2BF9">
            <w:pPr>
              <w:keepNext/>
              <w:jc w:val="center"/>
              <w:rPr>
                <w:rFonts w:ascii="Arial" w:hAnsi="Arial" w:cs="Arial"/>
              </w:rPr>
            </w:pPr>
            <w:r>
              <w:rPr>
                <w:rFonts w:ascii="Arial" w:hAnsi="Arial" w:cs="Arial" w:hint="eastAsia"/>
                <w:sz w:val="24"/>
              </w:rPr>
              <w:t>U</w:t>
            </w:r>
          </w:p>
        </w:tc>
      </w:tr>
      <w:tr w:rsidR="00CA79F4">
        <w:tc>
          <w:tcPr>
            <w:tcW w:w="959" w:type="dxa"/>
            <w:vAlign w:val="center"/>
          </w:tcPr>
          <w:p w:rsidR="00CA79F4" w:rsidRDefault="008F2BF9">
            <w:pPr>
              <w:jc w:val="center"/>
              <w:rPr>
                <w:rFonts w:ascii="Arial" w:hAnsi="Arial" w:cs="Arial"/>
                <w:sz w:val="24"/>
              </w:rPr>
            </w:pPr>
            <w:r>
              <w:rPr>
                <w:rFonts w:ascii="Arial" w:hAnsi="Arial" w:cs="Arial"/>
                <w:sz w:val="24"/>
              </w:rPr>
              <w:t>37</w:t>
            </w:r>
          </w:p>
        </w:tc>
        <w:tc>
          <w:tcPr>
            <w:tcW w:w="2976" w:type="dxa"/>
            <w:vAlign w:val="center"/>
          </w:tcPr>
          <w:p w:rsidR="00CA79F4" w:rsidRDefault="008F2BF9">
            <w:pPr>
              <w:rPr>
                <w:rFonts w:ascii="Arial" w:hAnsi="Arial" w:cs="Arial"/>
                <w:kern w:val="0"/>
                <w:sz w:val="24"/>
              </w:rPr>
            </w:pPr>
            <w:r>
              <w:rPr>
                <w:rFonts w:ascii="Arial" w:hAnsi="Arial" w:cs="Arial"/>
                <w:kern w:val="0"/>
                <w:sz w:val="24"/>
              </w:rPr>
              <w:t>请求退出传输</w:t>
            </w:r>
          </w:p>
        </w:tc>
        <w:tc>
          <w:tcPr>
            <w:tcW w:w="852" w:type="dxa"/>
            <w:vAlign w:val="center"/>
          </w:tcPr>
          <w:p w:rsidR="00CA79F4" w:rsidRDefault="00CA79F4">
            <w:pPr>
              <w:keepNext/>
              <w:jc w:val="center"/>
              <w:rPr>
                <w:rFonts w:ascii="Arial" w:hAnsi="Arial" w:cs="Arial"/>
              </w:rPr>
            </w:pPr>
          </w:p>
        </w:tc>
        <w:tc>
          <w:tcPr>
            <w:tcW w:w="707" w:type="dxa"/>
            <w:vAlign w:val="center"/>
          </w:tcPr>
          <w:p w:rsidR="00CA79F4" w:rsidRDefault="00CA79F4">
            <w:pPr>
              <w:keepNext/>
              <w:jc w:val="center"/>
              <w:rPr>
                <w:rFonts w:ascii="Arial" w:hAnsi="Arial" w:cs="Arial"/>
              </w:rPr>
            </w:pPr>
          </w:p>
        </w:tc>
        <w:tc>
          <w:tcPr>
            <w:tcW w:w="711" w:type="dxa"/>
          </w:tcPr>
          <w:p w:rsidR="00CA79F4" w:rsidRDefault="008F2BF9">
            <w:pPr>
              <w:keepNext/>
              <w:jc w:val="center"/>
              <w:rPr>
                <w:rFonts w:ascii="Arial" w:hAnsi="Arial" w:cs="Arial"/>
              </w:rPr>
            </w:pPr>
            <w:r>
              <w:rPr>
                <w:rFonts w:ascii="Arial" w:hAnsi="Arial" w:cs="Arial"/>
              </w:rPr>
              <w:t>√</w:t>
            </w:r>
          </w:p>
        </w:tc>
        <w:tc>
          <w:tcPr>
            <w:tcW w:w="993" w:type="dxa"/>
            <w:vAlign w:val="center"/>
          </w:tcPr>
          <w:p w:rsidR="00CA79F4" w:rsidRDefault="008F2BF9">
            <w:pPr>
              <w:keepNext/>
              <w:jc w:val="center"/>
              <w:rPr>
                <w:rFonts w:ascii="Arial" w:hAnsi="Arial" w:cs="Arial"/>
              </w:rPr>
            </w:pPr>
            <w:r>
              <w:rPr>
                <w:rFonts w:ascii="Arial" w:hAnsi="Arial" w:cs="Arial"/>
              </w:rPr>
              <w:t>√2</w:t>
            </w:r>
          </w:p>
        </w:tc>
        <w:tc>
          <w:tcPr>
            <w:tcW w:w="709" w:type="dxa"/>
            <w:vAlign w:val="center"/>
          </w:tcPr>
          <w:p w:rsidR="00CA79F4" w:rsidRDefault="008F2BF9">
            <w:pPr>
              <w:keepNext/>
              <w:jc w:val="center"/>
              <w:rPr>
                <w:rFonts w:ascii="Arial" w:hAnsi="Arial" w:cs="Arial"/>
              </w:rPr>
            </w:pPr>
            <w:r>
              <w:rPr>
                <w:rFonts w:ascii="Arial" w:hAnsi="Arial" w:cs="Arial"/>
              </w:rPr>
              <w:t>√</w:t>
            </w:r>
          </w:p>
        </w:tc>
        <w:tc>
          <w:tcPr>
            <w:tcW w:w="709" w:type="dxa"/>
            <w:vAlign w:val="center"/>
          </w:tcPr>
          <w:p w:rsidR="00CA79F4" w:rsidRDefault="00CA79F4">
            <w:pPr>
              <w:keepNext/>
              <w:jc w:val="center"/>
              <w:rPr>
                <w:rFonts w:ascii="Arial" w:hAnsi="Arial" w:cs="Arial"/>
              </w:rPr>
            </w:pPr>
          </w:p>
        </w:tc>
        <w:tc>
          <w:tcPr>
            <w:tcW w:w="784" w:type="dxa"/>
          </w:tcPr>
          <w:p w:rsidR="00CA79F4" w:rsidRDefault="008F2BF9">
            <w:pPr>
              <w:keepNext/>
              <w:jc w:val="center"/>
              <w:rPr>
                <w:rFonts w:ascii="Arial" w:hAnsi="Arial" w:cs="Arial"/>
              </w:rPr>
            </w:pPr>
            <w:r>
              <w:rPr>
                <w:rFonts w:ascii="Arial" w:hAnsi="Arial" w:cs="Arial" w:hint="eastAsia"/>
                <w:sz w:val="24"/>
              </w:rPr>
              <w:t>U</w:t>
            </w:r>
          </w:p>
        </w:tc>
      </w:tr>
    </w:tbl>
    <w:p w:rsidR="00CA79F4" w:rsidRDefault="008F2BF9">
      <w:pPr>
        <w:pStyle w:val="Definition"/>
        <w:rPr>
          <w:rFonts w:cs="Arial"/>
          <w:color w:val="000000"/>
        </w:rPr>
      </w:pPr>
      <w:r>
        <w:rPr>
          <w:rFonts w:cs="Arial"/>
          <w:color w:val="000000"/>
        </w:rPr>
        <w:t>备注</w:t>
      </w:r>
    </w:p>
    <w:p w:rsidR="00CA79F4" w:rsidRDefault="008F2BF9">
      <w:pPr>
        <w:pStyle w:val="HRa"/>
        <w:ind w:firstLine="480"/>
        <w:rPr>
          <w:rFonts w:ascii="Arial" w:hAnsi="Arial" w:cs="Arial"/>
        </w:rPr>
      </w:pPr>
      <w:r>
        <w:rPr>
          <w:rFonts w:ascii="Arial" w:hAnsi="Arial" w:cs="Arial"/>
        </w:rPr>
        <w:t>√1</w:t>
      </w:r>
      <w:r>
        <w:rPr>
          <w:rFonts w:ascii="Arial" w:hAnsi="Arial" w:cs="Arial" w:hint="eastAsia"/>
        </w:rPr>
        <w:t>：</w:t>
      </w:r>
      <w:r>
        <w:rPr>
          <w:rFonts w:ascii="Arial" w:hAnsi="Arial" w:cs="Arial"/>
        </w:rPr>
        <w:t>此服务需要安全访问级别</w:t>
      </w:r>
      <w:r>
        <w:rPr>
          <w:rFonts w:ascii="Arial" w:hAnsi="Arial" w:cs="Arial"/>
        </w:rPr>
        <w:t>1</w:t>
      </w:r>
      <w:r>
        <w:rPr>
          <w:rFonts w:ascii="Arial" w:hAnsi="Arial" w:cs="Arial"/>
        </w:rPr>
        <w:t>；</w:t>
      </w:r>
    </w:p>
    <w:p w:rsidR="00CA79F4" w:rsidRDefault="008F2BF9">
      <w:pPr>
        <w:pStyle w:val="HRa"/>
        <w:ind w:firstLine="480"/>
        <w:rPr>
          <w:rFonts w:ascii="Arial" w:hAnsi="Arial" w:cs="Arial"/>
        </w:rPr>
      </w:pPr>
      <w:r>
        <w:rPr>
          <w:rFonts w:ascii="Arial" w:hAnsi="Arial" w:cs="Arial"/>
        </w:rPr>
        <w:t>√2</w:t>
      </w:r>
      <w:r>
        <w:rPr>
          <w:rFonts w:ascii="Arial" w:hAnsi="Arial" w:cs="Arial" w:hint="eastAsia"/>
        </w:rPr>
        <w:t>：</w:t>
      </w:r>
      <w:r>
        <w:rPr>
          <w:rFonts w:ascii="Arial" w:hAnsi="Arial" w:cs="Arial"/>
        </w:rPr>
        <w:t>此服务需要安全访问级别</w:t>
      </w:r>
      <w:r>
        <w:rPr>
          <w:rFonts w:ascii="Arial" w:hAnsi="Arial" w:cs="Arial"/>
        </w:rPr>
        <w:t>2</w:t>
      </w:r>
      <w:r>
        <w:rPr>
          <w:rFonts w:ascii="Arial" w:hAnsi="Arial" w:cs="Arial"/>
        </w:rPr>
        <w:t>。</w:t>
      </w:r>
    </w:p>
    <w:p w:rsidR="00CA79F4" w:rsidRDefault="00CA79F4">
      <w:pPr>
        <w:pStyle w:val="HRa"/>
        <w:ind w:firstLine="480"/>
        <w:rPr>
          <w:rFonts w:ascii="Arial" w:hAnsi="Arial" w:cs="Arial"/>
        </w:rPr>
      </w:pPr>
    </w:p>
    <w:p w:rsidR="00CA79F4" w:rsidRDefault="008F2BF9">
      <w:pPr>
        <w:pStyle w:val="HRa"/>
        <w:ind w:firstLine="480"/>
        <w:rPr>
          <w:rFonts w:ascii="Arial" w:hAnsi="Arial" w:cs="Arial"/>
        </w:rPr>
      </w:pPr>
      <w:r>
        <w:rPr>
          <w:rFonts w:ascii="Arial" w:hAnsi="Arial" w:cs="Arial" w:hint="eastAsia"/>
        </w:rPr>
        <w:t>下表列出了各诊断服务对于“</w:t>
      </w:r>
      <w:r>
        <w:rPr>
          <w:rFonts w:ascii="Arial" w:hAnsi="Arial" w:cs="Arial"/>
        </w:rPr>
        <w:t>禁止肯定响应位</w:t>
      </w:r>
      <w:r>
        <w:rPr>
          <w:rFonts w:ascii="Arial" w:hAnsi="Arial" w:cs="Arial" w:hint="eastAsia"/>
        </w:rPr>
        <w:t>”的</w:t>
      </w:r>
      <w:r>
        <w:rPr>
          <w:rFonts w:ascii="Arial" w:hAnsi="Arial" w:cs="Arial"/>
        </w:rPr>
        <w:t>需求。</w:t>
      </w:r>
    </w:p>
    <w:p w:rsidR="00CA79F4" w:rsidRDefault="00CA79F4">
      <w:pPr>
        <w:pStyle w:val="HRa"/>
        <w:ind w:firstLine="480"/>
        <w:rPr>
          <w:rFonts w:ascii="Arial" w:hAnsi="Arial" w:cs="Arial"/>
        </w:rPr>
      </w:pPr>
    </w:p>
    <w:p w:rsidR="00CA79F4" w:rsidRDefault="008F2BF9">
      <w:pPr>
        <w:pStyle w:val="HR9"/>
        <w:spacing w:before="78"/>
        <w:rPr>
          <w:rFonts w:ascii="Arial" w:hAnsi="Arial" w:cs="Arial"/>
          <w:szCs w:val="21"/>
        </w:rPr>
      </w:pPr>
      <w:r>
        <w:rPr>
          <w:rFonts w:ascii="Arial" w:hAnsi="Arial" w:cs="Arial"/>
          <w:szCs w:val="21"/>
        </w:rPr>
        <w:t>禁止肯定响应位</w:t>
      </w:r>
      <w:r>
        <w:rPr>
          <w:rFonts w:ascii="Arial" w:hAnsi="Arial" w:cs="Arial" w:hint="eastAsia"/>
          <w:szCs w:val="21"/>
        </w:rPr>
        <w:t>支持列表</w:t>
      </w:r>
    </w:p>
    <w:tbl>
      <w:tblPr>
        <w:tblW w:w="940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526"/>
        <w:gridCol w:w="5204"/>
        <w:gridCol w:w="2670"/>
      </w:tblGrid>
      <w:tr w:rsidR="00CA79F4">
        <w:trPr>
          <w:tblHeader/>
        </w:trPr>
        <w:tc>
          <w:tcPr>
            <w:tcW w:w="6730" w:type="dxa"/>
            <w:gridSpan w:val="2"/>
            <w:tcBorders>
              <w:top w:val="single" w:sz="12" w:space="0" w:color="auto"/>
              <w:bottom w:val="single" w:sz="4" w:space="0" w:color="auto"/>
            </w:tcBorders>
            <w:shd w:val="pct10" w:color="auto" w:fill="auto"/>
            <w:vAlign w:val="center"/>
          </w:tcPr>
          <w:p w:rsidR="00CA79F4" w:rsidRDefault="008F2BF9">
            <w:pPr>
              <w:jc w:val="center"/>
              <w:rPr>
                <w:rFonts w:ascii="Arial" w:hAnsi="Arial" w:cs="Arial"/>
                <w:b/>
                <w:sz w:val="24"/>
              </w:rPr>
            </w:pPr>
            <w:r>
              <w:rPr>
                <w:rFonts w:ascii="Arial" w:hAnsi="Arial" w:cs="Arial" w:hint="eastAsia"/>
                <w:b/>
                <w:sz w:val="24"/>
              </w:rPr>
              <w:lastRenderedPageBreak/>
              <w:t>服务列表</w:t>
            </w:r>
          </w:p>
        </w:tc>
        <w:tc>
          <w:tcPr>
            <w:tcW w:w="2670" w:type="dxa"/>
            <w:vMerge w:val="restart"/>
            <w:tcBorders>
              <w:top w:val="single" w:sz="12" w:space="0" w:color="auto"/>
              <w:bottom w:val="single" w:sz="4" w:space="0" w:color="auto"/>
            </w:tcBorders>
            <w:shd w:val="pct20" w:color="auto" w:fill="auto"/>
            <w:vAlign w:val="center"/>
          </w:tcPr>
          <w:p w:rsidR="00CA79F4" w:rsidRDefault="008F2BF9">
            <w:pPr>
              <w:keepNext/>
              <w:jc w:val="center"/>
              <w:rPr>
                <w:rFonts w:ascii="Arial" w:hAnsi="Arial" w:cs="Arial"/>
                <w:b/>
              </w:rPr>
            </w:pPr>
            <w:r>
              <w:rPr>
                <w:rFonts w:ascii="Arial" w:hAnsi="Arial" w:cs="Arial" w:hint="eastAsia"/>
                <w:b/>
              </w:rPr>
              <w:t>约束</w:t>
            </w:r>
          </w:p>
        </w:tc>
      </w:tr>
      <w:tr w:rsidR="00CA79F4">
        <w:trPr>
          <w:tblHeader/>
        </w:trPr>
        <w:tc>
          <w:tcPr>
            <w:tcW w:w="1526" w:type="dxa"/>
            <w:tcBorders>
              <w:top w:val="single" w:sz="4" w:space="0" w:color="auto"/>
              <w:bottom w:val="single" w:sz="4" w:space="0" w:color="auto"/>
            </w:tcBorders>
            <w:shd w:val="pct10" w:color="auto" w:fill="auto"/>
            <w:vAlign w:val="center"/>
          </w:tcPr>
          <w:p w:rsidR="00CA79F4" w:rsidRDefault="008F2BF9">
            <w:pPr>
              <w:jc w:val="center"/>
              <w:rPr>
                <w:rFonts w:ascii="Arial" w:hAnsi="Arial" w:cs="Arial"/>
                <w:b/>
                <w:sz w:val="24"/>
              </w:rPr>
            </w:pPr>
            <w:r>
              <w:rPr>
                <w:rFonts w:ascii="Arial" w:hAnsi="Arial" w:cs="Arial"/>
                <w:b/>
                <w:sz w:val="24"/>
              </w:rPr>
              <w:t>SID(Hex)</w:t>
            </w:r>
          </w:p>
        </w:tc>
        <w:tc>
          <w:tcPr>
            <w:tcW w:w="5204" w:type="dxa"/>
            <w:tcBorders>
              <w:top w:val="single" w:sz="4" w:space="0" w:color="auto"/>
              <w:bottom w:val="single" w:sz="4" w:space="0" w:color="auto"/>
            </w:tcBorders>
            <w:shd w:val="pct10" w:color="auto" w:fill="auto"/>
            <w:vAlign w:val="center"/>
          </w:tcPr>
          <w:p w:rsidR="00CA79F4" w:rsidRDefault="008F2BF9">
            <w:pPr>
              <w:jc w:val="center"/>
              <w:rPr>
                <w:rFonts w:ascii="Arial" w:hAnsi="Arial" w:cs="Arial"/>
                <w:b/>
                <w:sz w:val="24"/>
              </w:rPr>
            </w:pPr>
            <w:r>
              <w:rPr>
                <w:rFonts w:ascii="Arial" w:hAnsi="Arial" w:cs="Arial" w:hint="eastAsia"/>
                <w:b/>
                <w:sz w:val="24"/>
              </w:rPr>
              <w:t>服务名称</w:t>
            </w:r>
          </w:p>
        </w:tc>
        <w:tc>
          <w:tcPr>
            <w:tcW w:w="2670" w:type="dxa"/>
            <w:vMerge/>
            <w:tcBorders>
              <w:top w:val="single" w:sz="4" w:space="0" w:color="auto"/>
              <w:bottom w:val="single" w:sz="4" w:space="0" w:color="auto"/>
            </w:tcBorders>
            <w:shd w:val="pct20" w:color="auto" w:fill="auto"/>
            <w:vAlign w:val="center"/>
          </w:tcPr>
          <w:p w:rsidR="00CA79F4" w:rsidRDefault="00CA79F4">
            <w:pPr>
              <w:keepNext/>
              <w:pageBreakBefore/>
              <w:suppressAutoHyphens/>
              <w:spacing w:before="360" w:after="40"/>
              <w:outlineLvl w:val="0"/>
              <w:rPr>
                <w:rFonts w:ascii="Arial" w:hAnsi="Arial" w:cs="Arial"/>
              </w:rPr>
            </w:pPr>
          </w:p>
        </w:tc>
      </w:tr>
      <w:tr w:rsidR="00CA79F4">
        <w:tc>
          <w:tcPr>
            <w:tcW w:w="1526" w:type="dxa"/>
            <w:tcBorders>
              <w:top w:val="single" w:sz="4" w:space="0" w:color="auto"/>
            </w:tcBorders>
            <w:vAlign w:val="center"/>
          </w:tcPr>
          <w:p w:rsidR="00CA79F4" w:rsidRDefault="008F2BF9">
            <w:pPr>
              <w:jc w:val="center"/>
              <w:rPr>
                <w:rFonts w:ascii="Arial" w:hAnsi="Arial" w:cs="Arial"/>
                <w:sz w:val="24"/>
              </w:rPr>
            </w:pPr>
            <w:r>
              <w:rPr>
                <w:rFonts w:ascii="Arial" w:hAnsi="Arial" w:cs="Arial"/>
                <w:sz w:val="24"/>
              </w:rPr>
              <w:t>10</w:t>
            </w:r>
          </w:p>
        </w:tc>
        <w:tc>
          <w:tcPr>
            <w:tcW w:w="5204" w:type="dxa"/>
            <w:tcBorders>
              <w:top w:val="single" w:sz="4" w:space="0" w:color="auto"/>
            </w:tcBorders>
            <w:vAlign w:val="center"/>
          </w:tcPr>
          <w:p w:rsidR="00CA79F4" w:rsidRDefault="008F2BF9">
            <w:pPr>
              <w:pStyle w:val="HRa"/>
              <w:ind w:firstLine="480"/>
              <w:rPr>
                <w:rFonts w:ascii="Arial" w:hAnsi="Arial" w:cs="Arial"/>
              </w:rPr>
            </w:pPr>
            <w:r>
              <w:rPr>
                <w:rFonts w:ascii="Arial" w:hAnsi="Arial" w:cs="Arial"/>
              </w:rPr>
              <w:t>诊断会话控制</w:t>
            </w:r>
          </w:p>
        </w:tc>
        <w:tc>
          <w:tcPr>
            <w:tcW w:w="2670" w:type="dxa"/>
            <w:tcBorders>
              <w:top w:val="single" w:sz="4" w:space="0" w:color="auto"/>
            </w:tcBorders>
            <w:vAlign w:val="center"/>
          </w:tcPr>
          <w:p w:rsidR="00CA79F4" w:rsidRDefault="008F2BF9">
            <w:pPr>
              <w:keepNext/>
              <w:jc w:val="center"/>
              <w:rPr>
                <w:rFonts w:ascii="Arial" w:hAnsi="Arial" w:cs="Arial"/>
              </w:rPr>
            </w:pPr>
            <w:r>
              <w:rPr>
                <w:rFonts w:ascii="Arial" w:hAnsi="Arial" w:cs="Arial" w:hint="eastAsia"/>
              </w:rPr>
              <w:t>M</w:t>
            </w:r>
          </w:p>
        </w:tc>
      </w:tr>
      <w:tr w:rsidR="00CA79F4">
        <w:tc>
          <w:tcPr>
            <w:tcW w:w="1526" w:type="dxa"/>
            <w:vAlign w:val="center"/>
          </w:tcPr>
          <w:p w:rsidR="00CA79F4" w:rsidRDefault="008F2BF9">
            <w:pPr>
              <w:jc w:val="center"/>
              <w:rPr>
                <w:rFonts w:ascii="Arial" w:hAnsi="Arial" w:cs="Arial"/>
                <w:sz w:val="24"/>
              </w:rPr>
            </w:pPr>
            <w:r>
              <w:rPr>
                <w:rFonts w:ascii="Arial" w:hAnsi="Arial" w:cs="Arial"/>
                <w:sz w:val="24"/>
              </w:rPr>
              <w:t>11</w:t>
            </w:r>
          </w:p>
        </w:tc>
        <w:tc>
          <w:tcPr>
            <w:tcW w:w="5204" w:type="dxa"/>
            <w:vAlign w:val="center"/>
          </w:tcPr>
          <w:p w:rsidR="00CA79F4" w:rsidRDefault="008F2BF9">
            <w:pPr>
              <w:pStyle w:val="HRa"/>
              <w:ind w:firstLine="480"/>
              <w:rPr>
                <w:rFonts w:ascii="Arial" w:hAnsi="Arial" w:cs="Arial"/>
              </w:rPr>
            </w:pPr>
            <w:r>
              <w:rPr>
                <w:rFonts w:ascii="Arial" w:hAnsi="Arial" w:cs="Arial"/>
                <w:kern w:val="0"/>
              </w:rPr>
              <w:t>电控单元复位</w:t>
            </w:r>
          </w:p>
        </w:tc>
        <w:tc>
          <w:tcPr>
            <w:tcW w:w="2670" w:type="dxa"/>
            <w:vAlign w:val="center"/>
          </w:tcPr>
          <w:p w:rsidR="00CA79F4" w:rsidRDefault="008F2BF9">
            <w:pPr>
              <w:keepNext/>
              <w:jc w:val="center"/>
              <w:rPr>
                <w:rFonts w:ascii="Arial" w:hAnsi="Arial" w:cs="Arial"/>
              </w:rPr>
            </w:pPr>
            <w:r>
              <w:rPr>
                <w:rFonts w:ascii="Arial" w:hAnsi="Arial" w:cs="Arial" w:hint="eastAsia"/>
              </w:rPr>
              <w:t>U</w:t>
            </w:r>
          </w:p>
        </w:tc>
      </w:tr>
      <w:tr w:rsidR="00CA79F4">
        <w:tc>
          <w:tcPr>
            <w:tcW w:w="1526" w:type="dxa"/>
            <w:vAlign w:val="center"/>
          </w:tcPr>
          <w:p w:rsidR="00CA79F4" w:rsidRDefault="008F2BF9">
            <w:pPr>
              <w:jc w:val="center"/>
              <w:rPr>
                <w:rFonts w:ascii="Arial" w:hAnsi="Arial" w:cs="Arial"/>
                <w:sz w:val="24"/>
              </w:rPr>
            </w:pPr>
            <w:r>
              <w:rPr>
                <w:rFonts w:ascii="Arial" w:hAnsi="Arial" w:cs="Arial"/>
                <w:sz w:val="24"/>
              </w:rPr>
              <w:t>27</w:t>
            </w:r>
          </w:p>
        </w:tc>
        <w:tc>
          <w:tcPr>
            <w:tcW w:w="5204" w:type="dxa"/>
            <w:vAlign w:val="center"/>
          </w:tcPr>
          <w:p w:rsidR="00CA79F4" w:rsidRDefault="008F2BF9">
            <w:pPr>
              <w:pStyle w:val="HRa"/>
              <w:ind w:firstLine="480"/>
              <w:rPr>
                <w:rFonts w:ascii="Arial" w:hAnsi="Arial" w:cs="Arial"/>
              </w:rPr>
            </w:pPr>
            <w:r>
              <w:rPr>
                <w:rFonts w:ascii="Arial" w:hAnsi="Arial" w:cs="Arial"/>
                <w:kern w:val="0"/>
              </w:rPr>
              <w:t>安全访问</w:t>
            </w:r>
          </w:p>
        </w:tc>
        <w:tc>
          <w:tcPr>
            <w:tcW w:w="2670" w:type="dxa"/>
            <w:vAlign w:val="center"/>
          </w:tcPr>
          <w:p w:rsidR="00CA79F4" w:rsidRDefault="008F2BF9">
            <w:pPr>
              <w:keepNext/>
              <w:jc w:val="center"/>
              <w:rPr>
                <w:rFonts w:ascii="Arial" w:hAnsi="Arial" w:cs="Arial"/>
              </w:rPr>
            </w:pPr>
            <w:r>
              <w:rPr>
                <w:rFonts w:ascii="Arial" w:hAnsi="Arial" w:cs="Arial" w:hint="eastAsia"/>
              </w:rPr>
              <w:t>U</w:t>
            </w:r>
          </w:p>
        </w:tc>
      </w:tr>
      <w:tr w:rsidR="00CA79F4">
        <w:tc>
          <w:tcPr>
            <w:tcW w:w="1526" w:type="dxa"/>
            <w:vAlign w:val="center"/>
          </w:tcPr>
          <w:p w:rsidR="00CA79F4" w:rsidRDefault="008F2BF9">
            <w:pPr>
              <w:jc w:val="center"/>
              <w:rPr>
                <w:rFonts w:ascii="Arial" w:hAnsi="Arial" w:cs="Arial"/>
                <w:sz w:val="24"/>
              </w:rPr>
            </w:pPr>
            <w:r>
              <w:rPr>
                <w:rFonts w:ascii="Arial" w:hAnsi="Arial" w:cs="Arial"/>
                <w:sz w:val="24"/>
              </w:rPr>
              <w:t>28</w:t>
            </w:r>
          </w:p>
        </w:tc>
        <w:tc>
          <w:tcPr>
            <w:tcW w:w="5204" w:type="dxa"/>
            <w:vAlign w:val="center"/>
          </w:tcPr>
          <w:p w:rsidR="00CA79F4" w:rsidRDefault="008F2BF9">
            <w:pPr>
              <w:pStyle w:val="HRa"/>
              <w:ind w:firstLine="480"/>
              <w:rPr>
                <w:rFonts w:ascii="Arial" w:hAnsi="Arial" w:cs="Arial"/>
              </w:rPr>
            </w:pPr>
            <w:r>
              <w:rPr>
                <w:rFonts w:ascii="Arial" w:hAnsi="Arial" w:cs="Arial"/>
                <w:kern w:val="0"/>
              </w:rPr>
              <w:t>通信控制</w:t>
            </w:r>
          </w:p>
        </w:tc>
        <w:tc>
          <w:tcPr>
            <w:tcW w:w="2670" w:type="dxa"/>
            <w:vAlign w:val="center"/>
          </w:tcPr>
          <w:p w:rsidR="00CA79F4" w:rsidRDefault="008F2BF9">
            <w:pPr>
              <w:keepNext/>
              <w:jc w:val="center"/>
              <w:rPr>
                <w:rFonts w:ascii="Arial" w:hAnsi="Arial" w:cs="Arial"/>
              </w:rPr>
            </w:pPr>
            <w:r>
              <w:rPr>
                <w:rFonts w:ascii="Arial" w:hAnsi="Arial" w:cs="Arial" w:hint="eastAsia"/>
              </w:rPr>
              <w:t>M</w:t>
            </w:r>
          </w:p>
        </w:tc>
      </w:tr>
      <w:tr w:rsidR="00CA79F4">
        <w:tc>
          <w:tcPr>
            <w:tcW w:w="1526" w:type="dxa"/>
            <w:vAlign w:val="center"/>
          </w:tcPr>
          <w:p w:rsidR="00CA79F4" w:rsidRDefault="008F2BF9">
            <w:pPr>
              <w:jc w:val="center"/>
              <w:rPr>
                <w:rFonts w:ascii="Arial" w:hAnsi="Arial" w:cs="Arial"/>
                <w:sz w:val="24"/>
              </w:rPr>
            </w:pPr>
            <w:r>
              <w:rPr>
                <w:rFonts w:ascii="Arial" w:hAnsi="Arial" w:cs="Arial"/>
                <w:sz w:val="24"/>
              </w:rPr>
              <w:t>3E</w:t>
            </w:r>
          </w:p>
        </w:tc>
        <w:tc>
          <w:tcPr>
            <w:tcW w:w="5204" w:type="dxa"/>
            <w:vAlign w:val="center"/>
          </w:tcPr>
          <w:p w:rsidR="00CA79F4" w:rsidRDefault="008F2BF9">
            <w:pPr>
              <w:pStyle w:val="HRa"/>
              <w:ind w:firstLine="480"/>
              <w:rPr>
                <w:rFonts w:ascii="Arial" w:hAnsi="Arial" w:cs="Arial"/>
              </w:rPr>
            </w:pPr>
            <w:r>
              <w:rPr>
                <w:rFonts w:ascii="Arial" w:hAnsi="Arial" w:cs="Arial"/>
                <w:kern w:val="0"/>
              </w:rPr>
              <w:t>诊断设备在线</w:t>
            </w:r>
          </w:p>
        </w:tc>
        <w:tc>
          <w:tcPr>
            <w:tcW w:w="2670" w:type="dxa"/>
            <w:vAlign w:val="center"/>
          </w:tcPr>
          <w:p w:rsidR="00CA79F4" w:rsidRDefault="008F2BF9">
            <w:pPr>
              <w:keepNext/>
              <w:jc w:val="center"/>
              <w:rPr>
                <w:rFonts w:ascii="Arial" w:hAnsi="Arial" w:cs="Arial"/>
              </w:rPr>
            </w:pPr>
            <w:r>
              <w:rPr>
                <w:rFonts w:ascii="Arial" w:hAnsi="Arial" w:cs="Arial" w:hint="eastAsia"/>
              </w:rPr>
              <w:t>M</w:t>
            </w:r>
          </w:p>
        </w:tc>
      </w:tr>
      <w:tr w:rsidR="00CA79F4">
        <w:tc>
          <w:tcPr>
            <w:tcW w:w="1526" w:type="dxa"/>
            <w:vAlign w:val="center"/>
          </w:tcPr>
          <w:p w:rsidR="00CA79F4" w:rsidRDefault="008F2BF9">
            <w:pPr>
              <w:jc w:val="center"/>
              <w:rPr>
                <w:rFonts w:ascii="Arial" w:hAnsi="Arial" w:cs="Arial"/>
                <w:sz w:val="24"/>
              </w:rPr>
            </w:pPr>
            <w:r>
              <w:rPr>
                <w:rFonts w:ascii="Arial" w:hAnsi="Arial" w:cs="Arial"/>
                <w:sz w:val="24"/>
              </w:rPr>
              <w:t>85</w:t>
            </w:r>
          </w:p>
        </w:tc>
        <w:tc>
          <w:tcPr>
            <w:tcW w:w="5204" w:type="dxa"/>
            <w:vAlign w:val="center"/>
          </w:tcPr>
          <w:p w:rsidR="00CA79F4" w:rsidRDefault="008F2BF9">
            <w:pPr>
              <w:pStyle w:val="HRa"/>
              <w:ind w:firstLine="480"/>
              <w:rPr>
                <w:rFonts w:ascii="Arial" w:hAnsi="Arial" w:cs="Arial"/>
              </w:rPr>
            </w:pPr>
            <w:r>
              <w:rPr>
                <w:rFonts w:ascii="Arial" w:hAnsi="Arial" w:cs="Arial"/>
                <w:kern w:val="0"/>
              </w:rPr>
              <w:t>控制</w:t>
            </w:r>
            <w:r>
              <w:rPr>
                <w:rFonts w:ascii="Arial" w:hAnsi="Arial" w:cs="Arial"/>
                <w:kern w:val="0"/>
              </w:rPr>
              <w:t>DTC</w:t>
            </w:r>
            <w:r>
              <w:rPr>
                <w:rFonts w:ascii="Arial" w:hAnsi="Arial" w:cs="Arial"/>
                <w:kern w:val="0"/>
              </w:rPr>
              <w:t>设置</w:t>
            </w:r>
          </w:p>
        </w:tc>
        <w:tc>
          <w:tcPr>
            <w:tcW w:w="2670" w:type="dxa"/>
            <w:vAlign w:val="center"/>
          </w:tcPr>
          <w:p w:rsidR="00CA79F4" w:rsidRDefault="008F2BF9">
            <w:pPr>
              <w:keepNext/>
              <w:jc w:val="center"/>
              <w:rPr>
                <w:rFonts w:ascii="Arial" w:hAnsi="Arial" w:cs="Arial"/>
              </w:rPr>
            </w:pPr>
            <w:r>
              <w:rPr>
                <w:rFonts w:ascii="Arial" w:hAnsi="Arial" w:cs="Arial" w:hint="eastAsia"/>
              </w:rPr>
              <w:t>M</w:t>
            </w:r>
          </w:p>
        </w:tc>
      </w:tr>
      <w:tr w:rsidR="00CA79F4">
        <w:tc>
          <w:tcPr>
            <w:tcW w:w="1526" w:type="dxa"/>
            <w:vAlign w:val="center"/>
          </w:tcPr>
          <w:p w:rsidR="00CA79F4" w:rsidRDefault="008F2BF9">
            <w:pPr>
              <w:jc w:val="center"/>
              <w:rPr>
                <w:rFonts w:ascii="Arial" w:hAnsi="Arial" w:cs="Arial"/>
                <w:sz w:val="24"/>
              </w:rPr>
            </w:pPr>
            <w:r>
              <w:rPr>
                <w:rFonts w:ascii="Arial" w:hAnsi="Arial" w:cs="Arial"/>
                <w:sz w:val="24"/>
              </w:rPr>
              <w:t>22</w:t>
            </w:r>
          </w:p>
        </w:tc>
        <w:tc>
          <w:tcPr>
            <w:tcW w:w="5204" w:type="dxa"/>
            <w:vAlign w:val="center"/>
          </w:tcPr>
          <w:p w:rsidR="00CA79F4" w:rsidRDefault="008F2BF9">
            <w:pPr>
              <w:pStyle w:val="HRa"/>
              <w:ind w:firstLine="480"/>
              <w:rPr>
                <w:rFonts w:ascii="Arial" w:hAnsi="Arial" w:cs="Arial"/>
              </w:rPr>
            </w:pPr>
            <w:r>
              <w:rPr>
                <w:rFonts w:ascii="Arial" w:hAnsi="Arial" w:cs="Arial"/>
                <w:kern w:val="0"/>
              </w:rPr>
              <w:t>读取数据</w:t>
            </w:r>
          </w:p>
        </w:tc>
        <w:tc>
          <w:tcPr>
            <w:tcW w:w="2670" w:type="dxa"/>
            <w:vAlign w:val="center"/>
          </w:tcPr>
          <w:p w:rsidR="00CA79F4" w:rsidRDefault="008F2BF9">
            <w:pPr>
              <w:keepNext/>
              <w:jc w:val="center"/>
              <w:rPr>
                <w:rFonts w:ascii="Arial" w:hAnsi="Arial" w:cs="Arial"/>
              </w:rPr>
            </w:pPr>
            <w:r>
              <w:rPr>
                <w:rFonts w:ascii="Arial" w:hAnsi="Arial" w:cs="Arial" w:hint="eastAsia"/>
              </w:rPr>
              <w:t>NA</w:t>
            </w:r>
          </w:p>
        </w:tc>
      </w:tr>
      <w:tr w:rsidR="00CA79F4">
        <w:tc>
          <w:tcPr>
            <w:tcW w:w="1526" w:type="dxa"/>
            <w:vAlign w:val="center"/>
          </w:tcPr>
          <w:p w:rsidR="00CA79F4" w:rsidRDefault="008F2BF9">
            <w:pPr>
              <w:jc w:val="center"/>
              <w:rPr>
                <w:rFonts w:ascii="Arial" w:hAnsi="Arial" w:cs="Arial"/>
                <w:sz w:val="24"/>
              </w:rPr>
            </w:pPr>
            <w:r>
              <w:rPr>
                <w:rFonts w:ascii="Arial" w:hAnsi="Arial" w:cs="Arial"/>
                <w:sz w:val="24"/>
              </w:rPr>
              <w:t>23</w:t>
            </w:r>
          </w:p>
        </w:tc>
        <w:tc>
          <w:tcPr>
            <w:tcW w:w="5204" w:type="dxa"/>
            <w:vAlign w:val="center"/>
          </w:tcPr>
          <w:p w:rsidR="00CA79F4" w:rsidRDefault="008F2BF9">
            <w:pPr>
              <w:pStyle w:val="HRa"/>
              <w:ind w:firstLine="480"/>
              <w:rPr>
                <w:rFonts w:ascii="Arial" w:hAnsi="Arial" w:cs="Arial"/>
              </w:rPr>
            </w:pPr>
            <w:r>
              <w:rPr>
                <w:rFonts w:ascii="Arial" w:hAnsi="Arial" w:cs="Arial"/>
                <w:kern w:val="0"/>
              </w:rPr>
              <w:t>读取内存</w:t>
            </w:r>
          </w:p>
        </w:tc>
        <w:tc>
          <w:tcPr>
            <w:tcW w:w="2670" w:type="dxa"/>
            <w:vAlign w:val="center"/>
          </w:tcPr>
          <w:p w:rsidR="00CA79F4" w:rsidRDefault="008F2BF9">
            <w:pPr>
              <w:keepNext/>
              <w:jc w:val="center"/>
              <w:rPr>
                <w:rFonts w:ascii="Arial" w:hAnsi="Arial" w:cs="Arial"/>
              </w:rPr>
            </w:pPr>
            <w:r>
              <w:rPr>
                <w:rFonts w:ascii="Arial" w:hAnsi="Arial" w:cs="Arial" w:hint="eastAsia"/>
              </w:rPr>
              <w:t>NA</w:t>
            </w:r>
          </w:p>
        </w:tc>
      </w:tr>
      <w:tr w:rsidR="00CA79F4">
        <w:tc>
          <w:tcPr>
            <w:tcW w:w="1526" w:type="dxa"/>
            <w:vAlign w:val="center"/>
          </w:tcPr>
          <w:p w:rsidR="00CA79F4" w:rsidRDefault="008F2BF9">
            <w:pPr>
              <w:jc w:val="center"/>
              <w:rPr>
                <w:rFonts w:ascii="Arial" w:hAnsi="Arial" w:cs="Arial"/>
                <w:sz w:val="24"/>
              </w:rPr>
            </w:pPr>
            <w:r>
              <w:rPr>
                <w:rFonts w:ascii="Arial" w:hAnsi="Arial" w:cs="Arial"/>
                <w:sz w:val="24"/>
              </w:rPr>
              <w:t>2E</w:t>
            </w:r>
          </w:p>
        </w:tc>
        <w:tc>
          <w:tcPr>
            <w:tcW w:w="5204" w:type="dxa"/>
            <w:vAlign w:val="center"/>
          </w:tcPr>
          <w:p w:rsidR="00CA79F4" w:rsidRDefault="008F2BF9">
            <w:pPr>
              <w:pStyle w:val="HRa"/>
              <w:ind w:firstLine="480"/>
              <w:rPr>
                <w:rFonts w:ascii="Arial" w:hAnsi="Arial" w:cs="Arial"/>
              </w:rPr>
            </w:pPr>
            <w:r>
              <w:rPr>
                <w:rFonts w:ascii="Arial" w:hAnsi="Arial" w:cs="Arial"/>
                <w:kern w:val="0"/>
              </w:rPr>
              <w:t>写入数据</w:t>
            </w:r>
          </w:p>
        </w:tc>
        <w:tc>
          <w:tcPr>
            <w:tcW w:w="2670" w:type="dxa"/>
            <w:vAlign w:val="center"/>
          </w:tcPr>
          <w:p w:rsidR="00CA79F4" w:rsidRDefault="008F2BF9">
            <w:pPr>
              <w:keepNext/>
              <w:jc w:val="center"/>
              <w:rPr>
                <w:rFonts w:ascii="Arial" w:hAnsi="Arial" w:cs="Arial"/>
              </w:rPr>
            </w:pPr>
            <w:r>
              <w:rPr>
                <w:rFonts w:ascii="Arial" w:hAnsi="Arial" w:cs="Arial" w:hint="eastAsia"/>
              </w:rPr>
              <w:t>NA</w:t>
            </w:r>
          </w:p>
        </w:tc>
      </w:tr>
      <w:tr w:rsidR="00CA79F4">
        <w:tc>
          <w:tcPr>
            <w:tcW w:w="1526" w:type="dxa"/>
          </w:tcPr>
          <w:p w:rsidR="00CA79F4" w:rsidRDefault="008F2BF9">
            <w:pPr>
              <w:jc w:val="center"/>
              <w:rPr>
                <w:rFonts w:ascii="Arial" w:hAnsi="Arial" w:cs="Arial"/>
                <w:sz w:val="24"/>
              </w:rPr>
            </w:pPr>
            <w:r>
              <w:rPr>
                <w:rFonts w:ascii="Arial" w:hAnsi="Arial" w:cs="Arial"/>
                <w:sz w:val="24"/>
              </w:rPr>
              <w:t>3D</w:t>
            </w:r>
          </w:p>
        </w:tc>
        <w:tc>
          <w:tcPr>
            <w:tcW w:w="5204" w:type="dxa"/>
          </w:tcPr>
          <w:p w:rsidR="00CA79F4" w:rsidRDefault="008F2BF9">
            <w:pPr>
              <w:pStyle w:val="HRa"/>
              <w:ind w:firstLine="480"/>
              <w:rPr>
                <w:rFonts w:ascii="Arial" w:hAnsi="Arial" w:cs="Arial"/>
              </w:rPr>
            </w:pPr>
            <w:r>
              <w:rPr>
                <w:rFonts w:ascii="Arial" w:hAnsi="Arial" w:cs="Arial"/>
                <w:kern w:val="0"/>
              </w:rPr>
              <w:t>写入内存</w:t>
            </w:r>
          </w:p>
        </w:tc>
        <w:tc>
          <w:tcPr>
            <w:tcW w:w="2670" w:type="dxa"/>
            <w:vAlign w:val="center"/>
          </w:tcPr>
          <w:p w:rsidR="00CA79F4" w:rsidRDefault="008F2BF9">
            <w:pPr>
              <w:keepNext/>
              <w:jc w:val="center"/>
              <w:rPr>
                <w:rFonts w:ascii="Arial" w:hAnsi="Arial" w:cs="Arial"/>
              </w:rPr>
            </w:pPr>
            <w:r>
              <w:rPr>
                <w:rFonts w:ascii="Arial" w:hAnsi="Arial" w:cs="Arial" w:hint="eastAsia"/>
              </w:rPr>
              <w:t>NA</w:t>
            </w:r>
          </w:p>
        </w:tc>
      </w:tr>
      <w:tr w:rsidR="00CA79F4">
        <w:tc>
          <w:tcPr>
            <w:tcW w:w="1526" w:type="dxa"/>
          </w:tcPr>
          <w:p w:rsidR="00CA79F4" w:rsidRDefault="008F2BF9">
            <w:pPr>
              <w:jc w:val="center"/>
              <w:rPr>
                <w:rFonts w:ascii="Arial" w:hAnsi="Arial" w:cs="Arial"/>
                <w:sz w:val="24"/>
              </w:rPr>
            </w:pPr>
            <w:r>
              <w:rPr>
                <w:rFonts w:ascii="Arial" w:hAnsi="Arial" w:cs="Arial"/>
                <w:sz w:val="24"/>
              </w:rPr>
              <w:t>2A</w:t>
            </w:r>
          </w:p>
        </w:tc>
        <w:tc>
          <w:tcPr>
            <w:tcW w:w="5204" w:type="dxa"/>
          </w:tcPr>
          <w:p w:rsidR="00CA79F4" w:rsidRDefault="008F2BF9">
            <w:pPr>
              <w:pStyle w:val="HRa"/>
              <w:ind w:firstLine="480"/>
              <w:rPr>
                <w:rFonts w:ascii="Arial" w:hAnsi="Arial" w:cs="Arial"/>
              </w:rPr>
            </w:pPr>
            <w:r>
              <w:rPr>
                <w:rFonts w:ascii="Arial" w:hAnsi="Arial" w:cs="Arial"/>
                <w:kern w:val="0"/>
              </w:rPr>
              <w:t>读取数据（周期标识符）</w:t>
            </w:r>
          </w:p>
        </w:tc>
        <w:tc>
          <w:tcPr>
            <w:tcW w:w="2670" w:type="dxa"/>
            <w:vAlign w:val="center"/>
          </w:tcPr>
          <w:p w:rsidR="00CA79F4" w:rsidRDefault="008F2BF9">
            <w:pPr>
              <w:keepNext/>
              <w:jc w:val="center"/>
              <w:rPr>
                <w:rFonts w:ascii="Arial" w:hAnsi="Arial" w:cs="Arial"/>
              </w:rPr>
            </w:pPr>
            <w:r>
              <w:rPr>
                <w:rFonts w:ascii="Arial" w:hAnsi="Arial" w:cs="Arial" w:hint="eastAsia"/>
              </w:rPr>
              <w:t>NA</w:t>
            </w:r>
          </w:p>
        </w:tc>
      </w:tr>
      <w:tr w:rsidR="00CA79F4">
        <w:tc>
          <w:tcPr>
            <w:tcW w:w="1526" w:type="dxa"/>
          </w:tcPr>
          <w:p w:rsidR="00CA79F4" w:rsidRDefault="008F2BF9">
            <w:pPr>
              <w:jc w:val="center"/>
              <w:rPr>
                <w:rFonts w:ascii="Arial" w:hAnsi="Arial" w:cs="Arial"/>
                <w:sz w:val="24"/>
              </w:rPr>
            </w:pPr>
            <w:r>
              <w:rPr>
                <w:rFonts w:ascii="Arial" w:hAnsi="Arial" w:cs="Arial"/>
                <w:sz w:val="24"/>
              </w:rPr>
              <w:t>2C</w:t>
            </w:r>
          </w:p>
        </w:tc>
        <w:tc>
          <w:tcPr>
            <w:tcW w:w="5204" w:type="dxa"/>
          </w:tcPr>
          <w:p w:rsidR="00CA79F4" w:rsidRDefault="008F2BF9">
            <w:pPr>
              <w:pStyle w:val="HRa"/>
              <w:ind w:firstLine="480"/>
              <w:rPr>
                <w:rFonts w:ascii="Arial" w:hAnsi="Arial" w:cs="Arial"/>
              </w:rPr>
            </w:pPr>
            <w:r>
              <w:rPr>
                <w:rFonts w:ascii="Arial" w:hAnsi="Arial" w:cs="Arial"/>
                <w:kern w:val="0"/>
              </w:rPr>
              <w:t>动态定义数据标识符</w:t>
            </w:r>
          </w:p>
        </w:tc>
        <w:tc>
          <w:tcPr>
            <w:tcW w:w="2670" w:type="dxa"/>
            <w:vAlign w:val="center"/>
          </w:tcPr>
          <w:p w:rsidR="00CA79F4" w:rsidRDefault="008F2BF9">
            <w:pPr>
              <w:keepNext/>
              <w:jc w:val="center"/>
              <w:rPr>
                <w:rFonts w:ascii="Arial" w:hAnsi="Arial" w:cs="Arial"/>
              </w:rPr>
            </w:pPr>
            <w:r>
              <w:rPr>
                <w:rFonts w:ascii="Arial" w:hAnsi="Arial" w:cs="Arial" w:hint="eastAsia"/>
              </w:rPr>
              <w:t>U</w:t>
            </w:r>
          </w:p>
        </w:tc>
      </w:tr>
      <w:tr w:rsidR="00CA79F4">
        <w:tc>
          <w:tcPr>
            <w:tcW w:w="1526" w:type="dxa"/>
            <w:vAlign w:val="center"/>
          </w:tcPr>
          <w:p w:rsidR="00CA79F4" w:rsidRDefault="008F2BF9">
            <w:pPr>
              <w:jc w:val="center"/>
              <w:rPr>
                <w:rFonts w:ascii="Arial" w:hAnsi="Arial" w:cs="Arial"/>
                <w:sz w:val="24"/>
              </w:rPr>
            </w:pPr>
            <w:r>
              <w:rPr>
                <w:rFonts w:ascii="Arial" w:hAnsi="Arial" w:cs="Arial"/>
                <w:sz w:val="24"/>
              </w:rPr>
              <w:t>14</w:t>
            </w:r>
          </w:p>
        </w:tc>
        <w:tc>
          <w:tcPr>
            <w:tcW w:w="5204" w:type="dxa"/>
            <w:vAlign w:val="center"/>
          </w:tcPr>
          <w:p w:rsidR="00CA79F4" w:rsidRDefault="008F2BF9">
            <w:pPr>
              <w:pStyle w:val="HRa"/>
              <w:ind w:firstLine="480"/>
              <w:rPr>
                <w:rFonts w:ascii="Arial" w:hAnsi="Arial" w:cs="Arial"/>
              </w:rPr>
            </w:pPr>
            <w:r>
              <w:rPr>
                <w:rFonts w:ascii="Arial" w:hAnsi="Arial" w:cs="Arial"/>
                <w:kern w:val="0"/>
              </w:rPr>
              <w:t>清除诊断信息</w:t>
            </w:r>
          </w:p>
        </w:tc>
        <w:tc>
          <w:tcPr>
            <w:tcW w:w="2670" w:type="dxa"/>
            <w:vAlign w:val="center"/>
          </w:tcPr>
          <w:p w:rsidR="00CA79F4" w:rsidRDefault="008F2BF9">
            <w:pPr>
              <w:keepNext/>
              <w:jc w:val="center"/>
              <w:rPr>
                <w:rFonts w:ascii="Arial" w:hAnsi="Arial" w:cs="Arial"/>
              </w:rPr>
            </w:pPr>
            <w:r>
              <w:rPr>
                <w:rFonts w:ascii="Arial" w:hAnsi="Arial" w:cs="Arial" w:hint="eastAsia"/>
              </w:rPr>
              <w:t>NA</w:t>
            </w:r>
          </w:p>
        </w:tc>
      </w:tr>
      <w:tr w:rsidR="00CA79F4">
        <w:tc>
          <w:tcPr>
            <w:tcW w:w="1526" w:type="dxa"/>
            <w:vAlign w:val="center"/>
          </w:tcPr>
          <w:p w:rsidR="00CA79F4" w:rsidRDefault="008F2BF9">
            <w:pPr>
              <w:jc w:val="center"/>
              <w:rPr>
                <w:rFonts w:ascii="Arial" w:hAnsi="Arial" w:cs="Arial"/>
                <w:sz w:val="24"/>
              </w:rPr>
            </w:pPr>
            <w:r>
              <w:rPr>
                <w:rFonts w:ascii="Arial" w:hAnsi="Arial" w:cs="Arial"/>
                <w:sz w:val="24"/>
              </w:rPr>
              <w:t>19</w:t>
            </w:r>
          </w:p>
        </w:tc>
        <w:tc>
          <w:tcPr>
            <w:tcW w:w="5204" w:type="dxa"/>
            <w:vAlign w:val="center"/>
          </w:tcPr>
          <w:p w:rsidR="00CA79F4" w:rsidRDefault="008F2BF9">
            <w:pPr>
              <w:pStyle w:val="HRa"/>
              <w:ind w:firstLine="480"/>
              <w:rPr>
                <w:rFonts w:ascii="Arial" w:hAnsi="Arial" w:cs="Arial"/>
              </w:rPr>
            </w:pPr>
            <w:r>
              <w:rPr>
                <w:rFonts w:ascii="Arial" w:hAnsi="Arial" w:cs="Arial"/>
                <w:kern w:val="0"/>
              </w:rPr>
              <w:t>读取</w:t>
            </w:r>
            <w:r>
              <w:rPr>
                <w:rFonts w:ascii="Arial" w:hAnsi="Arial" w:cs="Arial"/>
                <w:kern w:val="0"/>
              </w:rPr>
              <w:t>DTC</w:t>
            </w:r>
            <w:r>
              <w:rPr>
                <w:rFonts w:ascii="Arial" w:hAnsi="Arial" w:cs="Arial"/>
                <w:kern w:val="0"/>
              </w:rPr>
              <w:t>信息</w:t>
            </w:r>
          </w:p>
        </w:tc>
        <w:tc>
          <w:tcPr>
            <w:tcW w:w="2670" w:type="dxa"/>
            <w:vAlign w:val="center"/>
          </w:tcPr>
          <w:p w:rsidR="00CA79F4" w:rsidRDefault="008F2BF9">
            <w:pPr>
              <w:keepNext/>
              <w:jc w:val="center"/>
              <w:rPr>
                <w:rFonts w:ascii="Arial" w:hAnsi="Arial" w:cs="Arial"/>
              </w:rPr>
            </w:pPr>
            <w:r>
              <w:rPr>
                <w:rFonts w:ascii="Arial" w:hAnsi="Arial" w:cs="Arial" w:hint="eastAsia"/>
              </w:rPr>
              <w:t>U</w:t>
            </w:r>
          </w:p>
        </w:tc>
      </w:tr>
      <w:tr w:rsidR="00CA79F4">
        <w:tc>
          <w:tcPr>
            <w:tcW w:w="1526" w:type="dxa"/>
            <w:vAlign w:val="center"/>
          </w:tcPr>
          <w:p w:rsidR="00CA79F4" w:rsidRDefault="008F2BF9">
            <w:pPr>
              <w:jc w:val="center"/>
              <w:rPr>
                <w:rFonts w:ascii="Arial" w:hAnsi="Arial" w:cs="Arial"/>
                <w:sz w:val="24"/>
              </w:rPr>
            </w:pPr>
            <w:r>
              <w:rPr>
                <w:rFonts w:ascii="Arial" w:hAnsi="Arial" w:cs="Arial"/>
                <w:sz w:val="24"/>
              </w:rPr>
              <w:t>2F</w:t>
            </w:r>
          </w:p>
        </w:tc>
        <w:tc>
          <w:tcPr>
            <w:tcW w:w="5204" w:type="dxa"/>
            <w:vAlign w:val="center"/>
          </w:tcPr>
          <w:p w:rsidR="00CA79F4" w:rsidRDefault="008F2BF9">
            <w:pPr>
              <w:pStyle w:val="HRa"/>
              <w:ind w:firstLine="480"/>
              <w:rPr>
                <w:rFonts w:ascii="Arial" w:hAnsi="Arial" w:cs="Arial"/>
              </w:rPr>
            </w:pPr>
            <w:r>
              <w:rPr>
                <w:rFonts w:ascii="Arial" w:hAnsi="Arial" w:cs="Arial"/>
                <w:kern w:val="0"/>
              </w:rPr>
              <w:t>输入输出控制</w:t>
            </w:r>
          </w:p>
        </w:tc>
        <w:tc>
          <w:tcPr>
            <w:tcW w:w="2670" w:type="dxa"/>
            <w:vAlign w:val="center"/>
          </w:tcPr>
          <w:p w:rsidR="00CA79F4" w:rsidRDefault="008F2BF9">
            <w:pPr>
              <w:keepNext/>
              <w:jc w:val="center"/>
              <w:rPr>
                <w:rFonts w:ascii="Arial" w:hAnsi="Arial" w:cs="Arial"/>
              </w:rPr>
            </w:pPr>
            <w:r>
              <w:rPr>
                <w:rFonts w:ascii="Arial" w:hAnsi="Arial" w:cs="Arial" w:hint="eastAsia"/>
              </w:rPr>
              <w:t>NA</w:t>
            </w:r>
          </w:p>
        </w:tc>
      </w:tr>
      <w:tr w:rsidR="00CA79F4">
        <w:tc>
          <w:tcPr>
            <w:tcW w:w="1526" w:type="dxa"/>
            <w:vAlign w:val="center"/>
          </w:tcPr>
          <w:p w:rsidR="00CA79F4" w:rsidRDefault="008F2BF9">
            <w:pPr>
              <w:jc w:val="center"/>
              <w:rPr>
                <w:rFonts w:ascii="Arial" w:hAnsi="Arial" w:cs="Arial"/>
                <w:sz w:val="24"/>
              </w:rPr>
            </w:pPr>
            <w:r>
              <w:rPr>
                <w:rFonts w:ascii="Arial" w:hAnsi="Arial" w:cs="Arial"/>
                <w:sz w:val="24"/>
              </w:rPr>
              <w:t>31</w:t>
            </w:r>
          </w:p>
        </w:tc>
        <w:tc>
          <w:tcPr>
            <w:tcW w:w="5204" w:type="dxa"/>
            <w:vAlign w:val="center"/>
          </w:tcPr>
          <w:p w:rsidR="00CA79F4" w:rsidRDefault="008F2BF9">
            <w:pPr>
              <w:ind w:firstLineChars="200" w:firstLine="480"/>
              <w:rPr>
                <w:rFonts w:ascii="Arial" w:hAnsi="Arial" w:cs="Arial"/>
                <w:kern w:val="0"/>
                <w:sz w:val="24"/>
              </w:rPr>
            </w:pPr>
            <w:r>
              <w:rPr>
                <w:rFonts w:ascii="Arial" w:hAnsi="Arial" w:cs="Arial"/>
                <w:kern w:val="0"/>
                <w:sz w:val="24"/>
              </w:rPr>
              <w:t>例程控制</w:t>
            </w:r>
          </w:p>
        </w:tc>
        <w:tc>
          <w:tcPr>
            <w:tcW w:w="2670" w:type="dxa"/>
            <w:vAlign w:val="center"/>
          </w:tcPr>
          <w:p w:rsidR="00CA79F4" w:rsidRDefault="008F2BF9">
            <w:pPr>
              <w:keepNext/>
              <w:jc w:val="center"/>
              <w:rPr>
                <w:rFonts w:ascii="Arial" w:hAnsi="Arial" w:cs="Arial"/>
              </w:rPr>
            </w:pPr>
            <w:r>
              <w:rPr>
                <w:rFonts w:ascii="Arial" w:hAnsi="Arial" w:cs="Arial" w:hint="eastAsia"/>
              </w:rPr>
              <w:t>U</w:t>
            </w:r>
          </w:p>
        </w:tc>
      </w:tr>
      <w:tr w:rsidR="00CA79F4">
        <w:tc>
          <w:tcPr>
            <w:tcW w:w="1526" w:type="dxa"/>
            <w:vAlign w:val="center"/>
          </w:tcPr>
          <w:p w:rsidR="00CA79F4" w:rsidRDefault="008F2BF9">
            <w:pPr>
              <w:jc w:val="center"/>
              <w:rPr>
                <w:rFonts w:ascii="Arial" w:hAnsi="Arial" w:cs="Arial"/>
                <w:sz w:val="24"/>
              </w:rPr>
            </w:pPr>
            <w:r>
              <w:rPr>
                <w:rFonts w:ascii="Arial" w:hAnsi="Arial" w:cs="Arial"/>
                <w:sz w:val="24"/>
              </w:rPr>
              <w:t>34</w:t>
            </w:r>
          </w:p>
        </w:tc>
        <w:tc>
          <w:tcPr>
            <w:tcW w:w="5204" w:type="dxa"/>
            <w:vAlign w:val="center"/>
          </w:tcPr>
          <w:p w:rsidR="00CA79F4" w:rsidRDefault="008F2BF9">
            <w:pPr>
              <w:ind w:firstLineChars="200" w:firstLine="480"/>
              <w:rPr>
                <w:rFonts w:ascii="Arial" w:hAnsi="Arial" w:cs="Arial"/>
                <w:kern w:val="0"/>
                <w:sz w:val="24"/>
              </w:rPr>
            </w:pPr>
            <w:r>
              <w:rPr>
                <w:rFonts w:ascii="Arial" w:hAnsi="Arial" w:cs="Arial"/>
                <w:kern w:val="0"/>
                <w:sz w:val="24"/>
              </w:rPr>
              <w:t>请求下载</w:t>
            </w:r>
          </w:p>
        </w:tc>
        <w:tc>
          <w:tcPr>
            <w:tcW w:w="2670" w:type="dxa"/>
            <w:vAlign w:val="center"/>
          </w:tcPr>
          <w:p w:rsidR="00CA79F4" w:rsidRDefault="008F2BF9">
            <w:pPr>
              <w:keepNext/>
              <w:jc w:val="center"/>
              <w:rPr>
                <w:rFonts w:ascii="Arial" w:hAnsi="Arial" w:cs="Arial"/>
              </w:rPr>
            </w:pPr>
            <w:r>
              <w:rPr>
                <w:rFonts w:ascii="Arial" w:hAnsi="Arial" w:cs="Arial" w:hint="eastAsia"/>
              </w:rPr>
              <w:t>NA</w:t>
            </w:r>
          </w:p>
        </w:tc>
      </w:tr>
      <w:tr w:rsidR="00CA79F4">
        <w:tc>
          <w:tcPr>
            <w:tcW w:w="1526" w:type="dxa"/>
            <w:vAlign w:val="center"/>
          </w:tcPr>
          <w:p w:rsidR="00CA79F4" w:rsidRDefault="008F2BF9">
            <w:pPr>
              <w:jc w:val="center"/>
              <w:rPr>
                <w:rFonts w:ascii="Arial" w:hAnsi="Arial" w:cs="Arial"/>
                <w:sz w:val="24"/>
              </w:rPr>
            </w:pPr>
            <w:r>
              <w:rPr>
                <w:rFonts w:ascii="Arial" w:hAnsi="Arial" w:cs="Arial"/>
                <w:sz w:val="24"/>
              </w:rPr>
              <w:t>36</w:t>
            </w:r>
          </w:p>
        </w:tc>
        <w:tc>
          <w:tcPr>
            <w:tcW w:w="5204" w:type="dxa"/>
            <w:vAlign w:val="center"/>
          </w:tcPr>
          <w:p w:rsidR="00CA79F4" w:rsidRDefault="008F2BF9">
            <w:pPr>
              <w:ind w:firstLineChars="200" w:firstLine="480"/>
              <w:rPr>
                <w:rFonts w:ascii="Arial" w:hAnsi="Arial" w:cs="Arial"/>
                <w:kern w:val="0"/>
                <w:sz w:val="24"/>
              </w:rPr>
            </w:pPr>
            <w:r>
              <w:rPr>
                <w:rFonts w:ascii="Arial" w:hAnsi="Arial" w:cs="Arial"/>
                <w:kern w:val="0"/>
                <w:sz w:val="24"/>
              </w:rPr>
              <w:t>数据传输</w:t>
            </w:r>
          </w:p>
        </w:tc>
        <w:tc>
          <w:tcPr>
            <w:tcW w:w="2670" w:type="dxa"/>
            <w:vAlign w:val="center"/>
          </w:tcPr>
          <w:p w:rsidR="00CA79F4" w:rsidRDefault="008F2BF9">
            <w:pPr>
              <w:keepNext/>
              <w:jc w:val="center"/>
              <w:rPr>
                <w:rFonts w:ascii="Arial" w:hAnsi="Arial" w:cs="Arial"/>
              </w:rPr>
            </w:pPr>
            <w:r>
              <w:rPr>
                <w:rFonts w:ascii="Arial" w:hAnsi="Arial" w:cs="Arial" w:hint="eastAsia"/>
              </w:rPr>
              <w:t>NA</w:t>
            </w:r>
          </w:p>
        </w:tc>
      </w:tr>
      <w:tr w:rsidR="00CA79F4">
        <w:tc>
          <w:tcPr>
            <w:tcW w:w="1526" w:type="dxa"/>
            <w:vAlign w:val="center"/>
          </w:tcPr>
          <w:p w:rsidR="00CA79F4" w:rsidRDefault="008F2BF9">
            <w:pPr>
              <w:jc w:val="center"/>
              <w:rPr>
                <w:rFonts w:ascii="Arial" w:hAnsi="Arial" w:cs="Arial"/>
                <w:sz w:val="24"/>
              </w:rPr>
            </w:pPr>
            <w:r>
              <w:rPr>
                <w:rFonts w:ascii="Arial" w:hAnsi="Arial" w:cs="Arial"/>
                <w:sz w:val="24"/>
              </w:rPr>
              <w:t>37</w:t>
            </w:r>
          </w:p>
        </w:tc>
        <w:tc>
          <w:tcPr>
            <w:tcW w:w="5204" w:type="dxa"/>
            <w:vAlign w:val="center"/>
          </w:tcPr>
          <w:p w:rsidR="00CA79F4" w:rsidRDefault="008F2BF9">
            <w:pPr>
              <w:ind w:firstLineChars="200" w:firstLine="480"/>
              <w:rPr>
                <w:rFonts w:ascii="Arial" w:hAnsi="Arial" w:cs="Arial"/>
                <w:kern w:val="0"/>
                <w:sz w:val="24"/>
              </w:rPr>
            </w:pPr>
            <w:r>
              <w:rPr>
                <w:rFonts w:ascii="Arial" w:hAnsi="Arial" w:cs="Arial"/>
                <w:kern w:val="0"/>
                <w:sz w:val="24"/>
              </w:rPr>
              <w:t>请求退出传输</w:t>
            </w:r>
          </w:p>
        </w:tc>
        <w:tc>
          <w:tcPr>
            <w:tcW w:w="2670" w:type="dxa"/>
            <w:vAlign w:val="center"/>
          </w:tcPr>
          <w:p w:rsidR="00CA79F4" w:rsidRDefault="008F2BF9">
            <w:pPr>
              <w:keepNext/>
              <w:jc w:val="center"/>
              <w:rPr>
                <w:rFonts w:ascii="Arial" w:hAnsi="Arial" w:cs="Arial"/>
              </w:rPr>
            </w:pPr>
            <w:r>
              <w:rPr>
                <w:rFonts w:ascii="Arial" w:hAnsi="Arial" w:cs="Arial" w:hint="eastAsia"/>
              </w:rPr>
              <w:t>NA</w:t>
            </w:r>
          </w:p>
        </w:tc>
      </w:tr>
    </w:tbl>
    <w:p w:rsidR="00CA79F4" w:rsidRDefault="00CA79F4">
      <w:pPr>
        <w:pStyle w:val="a4"/>
        <w:rPr>
          <w:rFonts w:ascii="Arial" w:hAnsi="Arial" w:cs="Arial"/>
          <w:sz w:val="24"/>
        </w:rPr>
      </w:pPr>
    </w:p>
    <w:p w:rsidR="00CA79F4" w:rsidRDefault="008F2BF9">
      <w:pPr>
        <w:pStyle w:val="HR3"/>
      </w:pPr>
      <w:bookmarkStart w:id="134" w:name="_Toc234811394"/>
      <w:bookmarkStart w:id="135" w:name="_Toc327131828"/>
      <w:bookmarkStart w:id="136" w:name="_Toc8910684"/>
      <w:r>
        <w:t>诊断会话说明</w:t>
      </w:r>
      <w:bookmarkEnd w:id="134"/>
      <w:bookmarkEnd w:id="135"/>
      <w:bookmarkEnd w:id="136"/>
    </w:p>
    <w:p w:rsidR="00CA79F4" w:rsidRDefault="008F2BF9">
      <w:pPr>
        <w:pStyle w:val="HR4"/>
        <w:rPr>
          <w:rFonts w:cs="Arial"/>
        </w:rPr>
      </w:pPr>
      <w:r>
        <w:rPr>
          <w:rFonts w:cs="Arial"/>
        </w:rPr>
        <w:t>默认会话</w:t>
      </w:r>
    </w:p>
    <w:p w:rsidR="00CA79F4" w:rsidRDefault="008F2BF9">
      <w:pPr>
        <w:pStyle w:val="HRa"/>
        <w:ind w:firstLine="480"/>
        <w:rPr>
          <w:rFonts w:ascii="Arial" w:hAnsi="Arial" w:cs="Arial"/>
        </w:rPr>
      </w:pPr>
      <w:r>
        <w:rPr>
          <w:rFonts w:ascii="Arial" w:hAnsi="Arial" w:cs="Arial"/>
        </w:rPr>
        <w:t>此诊断会话模式使能</w:t>
      </w:r>
      <w:r>
        <w:rPr>
          <w:rFonts w:ascii="Arial" w:hAnsi="Arial" w:cs="Arial" w:hint="eastAsia"/>
        </w:rPr>
        <w:t>ECU</w:t>
      </w:r>
      <w:r>
        <w:rPr>
          <w:rFonts w:ascii="Arial" w:hAnsi="Arial" w:cs="Arial"/>
        </w:rPr>
        <w:t>的默认诊断会话，该会话模式不需要任何诊断应用程序的超时处理（例如：无需诊断设备在线服务保持此会话模式激活）。</w:t>
      </w:r>
    </w:p>
    <w:p w:rsidR="00CA79F4" w:rsidRDefault="008F2BF9">
      <w:pPr>
        <w:pStyle w:val="HRa"/>
        <w:ind w:firstLine="480"/>
        <w:rPr>
          <w:rFonts w:ascii="Arial" w:hAnsi="Arial" w:cs="Arial"/>
        </w:rPr>
      </w:pPr>
      <w:r>
        <w:rPr>
          <w:rFonts w:ascii="Arial" w:hAnsi="Arial" w:cs="Arial"/>
        </w:rPr>
        <w:t>如果任何其它非默认模式的会话模式被激活，而默认模式再一次被启动，则须遵守以下执行规则：</w:t>
      </w:r>
    </w:p>
    <w:p w:rsidR="00CA79F4" w:rsidRDefault="008F2BF9">
      <w:pPr>
        <w:pStyle w:val="HRa"/>
        <w:numPr>
          <w:ilvl w:val="0"/>
          <w:numId w:val="22"/>
        </w:numPr>
        <w:ind w:firstLineChars="0"/>
        <w:rPr>
          <w:rFonts w:ascii="Arial" w:hAnsi="Arial" w:cs="Arial"/>
        </w:rPr>
      </w:pPr>
      <w:r>
        <w:rPr>
          <w:rFonts w:ascii="Arial" w:hAnsi="Arial" w:cs="Arial"/>
        </w:rPr>
        <w:t>当</w:t>
      </w:r>
      <w:r>
        <w:rPr>
          <w:rFonts w:ascii="Arial" w:hAnsi="Arial" w:cs="Arial"/>
        </w:rPr>
        <w:t>ECU</w:t>
      </w:r>
      <w:r>
        <w:rPr>
          <w:rFonts w:ascii="Arial" w:hAnsi="Arial" w:cs="Arial"/>
        </w:rPr>
        <w:t>发送诊断会话控制肯定响应报文后，</w:t>
      </w:r>
      <w:r>
        <w:rPr>
          <w:rFonts w:ascii="Arial" w:hAnsi="Arial" w:cs="Arial"/>
        </w:rPr>
        <w:t>ECU</w:t>
      </w:r>
      <w:r>
        <w:rPr>
          <w:rFonts w:ascii="Arial" w:hAnsi="Arial" w:cs="Arial"/>
        </w:rPr>
        <w:t>终止当前诊断会话模式并启动新请求的诊断会话模式</w:t>
      </w:r>
      <w:r>
        <w:rPr>
          <w:rFonts w:ascii="Arial" w:hAnsi="Arial" w:cs="Arial" w:hint="eastAsia"/>
        </w:rPr>
        <w:t>；</w:t>
      </w:r>
    </w:p>
    <w:p w:rsidR="00CA79F4" w:rsidRDefault="008F2BF9">
      <w:pPr>
        <w:pStyle w:val="HRa"/>
        <w:numPr>
          <w:ilvl w:val="0"/>
          <w:numId w:val="22"/>
        </w:numPr>
        <w:ind w:firstLineChars="0"/>
        <w:rPr>
          <w:rFonts w:ascii="Arial" w:hAnsi="Arial" w:cs="Arial"/>
        </w:rPr>
      </w:pPr>
      <w:bookmarkStart w:id="137" w:name="OLE_LINK1"/>
      <w:bookmarkStart w:id="138" w:name="OLE_LINK2"/>
      <w:r>
        <w:rPr>
          <w:rFonts w:ascii="Arial" w:hAnsi="Arial" w:cs="Arial"/>
        </w:rPr>
        <w:t>如果</w:t>
      </w:r>
      <w:r>
        <w:rPr>
          <w:rFonts w:ascii="Arial" w:hAnsi="Arial" w:cs="Arial"/>
        </w:rPr>
        <w:t>ECU</w:t>
      </w:r>
      <w:r>
        <w:rPr>
          <w:rFonts w:ascii="Arial" w:hAnsi="Arial" w:cs="Arial"/>
        </w:rPr>
        <w:t>发送诊断会话控制肯定响应报文，</w:t>
      </w:r>
      <w:bookmarkEnd w:id="137"/>
      <w:bookmarkEnd w:id="138"/>
      <w:r>
        <w:rPr>
          <w:rFonts w:ascii="Arial" w:hAnsi="Arial" w:cs="Arial" w:hint="eastAsia"/>
        </w:rPr>
        <w:t>且</w:t>
      </w:r>
      <w:r>
        <w:rPr>
          <w:rFonts w:ascii="Arial" w:hAnsi="Arial" w:cs="Arial"/>
        </w:rPr>
        <w:t>诊断工具在诊断会话中解锁了</w:t>
      </w:r>
      <w:r>
        <w:rPr>
          <w:rFonts w:ascii="Arial" w:hAnsi="Arial" w:cs="Arial"/>
        </w:rPr>
        <w:t>ECU</w:t>
      </w:r>
      <w:r>
        <w:rPr>
          <w:rFonts w:ascii="Arial" w:hAnsi="Arial" w:cs="Arial"/>
        </w:rPr>
        <w:t>，则</w:t>
      </w:r>
      <w:r>
        <w:rPr>
          <w:rFonts w:ascii="Arial" w:hAnsi="Arial" w:cs="Arial"/>
        </w:rPr>
        <w:t>ECU</w:t>
      </w:r>
      <w:r>
        <w:rPr>
          <w:rFonts w:ascii="Arial" w:hAnsi="Arial" w:cs="Arial"/>
        </w:rPr>
        <w:t>须重新锁定</w:t>
      </w:r>
      <w:r>
        <w:rPr>
          <w:rFonts w:ascii="Arial" w:hAnsi="Arial" w:cs="Arial" w:hint="eastAsia"/>
        </w:rPr>
        <w:t>；</w:t>
      </w:r>
    </w:p>
    <w:p w:rsidR="00CA79F4" w:rsidRDefault="008F2BF9">
      <w:pPr>
        <w:pStyle w:val="HRa"/>
        <w:numPr>
          <w:ilvl w:val="0"/>
          <w:numId w:val="22"/>
        </w:numPr>
        <w:ind w:firstLineChars="0"/>
        <w:rPr>
          <w:rFonts w:ascii="Arial" w:hAnsi="Arial" w:cs="Arial"/>
        </w:rPr>
      </w:pPr>
      <w:r>
        <w:rPr>
          <w:rFonts w:ascii="Arial" w:hAnsi="Arial" w:cs="Arial"/>
        </w:rPr>
        <w:t>如果</w:t>
      </w:r>
      <w:r>
        <w:rPr>
          <w:rFonts w:ascii="Arial" w:hAnsi="Arial" w:cs="Arial"/>
        </w:rPr>
        <w:t>ECU</w:t>
      </w:r>
      <w:r>
        <w:rPr>
          <w:rFonts w:ascii="Arial" w:hAnsi="Arial" w:cs="Arial"/>
        </w:rPr>
        <w:t>发送诊断会话控制肯定响应报文</w:t>
      </w:r>
      <w:r>
        <w:rPr>
          <w:rFonts w:ascii="Arial" w:hAnsi="Arial" w:cs="Arial" w:hint="eastAsia"/>
        </w:rPr>
        <w:t>并跳转到默认会话模式</w:t>
      </w:r>
      <w:r>
        <w:rPr>
          <w:rFonts w:ascii="Arial" w:hAnsi="Arial" w:cs="Arial"/>
        </w:rPr>
        <w:t>，</w:t>
      </w:r>
      <w:r>
        <w:rPr>
          <w:rFonts w:ascii="Arial" w:hAnsi="Arial" w:cs="Arial" w:hint="eastAsia"/>
        </w:rPr>
        <w:t>它将复位所有在此前会话模式下激活的状态和控制服务。</w:t>
      </w:r>
      <w:bookmarkStart w:id="139" w:name="OLE_LINK20"/>
      <w:bookmarkStart w:id="140" w:name="OLE_LINK21"/>
      <w:r>
        <w:rPr>
          <w:rFonts w:ascii="Arial" w:hAnsi="Arial" w:cs="Arial" w:hint="eastAsia"/>
        </w:rPr>
        <w:t>例如：基于事件的响应（</w:t>
      </w:r>
      <w:r>
        <w:rPr>
          <w:rFonts w:ascii="Arial" w:hAnsi="Arial" w:cs="Arial"/>
        </w:rPr>
        <w:t>86</w:t>
      </w:r>
      <w:bookmarkEnd w:id="139"/>
      <w:bookmarkEnd w:id="140"/>
      <w:r>
        <w:rPr>
          <w:rFonts w:ascii="Arial" w:hAnsi="Arial" w:cs="Arial" w:hint="eastAsia"/>
        </w:rPr>
        <w:t>h</w:t>
      </w:r>
      <w:r>
        <w:rPr>
          <w:rFonts w:ascii="Arial" w:hAnsi="Arial" w:cs="Arial" w:hint="eastAsia"/>
        </w:rPr>
        <w:t>）、通信控制（</w:t>
      </w:r>
      <w:r>
        <w:rPr>
          <w:rFonts w:ascii="Arial" w:hAnsi="Arial" w:cs="Arial"/>
        </w:rPr>
        <w:t>28</w:t>
      </w:r>
      <w:r>
        <w:rPr>
          <w:rFonts w:ascii="Arial" w:hAnsi="Arial" w:cs="Arial" w:hint="eastAsia"/>
        </w:rPr>
        <w:t>h</w:t>
      </w:r>
      <w:r>
        <w:rPr>
          <w:rFonts w:ascii="Arial" w:hAnsi="Arial" w:cs="Arial" w:hint="eastAsia"/>
        </w:rPr>
        <w:t>）、控制</w:t>
      </w:r>
      <w:r>
        <w:rPr>
          <w:rFonts w:ascii="Arial" w:hAnsi="Arial" w:cs="Arial"/>
        </w:rPr>
        <w:t>DTC</w:t>
      </w:r>
      <w:r>
        <w:rPr>
          <w:rFonts w:ascii="Arial" w:hAnsi="Arial" w:cs="Arial" w:hint="eastAsia"/>
        </w:rPr>
        <w:t>设置（</w:t>
      </w:r>
      <w:r>
        <w:rPr>
          <w:rFonts w:ascii="Arial" w:hAnsi="Arial" w:cs="Arial"/>
        </w:rPr>
        <w:t>85</w:t>
      </w:r>
      <w:r>
        <w:rPr>
          <w:rFonts w:ascii="Arial" w:hAnsi="Arial" w:cs="Arial" w:hint="eastAsia"/>
        </w:rPr>
        <w:t>h</w:t>
      </w:r>
      <w:r>
        <w:rPr>
          <w:rFonts w:ascii="Arial" w:hAnsi="Arial" w:cs="Arial" w:hint="eastAsia"/>
        </w:rPr>
        <w:t>）、输入输出控制（</w:t>
      </w:r>
      <w:r>
        <w:rPr>
          <w:rFonts w:ascii="Arial" w:hAnsi="Arial" w:cs="Arial"/>
        </w:rPr>
        <w:t>2F</w:t>
      </w:r>
      <w:r>
        <w:rPr>
          <w:rFonts w:ascii="Arial" w:hAnsi="Arial" w:cs="Arial" w:hint="eastAsia"/>
        </w:rPr>
        <w:t>h</w:t>
      </w:r>
      <w:r>
        <w:rPr>
          <w:rFonts w:ascii="Arial" w:hAnsi="Arial" w:cs="Arial" w:hint="eastAsia"/>
        </w:rPr>
        <w:t>）；</w:t>
      </w:r>
    </w:p>
    <w:p w:rsidR="00CA79F4" w:rsidRDefault="008F2BF9">
      <w:pPr>
        <w:pStyle w:val="HRa"/>
        <w:numPr>
          <w:ilvl w:val="0"/>
          <w:numId w:val="22"/>
        </w:numPr>
        <w:ind w:firstLineChars="0"/>
        <w:rPr>
          <w:rFonts w:ascii="Arial" w:hAnsi="Arial" w:cs="Arial"/>
        </w:rPr>
      </w:pPr>
      <w:r>
        <w:rPr>
          <w:rFonts w:ascii="Arial" w:hAnsi="Arial" w:cs="Arial"/>
        </w:rPr>
        <w:t>如果</w:t>
      </w:r>
      <w:r>
        <w:rPr>
          <w:rFonts w:ascii="Arial" w:hAnsi="Arial" w:cs="Arial"/>
        </w:rPr>
        <w:t>ECU</w:t>
      </w:r>
      <w:r>
        <w:rPr>
          <w:rFonts w:ascii="Arial" w:hAnsi="Arial" w:cs="Arial"/>
        </w:rPr>
        <w:t>发送该服务否定响应报文，此激活的会话模式保持不变。</w:t>
      </w:r>
    </w:p>
    <w:p w:rsidR="00CA79F4" w:rsidRDefault="008F2BF9">
      <w:pPr>
        <w:pStyle w:val="HRa"/>
        <w:ind w:firstLine="480"/>
        <w:rPr>
          <w:rFonts w:ascii="Arial" w:hAnsi="Arial" w:cs="Arial"/>
        </w:rPr>
      </w:pPr>
      <w:r>
        <w:rPr>
          <w:rFonts w:ascii="Arial" w:hAnsi="Arial" w:cs="Arial"/>
        </w:rPr>
        <w:lastRenderedPageBreak/>
        <w:t>注意，如果要求初始化，完成初始化的</w:t>
      </w:r>
      <w:r>
        <w:rPr>
          <w:rFonts w:ascii="Arial" w:hAnsi="Arial" w:cs="Arial"/>
        </w:rPr>
        <w:t>ECU</w:t>
      </w:r>
      <w:r>
        <w:rPr>
          <w:rFonts w:ascii="Arial" w:hAnsi="Arial" w:cs="Arial"/>
        </w:rPr>
        <w:t>启动默认会话模式。初始化步骤后，无需诊断会话模式控制服务将诊断会话设为默认会话。</w:t>
      </w:r>
    </w:p>
    <w:p w:rsidR="00CA79F4" w:rsidRDefault="00CA79F4">
      <w:pPr>
        <w:pStyle w:val="HRa"/>
        <w:ind w:firstLineChars="0" w:firstLine="0"/>
        <w:rPr>
          <w:rFonts w:ascii="Arial" w:hAnsi="Arial" w:cs="Arial"/>
        </w:rPr>
      </w:pPr>
    </w:p>
    <w:p w:rsidR="00CA79F4" w:rsidRDefault="008F2BF9">
      <w:pPr>
        <w:pStyle w:val="HR4"/>
        <w:rPr>
          <w:rFonts w:cs="Arial"/>
        </w:rPr>
      </w:pPr>
      <w:r>
        <w:rPr>
          <w:rFonts w:cs="Arial"/>
        </w:rPr>
        <w:t>编程会话</w:t>
      </w:r>
    </w:p>
    <w:p w:rsidR="00CA79F4" w:rsidRDefault="008F2BF9">
      <w:pPr>
        <w:pStyle w:val="HRa"/>
        <w:ind w:firstLine="480"/>
        <w:rPr>
          <w:rFonts w:ascii="Arial" w:hAnsi="Arial" w:cs="Arial"/>
        </w:rPr>
      </w:pPr>
      <w:r>
        <w:rPr>
          <w:rFonts w:ascii="Arial" w:hAnsi="Arial" w:cs="Arial"/>
        </w:rPr>
        <w:t>此诊断会话允许支持</w:t>
      </w:r>
      <w:r>
        <w:rPr>
          <w:rFonts w:ascii="Arial" w:hAnsi="Arial" w:cs="Arial"/>
        </w:rPr>
        <w:t>ECU</w:t>
      </w:r>
      <w:r>
        <w:rPr>
          <w:rFonts w:ascii="Arial" w:hAnsi="Arial" w:cs="Arial"/>
        </w:rPr>
        <w:t>内存编程的所有需要的诊断服务。</w:t>
      </w:r>
    </w:p>
    <w:p w:rsidR="00CA79F4" w:rsidRDefault="008F2BF9">
      <w:pPr>
        <w:pStyle w:val="HRa"/>
        <w:ind w:firstLine="480"/>
        <w:rPr>
          <w:rFonts w:ascii="Arial" w:hAnsi="Arial" w:cs="Arial"/>
        </w:rPr>
      </w:pPr>
      <w:r>
        <w:rPr>
          <w:rFonts w:ascii="Arial" w:hAnsi="Arial" w:cs="Arial"/>
        </w:rPr>
        <w:t>如果</w:t>
      </w:r>
      <w:r>
        <w:rPr>
          <w:rFonts w:ascii="Arial" w:hAnsi="Arial" w:cs="Arial"/>
        </w:rPr>
        <w:t>ECU</w:t>
      </w:r>
      <w:r>
        <w:rPr>
          <w:rFonts w:ascii="Arial" w:hAnsi="Arial" w:cs="Arial"/>
        </w:rPr>
        <w:t>在引导程序中运行编程会话，</w:t>
      </w:r>
      <w:r>
        <w:rPr>
          <w:rFonts w:ascii="Arial" w:hAnsi="Arial" w:cs="Arial"/>
        </w:rPr>
        <w:t>ECU</w:t>
      </w:r>
      <w:r>
        <w:rPr>
          <w:rFonts w:ascii="Arial" w:hAnsi="Arial" w:cs="Arial"/>
        </w:rPr>
        <w:t>只能通过诊断工具发起的</w:t>
      </w:r>
      <w:r>
        <w:rPr>
          <w:rFonts w:ascii="Arial" w:hAnsi="Arial" w:cs="Arial" w:hint="eastAsia"/>
        </w:rPr>
        <w:t>“</w:t>
      </w:r>
      <w:r>
        <w:rPr>
          <w:rFonts w:ascii="Arial" w:hAnsi="Arial" w:cs="Arial"/>
        </w:rPr>
        <w:t>ECU</w:t>
      </w:r>
      <w:r>
        <w:rPr>
          <w:rFonts w:ascii="Arial" w:hAnsi="Arial" w:cs="Arial"/>
        </w:rPr>
        <w:t>复位</w:t>
      </w:r>
      <w:r>
        <w:rPr>
          <w:rFonts w:ascii="Arial" w:hAnsi="Arial" w:cs="Arial" w:hint="eastAsia"/>
        </w:rPr>
        <w:t>”</w:t>
      </w:r>
      <w:r>
        <w:rPr>
          <w:rFonts w:ascii="Arial" w:hAnsi="Arial" w:cs="Arial"/>
        </w:rPr>
        <w:t>（</w:t>
      </w:r>
      <w:r>
        <w:rPr>
          <w:rFonts w:ascii="Arial" w:hAnsi="Arial" w:cs="Arial"/>
        </w:rPr>
        <w:t>11h</w:t>
      </w:r>
      <w:r>
        <w:rPr>
          <w:rFonts w:ascii="Arial" w:hAnsi="Arial" w:cs="Arial"/>
        </w:rPr>
        <w:t>）服务，会话类型为默认会话的</w:t>
      </w:r>
      <w:r>
        <w:rPr>
          <w:rFonts w:ascii="Arial" w:hAnsi="Arial" w:cs="Arial" w:hint="eastAsia"/>
        </w:rPr>
        <w:t>“</w:t>
      </w:r>
      <w:r>
        <w:rPr>
          <w:rFonts w:ascii="Arial" w:hAnsi="Arial" w:cs="Arial"/>
        </w:rPr>
        <w:t>诊断会话控制</w:t>
      </w:r>
      <w:r>
        <w:rPr>
          <w:rFonts w:ascii="Arial" w:hAnsi="Arial" w:cs="Arial" w:hint="eastAsia"/>
        </w:rPr>
        <w:t>”</w:t>
      </w:r>
      <w:r>
        <w:rPr>
          <w:rFonts w:ascii="Arial" w:hAnsi="Arial" w:cs="Arial"/>
        </w:rPr>
        <w:t>（</w:t>
      </w:r>
      <w:r>
        <w:rPr>
          <w:rFonts w:ascii="Arial" w:hAnsi="Arial" w:cs="Arial"/>
        </w:rPr>
        <w:t>10h</w:t>
      </w:r>
      <w:r>
        <w:rPr>
          <w:rFonts w:ascii="Arial" w:hAnsi="Arial" w:cs="Arial"/>
        </w:rPr>
        <w:t>）服务或</w:t>
      </w:r>
      <w:r>
        <w:rPr>
          <w:rFonts w:ascii="Arial" w:hAnsi="Arial" w:cs="Arial"/>
        </w:rPr>
        <w:t>ECU</w:t>
      </w:r>
      <w:r>
        <w:rPr>
          <w:rFonts w:ascii="Arial" w:hAnsi="Arial" w:cs="Arial"/>
        </w:rPr>
        <w:t>会话层超时退出此会话。</w:t>
      </w:r>
    </w:p>
    <w:p w:rsidR="00CA79F4" w:rsidRDefault="008F2BF9">
      <w:pPr>
        <w:pStyle w:val="HRa"/>
        <w:ind w:firstLine="480"/>
        <w:rPr>
          <w:rFonts w:ascii="Arial" w:hAnsi="Arial" w:cs="Arial"/>
        </w:rPr>
      </w:pPr>
      <w:r>
        <w:rPr>
          <w:rFonts w:ascii="Arial" w:hAnsi="Arial" w:cs="Arial"/>
        </w:rPr>
        <w:t>ECU</w:t>
      </w:r>
      <w:r>
        <w:rPr>
          <w:rFonts w:ascii="Arial" w:hAnsi="Arial" w:cs="Arial"/>
        </w:rPr>
        <w:t>在引导程序中运行时，</w:t>
      </w:r>
      <w:r>
        <w:rPr>
          <w:rFonts w:ascii="Arial" w:hAnsi="Arial" w:cs="Arial"/>
        </w:rPr>
        <w:t>ECU</w:t>
      </w:r>
      <w:r>
        <w:rPr>
          <w:rFonts w:ascii="Arial" w:hAnsi="Arial" w:cs="Arial"/>
        </w:rPr>
        <w:t>接收到</w:t>
      </w:r>
      <w:r>
        <w:rPr>
          <w:rFonts w:ascii="Arial" w:hAnsi="Arial" w:cs="Arial" w:hint="eastAsia"/>
        </w:rPr>
        <w:t>“</w:t>
      </w:r>
      <w:r>
        <w:rPr>
          <w:rFonts w:ascii="Arial" w:hAnsi="Arial" w:cs="Arial"/>
        </w:rPr>
        <w:t>会话类型</w:t>
      </w:r>
      <w:r>
        <w:rPr>
          <w:rFonts w:ascii="Arial" w:hAnsi="Arial" w:cs="Arial" w:hint="eastAsia"/>
        </w:rPr>
        <w:t>”</w:t>
      </w:r>
      <w:r>
        <w:rPr>
          <w:rFonts w:ascii="Arial" w:hAnsi="Arial" w:cs="Arial"/>
        </w:rPr>
        <w:t>为默认会话的</w:t>
      </w:r>
      <w:r>
        <w:rPr>
          <w:rFonts w:ascii="Arial" w:hAnsi="Arial" w:cs="Arial" w:hint="eastAsia"/>
        </w:rPr>
        <w:t>“</w:t>
      </w:r>
      <w:r>
        <w:rPr>
          <w:rFonts w:ascii="Arial" w:hAnsi="Arial" w:cs="Arial"/>
        </w:rPr>
        <w:t>诊断会话控制</w:t>
      </w:r>
      <w:r>
        <w:rPr>
          <w:rFonts w:ascii="Arial" w:hAnsi="Arial" w:cs="Arial" w:hint="eastAsia"/>
        </w:rPr>
        <w:t>”</w:t>
      </w:r>
      <w:r>
        <w:rPr>
          <w:rFonts w:ascii="Arial" w:hAnsi="Arial" w:cs="Arial"/>
        </w:rPr>
        <w:t>（</w:t>
      </w:r>
      <w:r>
        <w:rPr>
          <w:rFonts w:ascii="Arial" w:hAnsi="Arial" w:cs="Arial"/>
        </w:rPr>
        <w:t>10h</w:t>
      </w:r>
      <w:r>
        <w:rPr>
          <w:rFonts w:ascii="Arial" w:hAnsi="Arial" w:cs="Arial"/>
        </w:rPr>
        <w:t>）服务或</w:t>
      </w:r>
      <w:r>
        <w:rPr>
          <w:rFonts w:ascii="Arial" w:hAnsi="Arial" w:cs="Arial"/>
        </w:rPr>
        <w:t>ECU</w:t>
      </w:r>
      <w:r>
        <w:rPr>
          <w:rFonts w:ascii="Arial" w:hAnsi="Arial" w:cs="Arial"/>
        </w:rPr>
        <w:t>会话层超时发生，并且两种情况下存在有效的应用程序时，</w:t>
      </w:r>
      <w:r>
        <w:rPr>
          <w:rFonts w:ascii="Arial" w:hAnsi="Arial" w:cs="Arial"/>
        </w:rPr>
        <w:t>ECU</w:t>
      </w:r>
      <w:r>
        <w:rPr>
          <w:rFonts w:ascii="Arial" w:hAnsi="Arial" w:cs="Arial"/>
        </w:rPr>
        <w:t>须重启应用程序。</w:t>
      </w:r>
    </w:p>
    <w:p w:rsidR="00CA79F4" w:rsidRDefault="008F2BF9">
      <w:pPr>
        <w:pStyle w:val="HRa"/>
        <w:ind w:firstLine="480"/>
        <w:rPr>
          <w:rFonts w:ascii="Arial" w:hAnsi="Arial" w:cs="Arial"/>
        </w:rPr>
      </w:pPr>
      <w:r>
        <w:rPr>
          <w:rFonts w:ascii="Arial" w:hAnsi="Arial" w:cs="Arial"/>
        </w:rPr>
        <w:t>本文件并不详细说明如何实现重启有效的应用程序的多种执行方法（例如，当运行</w:t>
      </w:r>
      <w:r>
        <w:rPr>
          <w:rFonts w:ascii="Arial" w:hAnsi="Arial" w:cs="Arial"/>
        </w:rPr>
        <w:t>ECU</w:t>
      </w:r>
      <w:r>
        <w:rPr>
          <w:rFonts w:ascii="Arial" w:hAnsi="Arial" w:cs="Arial"/>
        </w:rPr>
        <w:t>复位时的</w:t>
      </w:r>
      <w:r>
        <w:rPr>
          <w:rFonts w:ascii="Arial" w:hAnsi="Arial" w:cs="Arial"/>
        </w:rPr>
        <w:t>ECU</w:t>
      </w:r>
      <w:r>
        <w:rPr>
          <w:rFonts w:ascii="Arial" w:hAnsi="Arial" w:cs="Arial"/>
        </w:rPr>
        <w:t>启动阶段，在引导软件中可以直接确定有效的应用程序等）。</w:t>
      </w:r>
    </w:p>
    <w:p w:rsidR="00CA79F4" w:rsidRDefault="00CA79F4">
      <w:pPr>
        <w:pStyle w:val="HRa"/>
        <w:ind w:firstLine="480"/>
        <w:rPr>
          <w:rFonts w:ascii="Arial" w:hAnsi="Arial" w:cs="Arial"/>
        </w:rPr>
      </w:pPr>
    </w:p>
    <w:p w:rsidR="00CA79F4" w:rsidRDefault="008F2BF9">
      <w:pPr>
        <w:pStyle w:val="HR4"/>
        <w:rPr>
          <w:rFonts w:cs="Arial"/>
        </w:rPr>
      </w:pPr>
      <w:r>
        <w:rPr>
          <w:rFonts w:cs="Arial"/>
        </w:rPr>
        <w:t>扩展诊断会话</w:t>
      </w:r>
    </w:p>
    <w:p w:rsidR="00CA79F4" w:rsidRDefault="008F2BF9">
      <w:pPr>
        <w:pStyle w:val="HRa"/>
        <w:ind w:firstLine="480"/>
        <w:rPr>
          <w:rFonts w:ascii="Arial" w:hAnsi="Arial" w:cs="Arial"/>
        </w:rPr>
      </w:pPr>
      <w:r>
        <w:rPr>
          <w:rFonts w:ascii="Arial" w:hAnsi="Arial" w:cs="Arial"/>
        </w:rPr>
        <w:t>此诊断会话模式可用来支持</w:t>
      </w:r>
      <w:r>
        <w:rPr>
          <w:rFonts w:ascii="Arial" w:hAnsi="Arial" w:cs="Arial" w:hint="eastAsia"/>
        </w:rPr>
        <w:t>对</w:t>
      </w:r>
      <w:r>
        <w:rPr>
          <w:rFonts w:ascii="Arial" w:hAnsi="Arial" w:cs="Arial"/>
        </w:rPr>
        <w:t>ECU</w:t>
      </w:r>
      <w:r>
        <w:rPr>
          <w:rFonts w:ascii="Arial" w:hAnsi="Arial" w:cs="Arial" w:hint="eastAsia"/>
        </w:rPr>
        <w:t>控制变量进行</w:t>
      </w:r>
      <w:r>
        <w:rPr>
          <w:rFonts w:ascii="Arial" w:hAnsi="Arial" w:cs="Arial"/>
        </w:rPr>
        <w:t>调整（如怠速，</w:t>
      </w:r>
      <w:r>
        <w:rPr>
          <w:rFonts w:ascii="Arial" w:hAnsi="Arial" w:cs="Arial"/>
        </w:rPr>
        <w:t>CO</w:t>
      </w:r>
      <w:r>
        <w:rPr>
          <w:rFonts w:ascii="Arial" w:hAnsi="Arial" w:cs="Arial"/>
        </w:rPr>
        <w:t>值等）所需的所有诊断服务。也可以用来使能一些服务，并不限于特定用于功能调整的诊断服务。</w:t>
      </w:r>
    </w:p>
    <w:p w:rsidR="00CA79F4" w:rsidRDefault="00CA79F4">
      <w:pPr>
        <w:pStyle w:val="a4"/>
        <w:rPr>
          <w:rFonts w:ascii="Arial" w:hAnsi="Arial" w:cs="Arial"/>
          <w:szCs w:val="21"/>
        </w:rPr>
      </w:pPr>
    </w:p>
    <w:p w:rsidR="00CA79F4" w:rsidRDefault="008F2BF9">
      <w:pPr>
        <w:pStyle w:val="HR2"/>
        <w:rPr>
          <w:rFonts w:cs="Arial"/>
        </w:rPr>
      </w:pPr>
      <w:bookmarkStart w:id="141" w:name="_Ref139619114"/>
      <w:bookmarkStart w:id="142" w:name="_Toc234811396"/>
      <w:bookmarkStart w:id="143" w:name="_Toc327131829"/>
      <w:bookmarkStart w:id="144" w:name="_StartDiagnosticSession_(10)"/>
      <w:bookmarkStart w:id="145" w:name="_Toc8910685"/>
      <w:r>
        <w:rPr>
          <w:rFonts w:cs="Arial"/>
        </w:rPr>
        <w:t>诊断会话控制</w:t>
      </w:r>
      <w:r>
        <w:rPr>
          <w:rFonts w:cs="Arial"/>
        </w:rPr>
        <w:t>DiagnosticSessionControl</w:t>
      </w:r>
      <w:r>
        <w:rPr>
          <w:rFonts w:cs="Arial" w:hint="eastAsia"/>
        </w:rPr>
        <w:t>（</w:t>
      </w:r>
      <w:r>
        <w:rPr>
          <w:rFonts w:cs="Arial"/>
        </w:rPr>
        <w:t>10h</w:t>
      </w:r>
      <w:bookmarkEnd w:id="141"/>
      <w:bookmarkEnd w:id="142"/>
      <w:bookmarkEnd w:id="143"/>
      <w:r>
        <w:rPr>
          <w:rFonts w:cs="Arial" w:hint="eastAsia"/>
        </w:rPr>
        <w:t>）</w:t>
      </w:r>
      <w:bookmarkEnd w:id="145"/>
    </w:p>
    <w:p w:rsidR="00CA79F4" w:rsidRDefault="008F2BF9">
      <w:pPr>
        <w:pStyle w:val="HRa"/>
        <w:ind w:firstLine="480"/>
        <w:rPr>
          <w:rFonts w:ascii="Arial" w:hAnsi="Arial" w:cs="Arial"/>
        </w:rPr>
      </w:pPr>
      <w:r>
        <w:rPr>
          <w:rFonts w:ascii="Arial" w:hAnsi="Arial" w:cs="Arial"/>
        </w:rPr>
        <w:t>诊断工具使用</w:t>
      </w:r>
      <w:r>
        <w:rPr>
          <w:rFonts w:ascii="Arial" w:hAnsi="Arial" w:cs="Arial" w:hint="eastAsia"/>
        </w:rPr>
        <w:t>此</w:t>
      </w:r>
      <w:r>
        <w:rPr>
          <w:rFonts w:ascii="Arial" w:hAnsi="Arial" w:cs="Arial"/>
        </w:rPr>
        <w:t>服务切换一个或多个</w:t>
      </w:r>
      <w:r>
        <w:rPr>
          <w:rFonts w:ascii="Arial" w:hAnsi="Arial" w:cs="Arial"/>
        </w:rPr>
        <w:t>ECU</w:t>
      </w:r>
      <w:r>
        <w:rPr>
          <w:rFonts w:ascii="Arial" w:hAnsi="Arial" w:cs="Arial"/>
        </w:rPr>
        <w:t>的诊断会话模式。一种诊断会话使能</w:t>
      </w:r>
      <w:r>
        <w:rPr>
          <w:rFonts w:ascii="Arial" w:hAnsi="Arial" w:cs="Arial"/>
        </w:rPr>
        <w:t>ECU</w:t>
      </w:r>
      <w:r>
        <w:rPr>
          <w:rFonts w:ascii="Arial" w:hAnsi="Arial" w:cs="Arial"/>
        </w:rPr>
        <w:t>中一系列特定的诊断服务。</w:t>
      </w:r>
    </w:p>
    <w:p w:rsidR="00CA79F4" w:rsidRDefault="00CA79F4">
      <w:pPr>
        <w:pStyle w:val="HRa"/>
        <w:ind w:firstLineChars="0" w:firstLine="0"/>
        <w:rPr>
          <w:rFonts w:ascii="Arial" w:hAnsi="Arial" w:cs="Arial"/>
        </w:rPr>
      </w:pPr>
    </w:p>
    <w:p w:rsidR="00CA79F4" w:rsidRDefault="008F2BF9">
      <w:pPr>
        <w:pStyle w:val="HR3"/>
        <w:rPr>
          <w:rFonts w:cs="Arial"/>
        </w:rPr>
      </w:pPr>
      <w:bookmarkStart w:id="146" w:name="_toc2516"/>
      <w:bookmarkStart w:id="147" w:name="_Toc234811397"/>
      <w:bookmarkStart w:id="148" w:name="_Toc327131830"/>
      <w:bookmarkStart w:id="149" w:name="_Toc8910686"/>
      <w:bookmarkEnd w:id="146"/>
      <w:r>
        <w:rPr>
          <w:rFonts w:cs="Arial"/>
        </w:rPr>
        <w:t>报文格式</w:t>
      </w:r>
      <w:bookmarkEnd w:id="147"/>
      <w:bookmarkEnd w:id="148"/>
      <w:bookmarkEnd w:id="149"/>
    </w:p>
    <w:p w:rsidR="00CA79F4" w:rsidRDefault="008F2BF9">
      <w:pPr>
        <w:rPr>
          <w:rFonts w:ascii="Arial" w:hAnsi="Arial" w:cs="Arial"/>
          <w:sz w:val="24"/>
        </w:rPr>
      </w:pPr>
      <w:r>
        <w:rPr>
          <w:rFonts w:ascii="Arial" w:hAnsi="Arial" w:cs="Arial"/>
          <w:sz w:val="24"/>
        </w:rPr>
        <w:t>请求</w:t>
      </w:r>
    </w:p>
    <w:tbl>
      <w:tblPr>
        <w:tblW w:w="9358" w:type="dxa"/>
        <w:tblInd w:w="50" w:type="dxa"/>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CellMar>
          <w:left w:w="50" w:type="dxa"/>
          <w:right w:w="50" w:type="dxa"/>
        </w:tblCellMar>
        <w:tblLook w:val="04A0" w:firstRow="1" w:lastRow="0" w:firstColumn="1" w:lastColumn="0" w:noHBand="0" w:noVBand="1"/>
      </w:tblPr>
      <w:tblGrid>
        <w:gridCol w:w="849"/>
        <w:gridCol w:w="6403"/>
        <w:gridCol w:w="680"/>
        <w:gridCol w:w="1426"/>
      </w:tblGrid>
      <w:tr w:rsidR="00CA79F4">
        <w:trPr>
          <w:tblHeader/>
        </w:trPr>
        <w:tc>
          <w:tcPr>
            <w:tcW w:w="849" w:type="dxa"/>
            <w:shd w:val="clear" w:color="auto" w:fill="E5E5E5"/>
            <w:vAlign w:val="center"/>
          </w:tcPr>
          <w:p w:rsidR="00CA79F4" w:rsidRDefault="008F2BF9">
            <w:pPr>
              <w:pStyle w:val="FormatvorlageTableFirstRow"/>
              <w:jc w:val="both"/>
              <w:rPr>
                <w:rFonts w:eastAsia="宋体" w:cs="Arial"/>
                <w:sz w:val="24"/>
                <w:szCs w:val="24"/>
                <w:lang w:eastAsia="zh-CN"/>
              </w:rPr>
            </w:pPr>
            <w:r>
              <w:rPr>
                <w:rFonts w:eastAsia="宋体" w:cs="Arial"/>
                <w:sz w:val="24"/>
                <w:szCs w:val="24"/>
                <w:lang w:eastAsia="zh-CN"/>
              </w:rPr>
              <w:t>字节</w:t>
            </w:r>
          </w:p>
        </w:tc>
        <w:tc>
          <w:tcPr>
            <w:tcW w:w="6403" w:type="dxa"/>
            <w:shd w:val="clear" w:color="auto" w:fill="E5E5E5"/>
            <w:vAlign w:val="center"/>
          </w:tcPr>
          <w:p w:rsidR="00CA79F4" w:rsidRDefault="008F2BF9">
            <w:pPr>
              <w:pStyle w:val="FormatvorlageTableFirstRow"/>
              <w:jc w:val="both"/>
              <w:rPr>
                <w:rFonts w:eastAsia="宋体" w:cs="Arial"/>
                <w:sz w:val="24"/>
                <w:szCs w:val="24"/>
                <w:lang w:eastAsia="zh-CN"/>
              </w:rPr>
            </w:pPr>
            <w:r>
              <w:rPr>
                <w:rFonts w:eastAsia="宋体" w:cs="Arial"/>
                <w:sz w:val="24"/>
                <w:szCs w:val="24"/>
                <w:lang w:eastAsia="zh-CN"/>
              </w:rPr>
              <w:t>参数名称</w:t>
            </w:r>
          </w:p>
        </w:tc>
        <w:tc>
          <w:tcPr>
            <w:tcW w:w="680" w:type="dxa"/>
            <w:shd w:val="clear" w:color="auto" w:fill="E5E5E5"/>
            <w:vAlign w:val="center"/>
          </w:tcPr>
          <w:p w:rsidR="00CA79F4" w:rsidRDefault="008F2BF9">
            <w:pPr>
              <w:pStyle w:val="FormatvorlageTableFirstRow"/>
              <w:jc w:val="both"/>
              <w:rPr>
                <w:rFonts w:eastAsia="宋体" w:cs="Arial"/>
                <w:sz w:val="24"/>
                <w:szCs w:val="24"/>
              </w:rPr>
            </w:pPr>
            <w:r>
              <w:rPr>
                <w:rFonts w:eastAsia="宋体" w:cs="Arial"/>
                <w:sz w:val="24"/>
                <w:szCs w:val="24"/>
              </w:rPr>
              <w:t>Cvt</w:t>
            </w:r>
          </w:p>
        </w:tc>
        <w:tc>
          <w:tcPr>
            <w:tcW w:w="1426" w:type="dxa"/>
            <w:shd w:val="clear" w:color="auto" w:fill="E5E5E5"/>
            <w:vAlign w:val="center"/>
          </w:tcPr>
          <w:p w:rsidR="00CA79F4" w:rsidRDefault="008F2BF9">
            <w:pPr>
              <w:pStyle w:val="FormatvorlageTableFirstRow"/>
              <w:jc w:val="both"/>
              <w:rPr>
                <w:rFonts w:eastAsia="宋体" w:cs="Arial"/>
                <w:sz w:val="24"/>
                <w:szCs w:val="24"/>
              </w:rPr>
            </w:pPr>
            <w:r>
              <w:rPr>
                <w:rFonts w:eastAsia="宋体" w:cs="Arial"/>
                <w:sz w:val="24"/>
                <w:szCs w:val="24"/>
                <w:lang w:eastAsia="zh-CN"/>
              </w:rPr>
              <w:t>数值</w:t>
            </w:r>
            <w:r>
              <w:rPr>
                <w:rFonts w:eastAsia="宋体" w:cs="Arial"/>
                <w:sz w:val="24"/>
                <w:szCs w:val="24"/>
              </w:rPr>
              <w:t>(hex)</w:t>
            </w:r>
          </w:p>
        </w:tc>
      </w:tr>
      <w:tr w:rsidR="00CA79F4">
        <w:tc>
          <w:tcPr>
            <w:tcW w:w="849" w:type="dxa"/>
          </w:tcPr>
          <w:p w:rsidR="00CA79F4" w:rsidRDefault="008F2BF9">
            <w:pPr>
              <w:pStyle w:val="Tabellentext"/>
              <w:rPr>
                <w:rFonts w:cs="Arial"/>
                <w:sz w:val="24"/>
                <w:szCs w:val="24"/>
              </w:rPr>
            </w:pPr>
            <w:r>
              <w:rPr>
                <w:rFonts w:cs="Arial"/>
                <w:sz w:val="24"/>
                <w:szCs w:val="24"/>
              </w:rPr>
              <w:t>#1</w:t>
            </w:r>
          </w:p>
        </w:tc>
        <w:tc>
          <w:tcPr>
            <w:tcW w:w="6403" w:type="dxa"/>
          </w:tcPr>
          <w:p w:rsidR="00CA79F4" w:rsidRDefault="008F2BF9">
            <w:pPr>
              <w:pStyle w:val="Tabellentext"/>
              <w:rPr>
                <w:rFonts w:cs="Arial"/>
                <w:sz w:val="24"/>
                <w:szCs w:val="24"/>
              </w:rPr>
            </w:pPr>
            <w:r>
              <w:rPr>
                <w:rFonts w:cs="Arial"/>
                <w:sz w:val="24"/>
                <w:szCs w:val="24"/>
              </w:rPr>
              <w:t>RequestServiceIdentifier</w:t>
            </w:r>
          </w:p>
        </w:tc>
        <w:tc>
          <w:tcPr>
            <w:tcW w:w="680" w:type="dxa"/>
          </w:tcPr>
          <w:p w:rsidR="00CA79F4" w:rsidRDefault="008F2BF9">
            <w:pPr>
              <w:pStyle w:val="Tabellentext"/>
              <w:rPr>
                <w:rFonts w:cs="Arial"/>
                <w:sz w:val="24"/>
                <w:szCs w:val="24"/>
              </w:rPr>
            </w:pPr>
            <w:r>
              <w:rPr>
                <w:rFonts w:cs="Arial"/>
                <w:sz w:val="24"/>
                <w:szCs w:val="24"/>
              </w:rPr>
              <w:t>M</w:t>
            </w:r>
          </w:p>
        </w:tc>
        <w:tc>
          <w:tcPr>
            <w:tcW w:w="1426" w:type="dxa"/>
          </w:tcPr>
          <w:p w:rsidR="00CA79F4" w:rsidRDefault="008F2BF9">
            <w:pPr>
              <w:pStyle w:val="Tabellentext"/>
              <w:rPr>
                <w:rFonts w:cs="Arial"/>
                <w:sz w:val="24"/>
                <w:szCs w:val="24"/>
              </w:rPr>
            </w:pPr>
            <w:r>
              <w:rPr>
                <w:rFonts w:cs="Arial"/>
                <w:sz w:val="24"/>
                <w:szCs w:val="24"/>
              </w:rPr>
              <w:t>10</w:t>
            </w:r>
          </w:p>
        </w:tc>
      </w:tr>
      <w:tr w:rsidR="00CA79F4">
        <w:tc>
          <w:tcPr>
            <w:tcW w:w="849" w:type="dxa"/>
          </w:tcPr>
          <w:p w:rsidR="00CA79F4" w:rsidRDefault="00CA79F4">
            <w:pPr>
              <w:pStyle w:val="Tabellentext"/>
              <w:rPr>
                <w:rFonts w:cs="Arial"/>
                <w:sz w:val="24"/>
                <w:szCs w:val="24"/>
              </w:rPr>
            </w:pPr>
          </w:p>
          <w:p w:rsidR="00CA79F4" w:rsidRDefault="008F2BF9">
            <w:pPr>
              <w:pStyle w:val="Tabellentext"/>
              <w:rPr>
                <w:rFonts w:cs="Arial"/>
                <w:sz w:val="24"/>
                <w:szCs w:val="24"/>
              </w:rPr>
            </w:pPr>
            <w:r>
              <w:rPr>
                <w:rFonts w:cs="Arial"/>
                <w:sz w:val="24"/>
                <w:szCs w:val="24"/>
              </w:rPr>
              <w:t>#2</w:t>
            </w:r>
          </w:p>
        </w:tc>
        <w:tc>
          <w:tcPr>
            <w:tcW w:w="6403" w:type="dxa"/>
          </w:tcPr>
          <w:p w:rsidR="00CA79F4" w:rsidRDefault="008F2BF9">
            <w:pPr>
              <w:pStyle w:val="Tabellentext"/>
              <w:rPr>
                <w:rFonts w:cs="Arial"/>
                <w:sz w:val="24"/>
                <w:szCs w:val="24"/>
              </w:rPr>
            </w:pPr>
            <w:r>
              <w:rPr>
                <w:rFonts w:cs="Arial"/>
                <w:sz w:val="24"/>
                <w:szCs w:val="24"/>
              </w:rPr>
              <w:t xml:space="preserve">Sub-Function = [ </w:t>
            </w:r>
          </w:p>
          <w:p w:rsidR="00CA79F4" w:rsidRDefault="008F2BF9">
            <w:pPr>
              <w:pStyle w:val="Tabellentext"/>
              <w:rPr>
                <w:rFonts w:cs="Arial"/>
                <w:sz w:val="24"/>
                <w:szCs w:val="24"/>
              </w:rPr>
            </w:pPr>
            <w:r>
              <w:rPr>
                <w:rFonts w:cs="Arial"/>
                <w:sz w:val="24"/>
                <w:szCs w:val="24"/>
              </w:rPr>
              <w:t xml:space="preserve">                    DiagnosticSessionType ]</w:t>
            </w:r>
          </w:p>
        </w:tc>
        <w:tc>
          <w:tcPr>
            <w:tcW w:w="680" w:type="dxa"/>
          </w:tcPr>
          <w:p w:rsidR="00CA79F4" w:rsidRDefault="00CA79F4">
            <w:pPr>
              <w:pStyle w:val="Tabellentext"/>
              <w:rPr>
                <w:rFonts w:cs="Arial"/>
                <w:sz w:val="24"/>
                <w:szCs w:val="24"/>
              </w:rPr>
            </w:pPr>
          </w:p>
          <w:p w:rsidR="00CA79F4" w:rsidRDefault="008F2BF9">
            <w:pPr>
              <w:pStyle w:val="Tabellentext"/>
              <w:rPr>
                <w:rFonts w:cs="Arial"/>
                <w:sz w:val="24"/>
                <w:szCs w:val="24"/>
              </w:rPr>
            </w:pPr>
            <w:r>
              <w:rPr>
                <w:rFonts w:cs="Arial"/>
                <w:sz w:val="24"/>
                <w:szCs w:val="24"/>
              </w:rPr>
              <w:t>M</w:t>
            </w:r>
          </w:p>
        </w:tc>
        <w:tc>
          <w:tcPr>
            <w:tcW w:w="1426" w:type="dxa"/>
          </w:tcPr>
          <w:p w:rsidR="00CA79F4" w:rsidRDefault="00CA79F4">
            <w:pPr>
              <w:pStyle w:val="Tabellentext"/>
              <w:rPr>
                <w:rFonts w:cs="Arial"/>
                <w:sz w:val="24"/>
                <w:szCs w:val="24"/>
              </w:rPr>
            </w:pPr>
          </w:p>
          <w:p w:rsidR="00CA79F4" w:rsidRDefault="008F2BF9">
            <w:pPr>
              <w:pStyle w:val="Tabellentext"/>
              <w:rPr>
                <w:rFonts w:cs="Arial"/>
                <w:sz w:val="24"/>
                <w:szCs w:val="24"/>
              </w:rPr>
            </w:pPr>
            <w:r>
              <w:rPr>
                <w:rFonts w:cs="Arial"/>
                <w:sz w:val="24"/>
                <w:szCs w:val="24"/>
              </w:rPr>
              <w:t>01 - 03</w:t>
            </w:r>
          </w:p>
        </w:tc>
      </w:tr>
    </w:tbl>
    <w:p w:rsidR="00CA79F4" w:rsidRDefault="00CA79F4">
      <w:pPr>
        <w:rPr>
          <w:rFonts w:ascii="Arial" w:hAnsi="Arial" w:cs="Arial"/>
          <w:sz w:val="24"/>
        </w:rPr>
      </w:pPr>
    </w:p>
    <w:p w:rsidR="00CA79F4" w:rsidRDefault="008F2BF9">
      <w:pPr>
        <w:rPr>
          <w:rFonts w:ascii="Arial" w:hAnsi="Arial" w:cs="Arial"/>
          <w:sz w:val="24"/>
        </w:rPr>
      </w:pPr>
      <w:r>
        <w:rPr>
          <w:rFonts w:ascii="Arial" w:hAnsi="Arial" w:cs="Arial"/>
          <w:sz w:val="24"/>
        </w:rPr>
        <w:t>肯定响应</w:t>
      </w:r>
    </w:p>
    <w:tbl>
      <w:tblPr>
        <w:tblW w:w="9358" w:type="dxa"/>
        <w:tblInd w:w="50" w:type="dxa"/>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CellMar>
          <w:left w:w="50" w:type="dxa"/>
          <w:right w:w="50" w:type="dxa"/>
        </w:tblCellMar>
        <w:tblLook w:val="04A0" w:firstRow="1" w:lastRow="0" w:firstColumn="1" w:lastColumn="0" w:noHBand="0" w:noVBand="1"/>
      </w:tblPr>
      <w:tblGrid>
        <w:gridCol w:w="849"/>
        <w:gridCol w:w="6403"/>
        <w:gridCol w:w="680"/>
        <w:gridCol w:w="1426"/>
      </w:tblGrid>
      <w:tr w:rsidR="00CA79F4">
        <w:trPr>
          <w:tblHeader/>
        </w:trPr>
        <w:tc>
          <w:tcPr>
            <w:tcW w:w="849" w:type="dxa"/>
            <w:shd w:val="clear" w:color="auto" w:fill="E5E5E5"/>
            <w:vAlign w:val="center"/>
          </w:tcPr>
          <w:p w:rsidR="00CA79F4" w:rsidRDefault="008F2BF9">
            <w:pPr>
              <w:pStyle w:val="FormatvorlageTableFirstRow"/>
              <w:jc w:val="both"/>
              <w:rPr>
                <w:rFonts w:eastAsia="宋体" w:cs="Arial"/>
                <w:sz w:val="24"/>
                <w:szCs w:val="24"/>
                <w:lang w:eastAsia="zh-CN"/>
              </w:rPr>
            </w:pPr>
            <w:r>
              <w:rPr>
                <w:rFonts w:eastAsia="宋体" w:cs="Arial"/>
                <w:sz w:val="24"/>
                <w:szCs w:val="24"/>
                <w:lang w:eastAsia="zh-CN"/>
              </w:rPr>
              <w:t>字节</w:t>
            </w:r>
          </w:p>
        </w:tc>
        <w:tc>
          <w:tcPr>
            <w:tcW w:w="6403" w:type="dxa"/>
            <w:shd w:val="clear" w:color="auto" w:fill="E5E5E5"/>
            <w:vAlign w:val="center"/>
          </w:tcPr>
          <w:p w:rsidR="00CA79F4" w:rsidRDefault="008F2BF9">
            <w:pPr>
              <w:pStyle w:val="FormatvorlageTableFirstRow"/>
              <w:jc w:val="both"/>
              <w:rPr>
                <w:rFonts w:eastAsia="宋体" w:cs="Arial"/>
                <w:sz w:val="24"/>
                <w:szCs w:val="24"/>
                <w:lang w:eastAsia="zh-CN"/>
              </w:rPr>
            </w:pPr>
            <w:r>
              <w:rPr>
                <w:rFonts w:eastAsia="宋体" w:cs="Arial"/>
                <w:sz w:val="24"/>
                <w:szCs w:val="24"/>
                <w:lang w:eastAsia="zh-CN"/>
              </w:rPr>
              <w:t>参数名称</w:t>
            </w:r>
          </w:p>
        </w:tc>
        <w:tc>
          <w:tcPr>
            <w:tcW w:w="680" w:type="dxa"/>
            <w:shd w:val="clear" w:color="auto" w:fill="E5E5E5"/>
            <w:vAlign w:val="center"/>
          </w:tcPr>
          <w:p w:rsidR="00CA79F4" w:rsidRDefault="008F2BF9">
            <w:pPr>
              <w:pStyle w:val="FormatvorlageTableFirstRow"/>
              <w:jc w:val="both"/>
              <w:rPr>
                <w:rFonts w:eastAsia="宋体" w:cs="Arial"/>
                <w:sz w:val="24"/>
                <w:szCs w:val="24"/>
              </w:rPr>
            </w:pPr>
            <w:r>
              <w:rPr>
                <w:rFonts w:eastAsia="宋体" w:cs="Arial"/>
                <w:sz w:val="24"/>
                <w:szCs w:val="24"/>
              </w:rPr>
              <w:t>Cvt</w:t>
            </w:r>
          </w:p>
        </w:tc>
        <w:tc>
          <w:tcPr>
            <w:tcW w:w="1426" w:type="dxa"/>
            <w:shd w:val="clear" w:color="auto" w:fill="E5E5E5"/>
            <w:vAlign w:val="center"/>
          </w:tcPr>
          <w:p w:rsidR="00CA79F4" w:rsidRDefault="008F2BF9">
            <w:pPr>
              <w:pStyle w:val="FormatvorlageTableFirstRow"/>
              <w:jc w:val="both"/>
              <w:rPr>
                <w:rFonts w:eastAsia="宋体" w:cs="Arial"/>
                <w:sz w:val="24"/>
                <w:szCs w:val="24"/>
              </w:rPr>
            </w:pPr>
            <w:r>
              <w:rPr>
                <w:rFonts w:eastAsia="宋体" w:cs="Arial"/>
                <w:sz w:val="24"/>
                <w:szCs w:val="24"/>
                <w:lang w:eastAsia="zh-CN"/>
              </w:rPr>
              <w:t>数值</w:t>
            </w:r>
            <w:r>
              <w:rPr>
                <w:rFonts w:eastAsia="宋体" w:cs="Arial"/>
                <w:sz w:val="24"/>
                <w:szCs w:val="24"/>
              </w:rPr>
              <w:t>(hex)</w:t>
            </w:r>
          </w:p>
        </w:tc>
      </w:tr>
      <w:tr w:rsidR="00CA79F4">
        <w:tc>
          <w:tcPr>
            <w:tcW w:w="849" w:type="dxa"/>
          </w:tcPr>
          <w:p w:rsidR="00CA79F4" w:rsidRDefault="008F2BF9">
            <w:pPr>
              <w:pStyle w:val="Tabellentext"/>
              <w:rPr>
                <w:rFonts w:cs="Arial"/>
                <w:sz w:val="24"/>
                <w:szCs w:val="24"/>
              </w:rPr>
            </w:pPr>
            <w:r>
              <w:rPr>
                <w:rFonts w:cs="Arial"/>
                <w:sz w:val="24"/>
                <w:szCs w:val="24"/>
              </w:rPr>
              <w:t>#1</w:t>
            </w:r>
          </w:p>
        </w:tc>
        <w:tc>
          <w:tcPr>
            <w:tcW w:w="6403" w:type="dxa"/>
          </w:tcPr>
          <w:p w:rsidR="00CA79F4" w:rsidRDefault="008F2BF9">
            <w:pPr>
              <w:pStyle w:val="Tabellentext"/>
              <w:rPr>
                <w:rFonts w:cs="Arial"/>
                <w:sz w:val="24"/>
                <w:szCs w:val="24"/>
              </w:rPr>
            </w:pPr>
            <w:r>
              <w:rPr>
                <w:rFonts w:cs="Arial"/>
                <w:sz w:val="24"/>
                <w:szCs w:val="24"/>
              </w:rPr>
              <w:t>PositiveResponseServiceIdentifier</w:t>
            </w:r>
          </w:p>
        </w:tc>
        <w:tc>
          <w:tcPr>
            <w:tcW w:w="680" w:type="dxa"/>
          </w:tcPr>
          <w:p w:rsidR="00CA79F4" w:rsidRDefault="008F2BF9">
            <w:pPr>
              <w:pStyle w:val="Tabellentext"/>
              <w:rPr>
                <w:rFonts w:cs="Arial"/>
                <w:sz w:val="24"/>
                <w:szCs w:val="24"/>
              </w:rPr>
            </w:pPr>
            <w:r>
              <w:rPr>
                <w:rFonts w:cs="Arial"/>
                <w:sz w:val="24"/>
                <w:szCs w:val="24"/>
              </w:rPr>
              <w:t>M</w:t>
            </w:r>
          </w:p>
        </w:tc>
        <w:tc>
          <w:tcPr>
            <w:tcW w:w="1426" w:type="dxa"/>
          </w:tcPr>
          <w:p w:rsidR="00CA79F4" w:rsidRDefault="008F2BF9">
            <w:pPr>
              <w:pStyle w:val="Tabellentext"/>
              <w:rPr>
                <w:rFonts w:cs="Arial"/>
                <w:sz w:val="24"/>
                <w:szCs w:val="24"/>
              </w:rPr>
            </w:pPr>
            <w:r>
              <w:rPr>
                <w:rFonts w:cs="Arial"/>
                <w:sz w:val="24"/>
                <w:szCs w:val="24"/>
              </w:rPr>
              <w:t>50</w:t>
            </w:r>
          </w:p>
        </w:tc>
      </w:tr>
      <w:tr w:rsidR="00CA79F4">
        <w:tc>
          <w:tcPr>
            <w:tcW w:w="849" w:type="dxa"/>
          </w:tcPr>
          <w:p w:rsidR="00CA79F4" w:rsidRDefault="00CA79F4">
            <w:pPr>
              <w:pStyle w:val="Tabellentext"/>
              <w:rPr>
                <w:rFonts w:cs="Arial"/>
                <w:sz w:val="24"/>
                <w:szCs w:val="24"/>
              </w:rPr>
            </w:pPr>
          </w:p>
          <w:p w:rsidR="00CA79F4" w:rsidRDefault="008F2BF9">
            <w:pPr>
              <w:pStyle w:val="Tabellentext"/>
              <w:rPr>
                <w:rFonts w:cs="Arial"/>
                <w:sz w:val="24"/>
                <w:szCs w:val="24"/>
              </w:rPr>
            </w:pPr>
            <w:r>
              <w:rPr>
                <w:rFonts w:cs="Arial"/>
                <w:sz w:val="24"/>
                <w:szCs w:val="24"/>
              </w:rPr>
              <w:lastRenderedPageBreak/>
              <w:t>#2</w:t>
            </w:r>
          </w:p>
        </w:tc>
        <w:tc>
          <w:tcPr>
            <w:tcW w:w="6403" w:type="dxa"/>
          </w:tcPr>
          <w:p w:rsidR="00CA79F4" w:rsidRDefault="008F2BF9">
            <w:pPr>
              <w:pStyle w:val="Tabellentext"/>
              <w:rPr>
                <w:rFonts w:cs="Arial"/>
                <w:sz w:val="24"/>
                <w:szCs w:val="24"/>
              </w:rPr>
            </w:pPr>
            <w:r>
              <w:rPr>
                <w:rFonts w:cs="Arial"/>
                <w:sz w:val="24"/>
                <w:szCs w:val="24"/>
              </w:rPr>
              <w:lastRenderedPageBreak/>
              <w:t>Sub-Function = [</w:t>
            </w:r>
          </w:p>
          <w:p w:rsidR="00CA79F4" w:rsidRDefault="008F2BF9">
            <w:pPr>
              <w:pStyle w:val="Tabellentext"/>
              <w:rPr>
                <w:rFonts w:cs="Arial"/>
                <w:sz w:val="24"/>
                <w:szCs w:val="24"/>
              </w:rPr>
            </w:pPr>
            <w:r>
              <w:rPr>
                <w:rFonts w:cs="Arial"/>
                <w:sz w:val="24"/>
                <w:szCs w:val="24"/>
              </w:rPr>
              <w:lastRenderedPageBreak/>
              <w:t xml:space="preserve">                    DiagnosticSessionType ]</w:t>
            </w:r>
          </w:p>
        </w:tc>
        <w:tc>
          <w:tcPr>
            <w:tcW w:w="680" w:type="dxa"/>
          </w:tcPr>
          <w:p w:rsidR="00CA79F4" w:rsidRDefault="00CA79F4">
            <w:pPr>
              <w:pStyle w:val="Tabellentext"/>
              <w:rPr>
                <w:rFonts w:cs="Arial"/>
                <w:sz w:val="24"/>
                <w:szCs w:val="24"/>
              </w:rPr>
            </w:pPr>
          </w:p>
          <w:p w:rsidR="00CA79F4" w:rsidRDefault="008F2BF9">
            <w:pPr>
              <w:pStyle w:val="Tabellentext"/>
              <w:rPr>
                <w:rFonts w:cs="Arial"/>
                <w:sz w:val="24"/>
                <w:szCs w:val="24"/>
              </w:rPr>
            </w:pPr>
            <w:r>
              <w:rPr>
                <w:rFonts w:cs="Arial"/>
                <w:sz w:val="24"/>
                <w:szCs w:val="24"/>
              </w:rPr>
              <w:lastRenderedPageBreak/>
              <w:t>M</w:t>
            </w:r>
          </w:p>
        </w:tc>
        <w:tc>
          <w:tcPr>
            <w:tcW w:w="1426" w:type="dxa"/>
          </w:tcPr>
          <w:p w:rsidR="00CA79F4" w:rsidRDefault="00CA79F4">
            <w:pPr>
              <w:pStyle w:val="Tabellentext"/>
              <w:rPr>
                <w:rFonts w:cs="Arial"/>
                <w:sz w:val="24"/>
                <w:szCs w:val="24"/>
              </w:rPr>
            </w:pPr>
          </w:p>
          <w:p w:rsidR="00CA79F4" w:rsidRDefault="008F2BF9">
            <w:pPr>
              <w:pStyle w:val="Tabellentext"/>
              <w:rPr>
                <w:rFonts w:cs="Arial"/>
                <w:sz w:val="24"/>
                <w:szCs w:val="24"/>
              </w:rPr>
            </w:pPr>
            <w:r>
              <w:rPr>
                <w:rFonts w:cs="Arial"/>
                <w:sz w:val="24"/>
                <w:szCs w:val="24"/>
              </w:rPr>
              <w:lastRenderedPageBreak/>
              <w:t>01 - 03</w:t>
            </w:r>
          </w:p>
        </w:tc>
      </w:tr>
      <w:tr w:rsidR="00CA79F4">
        <w:tc>
          <w:tcPr>
            <w:tcW w:w="849" w:type="dxa"/>
          </w:tcPr>
          <w:p w:rsidR="00CA79F4" w:rsidRDefault="00CA79F4">
            <w:pPr>
              <w:pStyle w:val="Tabellentext"/>
              <w:rPr>
                <w:rFonts w:cs="Arial"/>
                <w:sz w:val="24"/>
                <w:szCs w:val="24"/>
              </w:rPr>
            </w:pPr>
          </w:p>
          <w:p w:rsidR="00CA79F4" w:rsidRDefault="008F2BF9">
            <w:pPr>
              <w:pStyle w:val="Tabellentext"/>
              <w:rPr>
                <w:rFonts w:cs="Arial"/>
                <w:sz w:val="24"/>
                <w:szCs w:val="24"/>
              </w:rPr>
            </w:pPr>
            <w:r>
              <w:rPr>
                <w:rFonts w:cs="Arial"/>
                <w:sz w:val="24"/>
                <w:szCs w:val="24"/>
              </w:rPr>
              <w:t>#3</w:t>
            </w:r>
          </w:p>
          <w:p w:rsidR="00CA79F4" w:rsidRDefault="008F2BF9">
            <w:pPr>
              <w:pStyle w:val="Tabellentext"/>
              <w:rPr>
                <w:rFonts w:cs="Arial"/>
                <w:sz w:val="24"/>
                <w:szCs w:val="24"/>
              </w:rPr>
            </w:pPr>
            <w:r>
              <w:rPr>
                <w:rFonts w:cs="Arial"/>
                <w:sz w:val="24"/>
                <w:szCs w:val="24"/>
              </w:rPr>
              <w:t>#4</w:t>
            </w:r>
          </w:p>
          <w:p w:rsidR="00CA79F4" w:rsidRDefault="00CA79F4">
            <w:pPr>
              <w:pStyle w:val="Tabellentext"/>
              <w:rPr>
                <w:rFonts w:cs="Arial"/>
                <w:sz w:val="24"/>
                <w:szCs w:val="24"/>
              </w:rPr>
            </w:pPr>
          </w:p>
          <w:p w:rsidR="00CA79F4" w:rsidRDefault="008F2BF9">
            <w:pPr>
              <w:pStyle w:val="Tabellentext"/>
              <w:rPr>
                <w:rFonts w:cs="Arial"/>
                <w:sz w:val="24"/>
                <w:szCs w:val="24"/>
              </w:rPr>
            </w:pPr>
            <w:r>
              <w:rPr>
                <w:rFonts w:cs="Arial"/>
                <w:sz w:val="24"/>
                <w:szCs w:val="24"/>
              </w:rPr>
              <w:t>#5</w:t>
            </w:r>
          </w:p>
          <w:p w:rsidR="00CA79F4" w:rsidRDefault="008F2BF9">
            <w:pPr>
              <w:pStyle w:val="Tabellentext"/>
              <w:rPr>
                <w:rFonts w:cs="Arial"/>
                <w:sz w:val="24"/>
                <w:szCs w:val="24"/>
              </w:rPr>
            </w:pPr>
            <w:r>
              <w:rPr>
                <w:rFonts w:cs="Arial"/>
                <w:sz w:val="24"/>
                <w:szCs w:val="24"/>
              </w:rPr>
              <w:t>#6</w:t>
            </w:r>
          </w:p>
        </w:tc>
        <w:tc>
          <w:tcPr>
            <w:tcW w:w="6403" w:type="dxa"/>
          </w:tcPr>
          <w:p w:rsidR="00CA79F4" w:rsidRDefault="008F2BF9">
            <w:pPr>
              <w:pStyle w:val="Tabellentext"/>
              <w:rPr>
                <w:rFonts w:cs="Arial"/>
                <w:sz w:val="24"/>
                <w:szCs w:val="24"/>
              </w:rPr>
            </w:pPr>
            <w:r>
              <w:rPr>
                <w:rFonts w:cs="Arial"/>
                <w:sz w:val="24"/>
                <w:szCs w:val="24"/>
              </w:rPr>
              <w:t>P2Server</w:t>
            </w:r>
            <w:r>
              <w:rPr>
                <w:rStyle w:val="afff0"/>
                <w:rFonts w:cs="Arial"/>
                <w:sz w:val="24"/>
                <w:szCs w:val="24"/>
              </w:rPr>
              <w:footnoteReference w:id="3"/>
            </w:r>
            <w:r>
              <w:rPr>
                <w:rFonts w:cs="Arial"/>
                <w:sz w:val="24"/>
                <w:szCs w:val="24"/>
              </w:rPr>
              <w:t xml:space="preserve"> [ ] = [      </w:t>
            </w:r>
          </w:p>
          <w:p w:rsidR="00CA79F4" w:rsidRDefault="008F2BF9">
            <w:pPr>
              <w:pStyle w:val="Tabellentext"/>
              <w:rPr>
                <w:rFonts w:cs="Arial"/>
                <w:sz w:val="24"/>
                <w:szCs w:val="24"/>
              </w:rPr>
            </w:pPr>
            <w:r>
              <w:rPr>
                <w:rFonts w:cs="Arial"/>
                <w:sz w:val="24"/>
                <w:szCs w:val="24"/>
              </w:rPr>
              <w:t xml:space="preserve">                    byte#1</w:t>
            </w:r>
          </w:p>
          <w:p w:rsidR="00CA79F4" w:rsidRDefault="008F2BF9">
            <w:pPr>
              <w:pStyle w:val="Tabellentext"/>
              <w:rPr>
                <w:rFonts w:cs="Arial"/>
                <w:sz w:val="24"/>
                <w:szCs w:val="24"/>
              </w:rPr>
            </w:pPr>
            <w:r>
              <w:rPr>
                <w:rFonts w:cs="Arial"/>
                <w:sz w:val="24"/>
                <w:szCs w:val="24"/>
              </w:rPr>
              <w:t xml:space="preserve">                    byte#2 ]</w:t>
            </w:r>
          </w:p>
          <w:p w:rsidR="00CA79F4" w:rsidRDefault="008F2BF9">
            <w:pPr>
              <w:pStyle w:val="Tabellentext"/>
              <w:rPr>
                <w:rFonts w:cs="Arial"/>
                <w:sz w:val="24"/>
                <w:szCs w:val="24"/>
              </w:rPr>
            </w:pPr>
            <w:r>
              <w:rPr>
                <w:rFonts w:cs="Arial"/>
                <w:sz w:val="24"/>
                <w:szCs w:val="24"/>
              </w:rPr>
              <w:t>P2*Server</w:t>
            </w:r>
            <w:r>
              <w:rPr>
                <w:rStyle w:val="afff0"/>
                <w:rFonts w:cs="Arial"/>
                <w:sz w:val="24"/>
                <w:szCs w:val="24"/>
              </w:rPr>
              <w:footnoteReference w:id="4"/>
            </w:r>
            <w:r>
              <w:rPr>
                <w:rFonts w:cs="Arial"/>
                <w:sz w:val="24"/>
                <w:szCs w:val="24"/>
              </w:rPr>
              <w:t xml:space="preserve"> [ ]  = [ </w:t>
            </w:r>
          </w:p>
          <w:p w:rsidR="00CA79F4" w:rsidRDefault="008F2BF9">
            <w:pPr>
              <w:pStyle w:val="Tabellentext"/>
              <w:rPr>
                <w:rFonts w:cs="Arial"/>
                <w:sz w:val="24"/>
                <w:szCs w:val="24"/>
              </w:rPr>
            </w:pPr>
            <w:r>
              <w:rPr>
                <w:rFonts w:cs="Arial"/>
                <w:sz w:val="24"/>
                <w:szCs w:val="24"/>
              </w:rPr>
              <w:t xml:space="preserve">                    byte#1</w:t>
            </w:r>
          </w:p>
          <w:p w:rsidR="00CA79F4" w:rsidRDefault="008F2BF9">
            <w:pPr>
              <w:pStyle w:val="Tabellentext"/>
              <w:rPr>
                <w:rFonts w:cs="Arial"/>
                <w:sz w:val="24"/>
                <w:szCs w:val="24"/>
              </w:rPr>
            </w:pPr>
            <w:r>
              <w:rPr>
                <w:rFonts w:cs="Arial"/>
                <w:sz w:val="24"/>
                <w:szCs w:val="24"/>
              </w:rPr>
              <w:t xml:space="preserve">                    byte#2 ]</w:t>
            </w:r>
          </w:p>
        </w:tc>
        <w:tc>
          <w:tcPr>
            <w:tcW w:w="680" w:type="dxa"/>
          </w:tcPr>
          <w:p w:rsidR="00CA79F4" w:rsidRDefault="00CA79F4">
            <w:pPr>
              <w:pStyle w:val="Tabellentext"/>
              <w:rPr>
                <w:rFonts w:cs="Arial"/>
                <w:sz w:val="24"/>
                <w:szCs w:val="24"/>
              </w:rPr>
            </w:pPr>
          </w:p>
          <w:p w:rsidR="00CA79F4" w:rsidRDefault="008F2BF9">
            <w:pPr>
              <w:pStyle w:val="Tabellentext"/>
              <w:rPr>
                <w:rFonts w:cs="Arial"/>
                <w:sz w:val="24"/>
                <w:szCs w:val="24"/>
              </w:rPr>
            </w:pPr>
            <w:r>
              <w:rPr>
                <w:rFonts w:cs="Arial"/>
                <w:sz w:val="24"/>
                <w:szCs w:val="24"/>
              </w:rPr>
              <w:t>M</w:t>
            </w:r>
          </w:p>
          <w:p w:rsidR="00CA79F4" w:rsidRDefault="008F2BF9">
            <w:pPr>
              <w:pStyle w:val="Tabellentext"/>
              <w:rPr>
                <w:rFonts w:cs="Arial"/>
                <w:sz w:val="24"/>
                <w:szCs w:val="24"/>
              </w:rPr>
            </w:pPr>
            <w:r>
              <w:rPr>
                <w:rFonts w:cs="Arial"/>
                <w:sz w:val="24"/>
                <w:szCs w:val="24"/>
              </w:rPr>
              <w:t>M</w:t>
            </w:r>
          </w:p>
          <w:p w:rsidR="00CA79F4" w:rsidRDefault="00CA79F4">
            <w:pPr>
              <w:pStyle w:val="Tabellentext"/>
              <w:rPr>
                <w:rFonts w:cs="Arial"/>
                <w:sz w:val="24"/>
                <w:szCs w:val="24"/>
              </w:rPr>
            </w:pPr>
          </w:p>
          <w:p w:rsidR="00CA79F4" w:rsidRDefault="008F2BF9">
            <w:pPr>
              <w:pStyle w:val="Tabellentext"/>
              <w:rPr>
                <w:rFonts w:cs="Arial"/>
                <w:sz w:val="24"/>
                <w:szCs w:val="24"/>
              </w:rPr>
            </w:pPr>
            <w:r>
              <w:rPr>
                <w:rFonts w:cs="Arial"/>
                <w:sz w:val="24"/>
                <w:szCs w:val="24"/>
              </w:rPr>
              <w:t>M</w:t>
            </w:r>
          </w:p>
          <w:p w:rsidR="00CA79F4" w:rsidRDefault="008F2BF9">
            <w:pPr>
              <w:pStyle w:val="Tabellentext"/>
              <w:rPr>
                <w:rFonts w:cs="Arial"/>
                <w:sz w:val="24"/>
                <w:szCs w:val="24"/>
              </w:rPr>
            </w:pPr>
            <w:r>
              <w:rPr>
                <w:rFonts w:cs="Arial"/>
                <w:sz w:val="24"/>
                <w:szCs w:val="24"/>
              </w:rPr>
              <w:t>M</w:t>
            </w:r>
          </w:p>
        </w:tc>
        <w:tc>
          <w:tcPr>
            <w:tcW w:w="1426" w:type="dxa"/>
          </w:tcPr>
          <w:p w:rsidR="00CA79F4" w:rsidRDefault="00CA79F4">
            <w:pPr>
              <w:pStyle w:val="Tabellentext"/>
              <w:rPr>
                <w:rFonts w:cs="Arial"/>
                <w:sz w:val="24"/>
                <w:szCs w:val="24"/>
              </w:rPr>
            </w:pPr>
          </w:p>
          <w:p w:rsidR="00CA79F4" w:rsidRDefault="008F2BF9">
            <w:pPr>
              <w:pStyle w:val="Tabellentext"/>
              <w:rPr>
                <w:rFonts w:cs="Arial"/>
                <w:sz w:val="24"/>
                <w:szCs w:val="24"/>
              </w:rPr>
            </w:pPr>
            <w:r>
              <w:rPr>
                <w:rFonts w:cs="Arial"/>
                <w:sz w:val="24"/>
                <w:szCs w:val="24"/>
              </w:rPr>
              <w:t>00-FF</w:t>
            </w:r>
          </w:p>
          <w:p w:rsidR="00CA79F4" w:rsidRDefault="008F2BF9">
            <w:pPr>
              <w:pStyle w:val="Tabellentext"/>
              <w:rPr>
                <w:rFonts w:cs="Arial"/>
                <w:sz w:val="24"/>
                <w:szCs w:val="24"/>
              </w:rPr>
            </w:pPr>
            <w:r>
              <w:rPr>
                <w:rFonts w:cs="Arial"/>
                <w:sz w:val="24"/>
                <w:szCs w:val="24"/>
              </w:rPr>
              <w:t>00-FF</w:t>
            </w:r>
          </w:p>
          <w:p w:rsidR="00CA79F4" w:rsidRDefault="00CA79F4">
            <w:pPr>
              <w:pStyle w:val="Tabellentext"/>
              <w:rPr>
                <w:rFonts w:cs="Arial"/>
                <w:sz w:val="24"/>
                <w:szCs w:val="24"/>
              </w:rPr>
            </w:pPr>
          </w:p>
          <w:p w:rsidR="00CA79F4" w:rsidRDefault="008F2BF9">
            <w:pPr>
              <w:pStyle w:val="Tabellentext"/>
              <w:rPr>
                <w:rFonts w:cs="Arial"/>
                <w:sz w:val="24"/>
                <w:szCs w:val="24"/>
              </w:rPr>
            </w:pPr>
            <w:r>
              <w:rPr>
                <w:rFonts w:cs="Arial"/>
                <w:sz w:val="24"/>
                <w:szCs w:val="24"/>
              </w:rPr>
              <w:t>00-FF</w:t>
            </w:r>
          </w:p>
          <w:p w:rsidR="00CA79F4" w:rsidRDefault="008F2BF9">
            <w:pPr>
              <w:pStyle w:val="Tabellentext"/>
              <w:rPr>
                <w:rFonts w:cs="Arial"/>
                <w:sz w:val="24"/>
                <w:szCs w:val="24"/>
              </w:rPr>
            </w:pPr>
            <w:r>
              <w:rPr>
                <w:rFonts w:cs="Arial"/>
                <w:sz w:val="24"/>
                <w:szCs w:val="24"/>
              </w:rPr>
              <w:t>00-FF</w:t>
            </w:r>
          </w:p>
        </w:tc>
      </w:tr>
    </w:tbl>
    <w:p w:rsidR="00CA79F4" w:rsidRDefault="00CA79F4">
      <w:pPr>
        <w:rPr>
          <w:rFonts w:ascii="Arial" w:hAnsi="Arial" w:cs="Arial"/>
          <w:sz w:val="24"/>
        </w:rPr>
      </w:pPr>
    </w:p>
    <w:p w:rsidR="00CA79F4" w:rsidRDefault="008F2BF9">
      <w:pPr>
        <w:rPr>
          <w:rFonts w:ascii="Arial" w:hAnsi="Arial" w:cs="Arial"/>
          <w:sz w:val="24"/>
        </w:rPr>
      </w:pPr>
      <w:r>
        <w:rPr>
          <w:rFonts w:ascii="Arial" w:hAnsi="Arial" w:cs="Arial"/>
          <w:sz w:val="24"/>
        </w:rPr>
        <w:t>否定响应</w:t>
      </w:r>
    </w:p>
    <w:tbl>
      <w:tblPr>
        <w:tblW w:w="9358" w:type="dxa"/>
        <w:tblInd w:w="50" w:type="dxa"/>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CellMar>
          <w:left w:w="50" w:type="dxa"/>
          <w:right w:w="50" w:type="dxa"/>
        </w:tblCellMar>
        <w:tblLook w:val="04A0" w:firstRow="1" w:lastRow="0" w:firstColumn="1" w:lastColumn="0" w:noHBand="0" w:noVBand="1"/>
      </w:tblPr>
      <w:tblGrid>
        <w:gridCol w:w="849"/>
        <w:gridCol w:w="6403"/>
        <w:gridCol w:w="680"/>
        <w:gridCol w:w="1426"/>
      </w:tblGrid>
      <w:tr w:rsidR="00CA79F4">
        <w:trPr>
          <w:tblHeader/>
        </w:trPr>
        <w:tc>
          <w:tcPr>
            <w:tcW w:w="849" w:type="dxa"/>
            <w:shd w:val="clear" w:color="auto" w:fill="E5E5E5"/>
            <w:vAlign w:val="center"/>
          </w:tcPr>
          <w:p w:rsidR="00CA79F4" w:rsidRDefault="008F2BF9">
            <w:pPr>
              <w:pStyle w:val="FormatvorlageTableFirstRow"/>
              <w:jc w:val="both"/>
              <w:rPr>
                <w:rFonts w:eastAsia="宋体" w:cs="Arial"/>
                <w:sz w:val="24"/>
                <w:szCs w:val="24"/>
                <w:lang w:eastAsia="zh-CN"/>
              </w:rPr>
            </w:pPr>
            <w:r>
              <w:rPr>
                <w:rFonts w:eastAsia="宋体" w:cs="Arial"/>
                <w:sz w:val="24"/>
                <w:szCs w:val="24"/>
                <w:lang w:eastAsia="zh-CN"/>
              </w:rPr>
              <w:t>字节</w:t>
            </w:r>
          </w:p>
        </w:tc>
        <w:tc>
          <w:tcPr>
            <w:tcW w:w="6403" w:type="dxa"/>
            <w:shd w:val="clear" w:color="auto" w:fill="E5E5E5"/>
            <w:vAlign w:val="center"/>
          </w:tcPr>
          <w:p w:rsidR="00CA79F4" w:rsidRDefault="008F2BF9">
            <w:pPr>
              <w:pStyle w:val="FormatvorlageTableFirstRow"/>
              <w:jc w:val="both"/>
              <w:rPr>
                <w:rFonts w:eastAsia="宋体" w:cs="Arial"/>
                <w:sz w:val="24"/>
                <w:szCs w:val="24"/>
                <w:lang w:eastAsia="zh-CN"/>
              </w:rPr>
            </w:pPr>
            <w:r>
              <w:rPr>
                <w:rFonts w:eastAsia="宋体" w:cs="Arial"/>
                <w:sz w:val="24"/>
                <w:szCs w:val="24"/>
                <w:lang w:eastAsia="zh-CN"/>
              </w:rPr>
              <w:t>参数名称</w:t>
            </w:r>
          </w:p>
        </w:tc>
        <w:tc>
          <w:tcPr>
            <w:tcW w:w="680" w:type="dxa"/>
            <w:shd w:val="clear" w:color="auto" w:fill="E5E5E5"/>
            <w:vAlign w:val="center"/>
          </w:tcPr>
          <w:p w:rsidR="00CA79F4" w:rsidRDefault="008F2BF9">
            <w:pPr>
              <w:pStyle w:val="FormatvorlageTableFirstRow"/>
              <w:jc w:val="both"/>
              <w:rPr>
                <w:rFonts w:eastAsia="宋体" w:cs="Arial"/>
                <w:sz w:val="24"/>
                <w:szCs w:val="24"/>
              </w:rPr>
            </w:pPr>
            <w:r>
              <w:rPr>
                <w:rFonts w:eastAsia="宋体" w:cs="Arial"/>
                <w:sz w:val="24"/>
                <w:szCs w:val="24"/>
              </w:rPr>
              <w:t>Cvt</w:t>
            </w:r>
          </w:p>
        </w:tc>
        <w:tc>
          <w:tcPr>
            <w:tcW w:w="1426" w:type="dxa"/>
            <w:shd w:val="clear" w:color="auto" w:fill="E5E5E5"/>
            <w:vAlign w:val="center"/>
          </w:tcPr>
          <w:p w:rsidR="00CA79F4" w:rsidRDefault="008F2BF9">
            <w:pPr>
              <w:pStyle w:val="FormatvorlageTableFirstRow"/>
              <w:jc w:val="both"/>
              <w:rPr>
                <w:rFonts w:eastAsia="宋体" w:cs="Arial"/>
                <w:sz w:val="24"/>
                <w:szCs w:val="24"/>
              </w:rPr>
            </w:pPr>
            <w:r>
              <w:rPr>
                <w:rFonts w:eastAsia="宋体" w:cs="Arial"/>
                <w:sz w:val="24"/>
                <w:szCs w:val="24"/>
                <w:lang w:eastAsia="zh-CN"/>
              </w:rPr>
              <w:t>数值</w:t>
            </w:r>
            <w:r>
              <w:rPr>
                <w:rFonts w:eastAsia="宋体" w:cs="Arial"/>
                <w:sz w:val="24"/>
                <w:szCs w:val="24"/>
              </w:rPr>
              <w:t>(hex)</w:t>
            </w:r>
          </w:p>
        </w:tc>
      </w:tr>
      <w:tr w:rsidR="00CA79F4">
        <w:tc>
          <w:tcPr>
            <w:tcW w:w="849" w:type="dxa"/>
          </w:tcPr>
          <w:p w:rsidR="00CA79F4" w:rsidRDefault="008F2BF9">
            <w:pPr>
              <w:pStyle w:val="Tabellentext"/>
              <w:rPr>
                <w:rFonts w:cs="Arial"/>
                <w:sz w:val="24"/>
                <w:szCs w:val="24"/>
              </w:rPr>
            </w:pPr>
            <w:r>
              <w:rPr>
                <w:rFonts w:cs="Arial"/>
                <w:sz w:val="24"/>
                <w:szCs w:val="24"/>
              </w:rPr>
              <w:t>#1</w:t>
            </w:r>
          </w:p>
        </w:tc>
        <w:tc>
          <w:tcPr>
            <w:tcW w:w="6403" w:type="dxa"/>
          </w:tcPr>
          <w:p w:rsidR="00CA79F4" w:rsidRDefault="008F2BF9">
            <w:pPr>
              <w:pStyle w:val="Tabellentext"/>
              <w:rPr>
                <w:rFonts w:cs="Arial"/>
                <w:sz w:val="24"/>
                <w:szCs w:val="24"/>
              </w:rPr>
            </w:pPr>
            <w:r>
              <w:rPr>
                <w:rFonts w:cs="Arial"/>
                <w:sz w:val="24"/>
                <w:szCs w:val="24"/>
              </w:rPr>
              <w:t>NegativeResponseServiceIdentifier</w:t>
            </w:r>
          </w:p>
        </w:tc>
        <w:tc>
          <w:tcPr>
            <w:tcW w:w="680" w:type="dxa"/>
          </w:tcPr>
          <w:p w:rsidR="00CA79F4" w:rsidRDefault="008F2BF9">
            <w:pPr>
              <w:pStyle w:val="Tabellentext"/>
              <w:rPr>
                <w:rFonts w:cs="Arial"/>
                <w:sz w:val="24"/>
                <w:szCs w:val="24"/>
              </w:rPr>
            </w:pPr>
            <w:r>
              <w:rPr>
                <w:rFonts w:cs="Arial"/>
                <w:sz w:val="24"/>
                <w:szCs w:val="24"/>
              </w:rPr>
              <w:t>M</w:t>
            </w:r>
          </w:p>
        </w:tc>
        <w:tc>
          <w:tcPr>
            <w:tcW w:w="1426" w:type="dxa"/>
          </w:tcPr>
          <w:p w:rsidR="00CA79F4" w:rsidRDefault="008F2BF9">
            <w:pPr>
              <w:pStyle w:val="Tabellentext"/>
              <w:rPr>
                <w:rFonts w:cs="Arial"/>
                <w:sz w:val="24"/>
                <w:szCs w:val="24"/>
              </w:rPr>
            </w:pPr>
            <w:r>
              <w:rPr>
                <w:rFonts w:cs="Arial"/>
                <w:sz w:val="24"/>
                <w:szCs w:val="24"/>
              </w:rPr>
              <w:t>7F</w:t>
            </w:r>
          </w:p>
        </w:tc>
      </w:tr>
      <w:tr w:rsidR="00CA79F4">
        <w:tc>
          <w:tcPr>
            <w:tcW w:w="849" w:type="dxa"/>
          </w:tcPr>
          <w:p w:rsidR="00CA79F4" w:rsidRDefault="008F2BF9">
            <w:pPr>
              <w:pStyle w:val="Tabellentext"/>
              <w:rPr>
                <w:rFonts w:cs="Arial"/>
                <w:sz w:val="24"/>
                <w:szCs w:val="24"/>
              </w:rPr>
            </w:pPr>
            <w:r>
              <w:rPr>
                <w:rFonts w:cs="Arial"/>
                <w:sz w:val="24"/>
                <w:szCs w:val="24"/>
              </w:rPr>
              <w:t>#2</w:t>
            </w:r>
          </w:p>
        </w:tc>
        <w:tc>
          <w:tcPr>
            <w:tcW w:w="6403" w:type="dxa"/>
          </w:tcPr>
          <w:p w:rsidR="00CA79F4" w:rsidRDefault="008F2BF9">
            <w:pPr>
              <w:pStyle w:val="Tabellentext"/>
              <w:rPr>
                <w:rFonts w:cs="Arial"/>
                <w:sz w:val="24"/>
                <w:szCs w:val="24"/>
              </w:rPr>
            </w:pPr>
            <w:r>
              <w:rPr>
                <w:rFonts w:cs="Arial"/>
                <w:sz w:val="24"/>
                <w:szCs w:val="24"/>
              </w:rPr>
              <w:t>OriginalRequestServiceIdentifier</w:t>
            </w:r>
          </w:p>
        </w:tc>
        <w:tc>
          <w:tcPr>
            <w:tcW w:w="680" w:type="dxa"/>
          </w:tcPr>
          <w:p w:rsidR="00CA79F4" w:rsidRDefault="008F2BF9">
            <w:pPr>
              <w:pStyle w:val="Tabellentext"/>
              <w:rPr>
                <w:rFonts w:cs="Arial"/>
                <w:sz w:val="24"/>
                <w:szCs w:val="24"/>
              </w:rPr>
            </w:pPr>
            <w:r>
              <w:rPr>
                <w:rFonts w:cs="Arial"/>
                <w:sz w:val="24"/>
                <w:szCs w:val="24"/>
              </w:rPr>
              <w:t>M</w:t>
            </w:r>
          </w:p>
        </w:tc>
        <w:tc>
          <w:tcPr>
            <w:tcW w:w="1426" w:type="dxa"/>
          </w:tcPr>
          <w:p w:rsidR="00CA79F4" w:rsidRDefault="008F2BF9">
            <w:pPr>
              <w:pStyle w:val="Tabellentext"/>
              <w:rPr>
                <w:rFonts w:cs="Arial"/>
                <w:sz w:val="24"/>
                <w:szCs w:val="24"/>
              </w:rPr>
            </w:pPr>
            <w:r>
              <w:rPr>
                <w:rFonts w:cs="Arial"/>
                <w:sz w:val="24"/>
                <w:szCs w:val="24"/>
              </w:rPr>
              <w:t>10</w:t>
            </w:r>
          </w:p>
        </w:tc>
      </w:tr>
      <w:tr w:rsidR="00CA79F4">
        <w:tc>
          <w:tcPr>
            <w:tcW w:w="849" w:type="dxa"/>
          </w:tcPr>
          <w:p w:rsidR="00CA79F4" w:rsidRDefault="008F2BF9">
            <w:pPr>
              <w:pStyle w:val="Tabellentext"/>
              <w:rPr>
                <w:rFonts w:cs="Arial"/>
                <w:sz w:val="24"/>
                <w:szCs w:val="24"/>
              </w:rPr>
            </w:pPr>
            <w:r>
              <w:rPr>
                <w:rFonts w:cs="Arial"/>
                <w:sz w:val="24"/>
                <w:szCs w:val="24"/>
              </w:rPr>
              <w:t>#3</w:t>
            </w:r>
          </w:p>
        </w:tc>
        <w:tc>
          <w:tcPr>
            <w:tcW w:w="6403" w:type="dxa"/>
          </w:tcPr>
          <w:p w:rsidR="00CA79F4" w:rsidRDefault="008F2BF9">
            <w:pPr>
              <w:pStyle w:val="Tabellentext"/>
              <w:rPr>
                <w:rFonts w:cs="Arial"/>
                <w:sz w:val="24"/>
                <w:szCs w:val="24"/>
              </w:rPr>
            </w:pPr>
            <w:r>
              <w:rPr>
                <w:rFonts w:cs="Arial"/>
                <w:sz w:val="24"/>
                <w:szCs w:val="24"/>
              </w:rPr>
              <w:t>NegativeResponseCode</w:t>
            </w:r>
          </w:p>
        </w:tc>
        <w:tc>
          <w:tcPr>
            <w:tcW w:w="680" w:type="dxa"/>
          </w:tcPr>
          <w:p w:rsidR="00CA79F4" w:rsidRDefault="008F2BF9">
            <w:pPr>
              <w:pStyle w:val="Tabellentext"/>
              <w:rPr>
                <w:rFonts w:cs="Arial"/>
                <w:sz w:val="24"/>
                <w:szCs w:val="24"/>
              </w:rPr>
            </w:pPr>
            <w:r>
              <w:rPr>
                <w:rFonts w:cs="Arial"/>
                <w:sz w:val="24"/>
                <w:szCs w:val="24"/>
              </w:rPr>
              <w:t>M</w:t>
            </w:r>
          </w:p>
        </w:tc>
        <w:tc>
          <w:tcPr>
            <w:tcW w:w="1426" w:type="dxa"/>
          </w:tcPr>
          <w:p w:rsidR="00CA79F4" w:rsidRDefault="008F2BF9">
            <w:pPr>
              <w:pStyle w:val="Tabellentext"/>
              <w:rPr>
                <w:rFonts w:cs="Arial"/>
                <w:sz w:val="24"/>
                <w:szCs w:val="24"/>
              </w:rPr>
            </w:pPr>
            <w:r>
              <w:rPr>
                <w:rFonts w:cs="Arial" w:hint="eastAsia"/>
                <w:sz w:val="24"/>
                <w:szCs w:val="24"/>
              </w:rPr>
              <w:t>（</w:t>
            </w:r>
            <w:r>
              <w:rPr>
                <w:rFonts w:cs="Arial"/>
                <w:sz w:val="24"/>
                <w:szCs w:val="24"/>
              </w:rPr>
              <w:t>如下</w:t>
            </w:r>
            <w:r>
              <w:rPr>
                <w:rFonts w:cs="Arial" w:hint="eastAsia"/>
                <w:sz w:val="24"/>
                <w:szCs w:val="24"/>
              </w:rPr>
              <w:t>）</w:t>
            </w:r>
          </w:p>
        </w:tc>
      </w:tr>
    </w:tbl>
    <w:p w:rsidR="00CA79F4" w:rsidRDefault="00CA79F4">
      <w:pPr>
        <w:rPr>
          <w:rFonts w:ascii="Arial" w:hAnsi="Arial" w:cs="Arial"/>
          <w:sz w:val="24"/>
        </w:rPr>
      </w:pPr>
    </w:p>
    <w:p w:rsidR="00CA79F4" w:rsidRDefault="008F2BF9">
      <w:pPr>
        <w:rPr>
          <w:rFonts w:ascii="Arial" w:hAnsi="Arial" w:cs="Arial"/>
          <w:sz w:val="24"/>
        </w:rPr>
      </w:pPr>
      <w:r>
        <w:rPr>
          <w:rFonts w:ascii="Arial" w:hAnsi="Arial" w:cs="Arial"/>
          <w:sz w:val="24"/>
        </w:rPr>
        <w:t>否定响应码</w:t>
      </w:r>
    </w:p>
    <w:tbl>
      <w:tblPr>
        <w:tblW w:w="9370" w:type="dxa"/>
        <w:tblInd w:w="50" w:type="dxa"/>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CellMar>
          <w:left w:w="50" w:type="dxa"/>
          <w:right w:w="50" w:type="dxa"/>
        </w:tblCellMar>
        <w:tblLook w:val="04A0" w:firstRow="1" w:lastRow="0" w:firstColumn="1" w:lastColumn="0" w:noHBand="0" w:noVBand="1"/>
      </w:tblPr>
      <w:tblGrid>
        <w:gridCol w:w="1843"/>
        <w:gridCol w:w="7527"/>
      </w:tblGrid>
      <w:tr w:rsidR="00CA79F4">
        <w:trPr>
          <w:tblHeader/>
        </w:trPr>
        <w:tc>
          <w:tcPr>
            <w:tcW w:w="1843" w:type="dxa"/>
            <w:shd w:val="clear" w:color="auto" w:fill="E5E5E5"/>
          </w:tcPr>
          <w:p w:rsidR="00CA79F4" w:rsidRDefault="008F2BF9">
            <w:pPr>
              <w:pStyle w:val="FormatvorlageTableFirstRow"/>
              <w:rPr>
                <w:rFonts w:eastAsia="宋体" w:cs="Arial"/>
                <w:sz w:val="24"/>
                <w:szCs w:val="24"/>
                <w:lang w:eastAsia="zh-CN"/>
              </w:rPr>
            </w:pPr>
            <w:r>
              <w:rPr>
                <w:rFonts w:eastAsia="宋体" w:cs="Arial" w:hint="eastAsia"/>
                <w:sz w:val="24"/>
                <w:szCs w:val="24"/>
                <w:lang w:eastAsia="zh-CN"/>
              </w:rPr>
              <w:t>Hex</w:t>
            </w:r>
          </w:p>
        </w:tc>
        <w:tc>
          <w:tcPr>
            <w:tcW w:w="7527" w:type="dxa"/>
            <w:shd w:val="clear" w:color="auto" w:fill="E5E5E5"/>
          </w:tcPr>
          <w:p w:rsidR="00CA79F4" w:rsidRDefault="008F2BF9">
            <w:pPr>
              <w:pStyle w:val="FormatvorlageTableFirstRow"/>
              <w:rPr>
                <w:rFonts w:eastAsia="宋体" w:cs="Arial"/>
                <w:sz w:val="24"/>
                <w:szCs w:val="24"/>
                <w:lang w:eastAsia="zh-CN"/>
              </w:rPr>
            </w:pPr>
            <w:r>
              <w:rPr>
                <w:rFonts w:eastAsia="宋体" w:cs="Arial"/>
                <w:sz w:val="24"/>
                <w:szCs w:val="24"/>
                <w:lang w:eastAsia="zh-CN"/>
              </w:rPr>
              <w:t>描述</w:t>
            </w:r>
          </w:p>
        </w:tc>
      </w:tr>
      <w:tr w:rsidR="00CA79F4">
        <w:tc>
          <w:tcPr>
            <w:tcW w:w="1843" w:type="dxa"/>
            <w:vAlign w:val="center"/>
          </w:tcPr>
          <w:p w:rsidR="00CA79F4" w:rsidRDefault="008F2BF9">
            <w:pPr>
              <w:pStyle w:val="Tabellentext"/>
              <w:rPr>
                <w:rFonts w:cs="Arial"/>
                <w:sz w:val="24"/>
                <w:szCs w:val="24"/>
              </w:rPr>
            </w:pPr>
            <w:r>
              <w:rPr>
                <w:rFonts w:cs="Arial"/>
                <w:sz w:val="24"/>
                <w:szCs w:val="24"/>
              </w:rPr>
              <w:t>12</w:t>
            </w:r>
          </w:p>
        </w:tc>
        <w:tc>
          <w:tcPr>
            <w:tcW w:w="7527" w:type="dxa"/>
            <w:vAlign w:val="center"/>
          </w:tcPr>
          <w:p w:rsidR="00CA79F4" w:rsidRDefault="008F2BF9">
            <w:pPr>
              <w:pStyle w:val="Tabellentext"/>
              <w:rPr>
                <w:rFonts w:cs="Arial"/>
                <w:b/>
                <w:sz w:val="24"/>
                <w:szCs w:val="24"/>
              </w:rPr>
            </w:pPr>
            <w:r>
              <w:rPr>
                <w:rFonts w:cs="Arial"/>
                <w:b/>
                <w:sz w:val="24"/>
                <w:szCs w:val="24"/>
              </w:rPr>
              <w:t>子功能不支持</w:t>
            </w:r>
          </w:p>
          <w:p w:rsidR="00CA79F4" w:rsidRDefault="008F2BF9">
            <w:pPr>
              <w:pStyle w:val="Tabellentext"/>
              <w:rPr>
                <w:rFonts w:cs="Arial"/>
                <w:b/>
                <w:sz w:val="24"/>
                <w:szCs w:val="24"/>
              </w:rPr>
            </w:pPr>
            <w:r>
              <w:rPr>
                <w:rFonts w:cs="Arial"/>
                <w:sz w:val="24"/>
                <w:szCs w:val="24"/>
              </w:rPr>
              <w:t>如果子功能参数不支持，发送此否定响应码。</w:t>
            </w:r>
          </w:p>
        </w:tc>
      </w:tr>
      <w:tr w:rsidR="00CA79F4">
        <w:tc>
          <w:tcPr>
            <w:tcW w:w="1843" w:type="dxa"/>
            <w:vAlign w:val="center"/>
          </w:tcPr>
          <w:p w:rsidR="00CA79F4" w:rsidRDefault="008F2BF9">
            <w:pPr>
              <w:pStyle w:val="Tabellentext"/>
              <w:rPr>
                <w:rFonts w:cs="Arial"/>
                <w:sz w:val="24"/>
                <w:szCs w:val="24"/>
              </w:rPr>
            </w:pPr>
            <w:r>
              <w:rPr>
                <w:rFonts w:cs="Arial"/>
                <w:sz w:val="24"/>
                <w:szCs w:val="24"/>
              </w:rPr>
              <w:t>13</w:t>
            </w:r>
          </w:p>
        </w:tc>
        <w:tc>
          <w:tcPr>
            <w:tcW w:w="7527" w:type="dxa"/>
            <w:vAlign w:val="center"/>
          </w:tcPr>
          <w:p w:rsidR="00CA79F4" w:rsidRDefault="008F2BF9">
            <w:pPr>
              <w:pStyle w:val="Tabellentext"/>
              <w:rPr>
                <w:rFonts w:cs="Arial"/>
                <w:b/>
                <w:sz w:val="24"/>
                <w:szCs w:val="24"/>
              </w:rPr>
            </w:pPr>
            <w:r>
              <w:rPr>
                <w:rFonts w:cs="Arial"/>
                <w:b/>
                <w:sz w:val="24"/>
                <w:szCs w:val="24"/>
              </w:rPr>
              <w:t>报文长度错误</w:t>
            </w:r>
          </w:p>
          <w:p w:rsidR="00CA79F4" w:rsidRDefault="008F2BF9">
            <w:pPr>
              <w:pStyle w:val="Tabellentext"/>
              <w:rPr>
                <w:rFonts w:cs="Arial"/>
                <w:b/>
                <w:sz w:val="24"/>
                <w:szCs w:val="24"/>
              </w:rPr>
            </w:pPr>
            <w:r>
              <w:rPr>
                <w:rFonts w:cs="Arial" w:hint="eastAsia"/>
                <w:sz w:val="24"/>
                <w:szCs w:val="24"/>
              </w:rPr>
              <w:t>如果</w:t>
            </w:r>
            <w:r>
              <w:rPr>
                <w:rFonts w:cs="Arial"/>
                <w:sz w:val="24"/>
                <w:szCs w:val="24"/>
              </w:rPr>
              <w:t>报文长度错误</w:t>
            </w:r>
            <w:r>
              <w:rPr>
                <w:rFonts w:cs="Arial" w:hint="eastAsia"/>
                <w:sz w:val="24"/>
                <w:szCs w:val="24"/>
              </w:rPr>
              <w:t>，发送此</w:t>
            </w:r>
            <w:r>
              <w:rPr>
                <w:rFonts w:cs="Arial"/>
                <w:sz w:val="24"/>
                <w:szCs w:val="24"/>
              </w:rPr>
              <w:t>否定响应码。</w:t>
            </w:r>
          </w:p>
        </w:tc>
      </w:tr>
      <w:tr w:rsidR="00CA79F4">
        <w:tc>
          <w:tcPr>
            <w:tcW w:w="1843" w:type="dxa"/>
            <w:vAlign w:val="center"/>
          </w:tcPr>
          <w:p w:rsidR="00CA79F4" w:rsidRDefault="008F2BF9">
            <w:pPr>
              <w:pStyle w:val="Tabellentext"/>
              <w:rPr>
                <w:rFonts w:cs="Arial"/>
                <w:sz w:val="24"/>
                <w:szCs w:val="24"/>
              </w:rPr>
            </w:pPr>
            <w:r>
              <w:rPr>
                <w:rFonts w:cs="Arial"/>
                <w:sz w:val="24"/>
                <w:szCs w:val="24"/>
              </w:rPr>
              <w:t>22</w:t>
            </w:r>
          </w:p>
        </w:tc>
        <w:tc>
          <w:tcPr>
            <w:tcW w:w="7527" w:type="dxa"/>
            <w:vAlign w:val="center"/>
          </w:tcPr>
          <w:p w:rsidR="00CA79F4" w:rsidRDefault="008F2BF9">
            <w:pPr>
              <w:pStyle w:val="Tabellentext"/>
              <w:rPr>
                <w:rFonts w:cs="Arial"/>
                <w:b/>
                <w:sz w:val="24"/>
                <w:szCs w:val="24"/>
              </w:rPr>
            </w:pPr>
            <w:r>
              <w:rPr>
                <w:rFonts w:cs="Arial"/>
                <w:b/>
                <w:sz w:val="24"/>
                <w:szCs w:val="24"/>
              </w:rPr>
              <w:t>条件未满足</w:t>
            </w:r>
          </w:p>
          <w:p w:rsidR="00CA79F4" w:rsidRDefault="008F2BF9">
            <w:pPr>
              <w:pStyle w:val="Tabellentext"/>
              <w:rPr>
                <w:rFonts w:cs="Arial"/>
                <w:b/>
                <w:sz w:val="24"/>
                <w:szCs w:val="24"/>
              </w:rPr>
            </w:pPr>
            <w:r>
              <w:rPr>
                <w:rFonts w:cs="Arial"/>
                <w:sz w:val="24"/>
                <w:szCs w:val="24"/>
              </w:rPr>
              <w:t>如果</w:t>
            </w:r>
            <w:r>
              <w:rPr>
                <w:rFonts w:cs="Arial"/>
                <w:sz w:val="24"/>
                <w:szCs w:val="24"/>
              </w:rPr>
              <w:t>ECU</w:t>
            </w:r>
            <w:r>
              <w:rPr>
                <w:rFonts w:cs="Arial"/>
                <w:sz w:val="24"/>
                <w:szCs w:val="24"/>
              </w:rPr>
              <w:t>不满足</w:t>
            </w:r>
            <w:r>
              <w:rPr>
                <w:rFonts w:cs="Arial" w:hint="eastAsia"/>
                <w:sz w:val="24"/>
                <w:szCs w:val="24"/>
              </w:rPr>
              <w:t>切换会话模式的条件</w:t>
            </w:r>
            <w:r>
              <w:rPr>
                <w:rFonts w:cs="Arial"/>
                <w:sz w:val="24"/>
                <w:szCs w:val="24"/>
              </w:rPr>
              <w:t>，</w:t>
            </w:r>
            <w:r>
              <w:rPr>
                <w:rFonts w:cs="Arial" w:hint="eastAsia"/>
                <w:sz w:val="24"/>
                <w:szCs w:val="24"/>
              </w:rPr>
              <w:t>发送</w:t>
            </w:r>
            <w:r>
              <w:rPr>
                <w:rFonts w:cs="Arial"/>
                <w:sz w:val="24"/>
                <w:szCs w:val="24"/>
              </w:rPr>
              <w:t>此否定响应码。</w:t>
            </w:r>
          </w:p>
        </w:tc>
      </w:tr>
    </w:tbl>
    <w:p w:rsidR="00CA79F4" w:rsidRDefault="00CA79F4">
      <w:pPr>
        <w:pStyle w:val="a4"/>
        <w:rPr>
          <w:rFonts w:ascii="Arial" w:hAnsi="Arial" w:cs="Arial"/>
          <w:sz w:val="24"/>
        </w:rPr>
      </w:pPr>
      <w:bookmarkStart w:id="150" w:name="_toc2680"/>
      <w:bookmarkStart w:id="151" w:name="_Ref142730090"/>
      <w:bookmarkStart w:id="152" w:name="_Ref142730106"/>
      <w:bookmarkStart w:id="153" w:name="_2092"/>
      <w:bookmarkEnd w:id="150"/>
    </w:p>
    <w:p w:rsidR="00CA79F4" w:rsidRDefault="008F2BF9">
      <w:pPr>
        <w:pStyle w:val="HR3"/>
        <w:rPr>
          <w:rFonts w:cs="Arial"/>
        </w:rPr>
      </w:pPr>
      <w:bookmarkStart w:id="154" w:name="_Toc234811398"/>
      <w:bookmarkStart w:id="155" w:name="_Toc327131831"/>
      <w:bookmarkStart w:id="156" w:name="_Toc8910687"/>
      <w:r>
        <w:rPr>
          <w:rFonts w:cs="Arial"/>
        </w:rPr>
        <w:t>参数</w:t>
      </w:r>
      <w:bookmarkEnd w:id="151"/>
      <w:bookmarkEnd w:id="152"/>
      <w:bookmarkEnd w:id="154"/>
      <w:bookmarkEnd w:id="155"/>
      <w:r>
        <w:rPr>
          <w:rFonts w:cs="Arial" w:hint="eastAsia"/>
        </w:rPr>
        <w:t>定义</w:t>
      </w:r>
      <w:bookmarkEnd w:id="156"/>
    </w:p>
    <w:p w:rsidR="00CA79F4" w:rsidRDefault="008F2BF9">
      <w:pPr>
        <w:pStyle w:val="a4"/>
        <w:ind w:firstLineChars="200" w:firstLine="480"/>
        <w:rPr>
          <w:rFonts w:ascii="Arial" w:hAnsi="Arial" w:cs="Arial"/>
          <w:sz w:val="24"/>
        </w:rPr>
      </w:pPr>
      <w:r>
        <w:rPr>
          <w:rFonts w:ascii="Arial" w:hAnsi="Arial" w:cs="Arial"/>
          <w:sz w:val="24"/>
        </w:rPr>
        <w:t>参数</w:t>
      </w:r>
      <w:r>
        <w:rPr>
          <w:rFonts w:ascii="Arial" w:hAnsi="Arial" w:cs="Arial" w:hint="eastAsia"/>
          <w:sz w:val="24"/>
        </w:rPr>
        <w:t>“</w:t>
      </w:r>
      <w:r>
        <w:rPr>
          <w:rFonts w:ascii="Arial" w:hAnsi="Arial" w:cs="Arial"/>
          <w:sz w:val="24"/>
        </w:rPr>
        <w:t>Diag</w:t>
      </w:r>
      <w:r>
        <w:rPr>
          <w:rFonts w:ascii="Arial" w:hAnsi="Arial" w:cs="Arial"/>
          <w:sz w:val="24"/>
          <w:lang w:eastAsia="ar-SA"/>
        </w:rPr>
        <w:t>nosticSessionType</w:t>
      </w:r>
      <w:r>
        <w:rPr>
          <w:rFonts w:ascii="Arial" w:hAnsi="Arial" w:cs="Arial" w:hint="eastAsia"/>
          <w:sz w:val="24"/>
        </w:rPr>
        <w:t>”</w:t>
      </w:r>
      <w:r>
        <w:rPr>
          <w:rFonts w:ascii="Arial" w:hAnsi="Arial" w:cs="Arial"/>
          <w:sz w:val="24"/>
        </w:rPr>
        <w:t>定义了要求启动哪种会话。</w:t>
      </w:r>
    </w:p>
    <w:p w:rsidR="00CA79F4" w:rsidRDefault="008F2BF9">
      <w:pPr>
        <w:pStyle w:val="a4"/>
        <w:ind w:firstLineChars="200" w:firstLine="480"/>
        <w:rPr>
          <w:rFonts w:ascii="Arial" w:hAnsi="Arial" w:cs="Arial"/>
          <w:sz w:val="24"/>
        </w:rPr>
      </w:pPr>
      <w:r>
        <w:rPr>
          <w:rFonts w:ascii="Arial" w:hAnsi="Arial" w:cs="Arial"/>
          <w:sz w:val="24"/>
        </w:rPr>
        <w:t>诊断会话模式类型定义：</w:t>
      </w:r>
    </w:p>
    <w:tbl>
      <w:tblPr>
        <w:tblW w:w="9400" w:type="dxa"/>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Look w:val="04A0" w:firstRow="1" w:lastRow="0" w:firstColumn="1" w:lastColumn="0" w:noHBand="0" w:noVBand="1"/>
      </w:tblPr>
      <w:tblGrid>
        <w:gridCol w:w="1940"/>
        <w:gridCol w:w="7460"/>
      </w:tblGrid>
      <w:tr w:rsidR="00CA79F4">
        <w:trPr>
          <w:tblHeader/>
        </w:trPr>
        <w:tc>
          <w:tcPr>
            <w:tcW w:w="1940" w:type="dxa"/>
            <w:shd w:val="clear" w:color="auto" w:fill="E0E0E0"/>
          </w:tcPr>
          <w:p w:rsidR="00CA79F4" w:rsidRDefault="008F2BF9">
            <w:pPr>
              <w:pStyle w:val="FormatvorlageTableFirstRow"/>
              <w:rPr>
                <w:rFonts w:eastAsia="宋体" w:cs="Arial"/>
                <w:sz w:val="24"/>
                <w:szCs w:val="24"/>
                <w:lang w:eastAsia="zh-CN"/>
              </w:rPr>
            </w:pPr>
            <w:r>
              <w:rPr>
                <w:rFonts w:eastAsia="宋体" w:cs="Arial"/>
                <w:sz w:val="24"/>
                <w:szCs w:val="24"/>
                <w:lang w:eastAsia="zh-CN"/>
              </w:rPr>
              <w:t>H</w:t>
            </w:r>
            <w:r>
              <w:rPr>
                <w:rFonts w:eastAsia="宋体" w:cs="Arial"/>
                <w:sz w:val="24"/>
                <w:szCs w:val="24"/>
              </w:rPr>
              <w:t>ex</w:t>
            </w:r>
            <w:r>
              <w:rPr>
                <w:rFonts w:eastAsia="宋体" w:cs="Arial"/>
                <w:sz w:val="24"/>
                <w:szCs w:val="24"/>
                <w:lang w:eastAsia="zh-CN"/>
              </w:rPr>
              <w:t>(</w:t>
            </w:r>
            <w:r>
              <w:rPr>
                <w:rFonts w:eastAsia="宋体" w:cs="Arial"/>
                <w:sz w:val="24"/>
                <w:szCs w:val="24"/>
                <w:lang w:eastAsia="zh-CN"/>
              </w:rPr>
              <w:t>位</w:t>
            </w:r>
            <w:r>
              <w:rPr>
                <w:rFonts w:eastAsia="宋体" w:cs="Arial"/>
                <w:sz w:val="24"/>
                <w:szCs w:val="24"/>
                <w:lang w:eastAsia="zh-CN"/>
              </w:rPr>
              <w:t>6-0)</w:t>
            </w:r>
          </w:p>
        </w:tc>
        <w:tc>
          <w:tcPr>
            <w:tcW w:w="7460" w:type="dxa"/>
            <w:shd w:val="clear" w:color="auto" w:fill="E0E0E0"/>
          </w:tcPr>
          <w:p w:rsidR="00CA79F4" w:rsidRDefault="008F2BF9">
            <w:pPr>
              <w:pStyle w:val="FormatvorlageTableFirstRow"/>
              <w:rPr>
                <w:rFonts w:eastAsia="宋体" w:cs="Arial"/>
                <w:sz w:val="24"/>
                <w:szCs w:val="24"/>
                <w:lang w:eastAsia="zh-CN"/>
              </w:rPr>
            </w:pPr>
            <w:r>
              <w:rPr>
                <w:rFonts w:eastAsia="宋体" w:cs="Arial"/>
                <w:sz w:val="24"/>
                <w:szCs w:val="24"/>
                <w:lang w:eastAsia="zh-CN"/>
              </w:rPr>
              <w:t>描述</w:t>
            </w:r>
          </w:p>
        </w:tc>
      </w:tr>
      <w:tr w:rsidR="00CA79F4">
        <w:tc>
          <w:tcPr>
            <w:tcW w:w="1940" w:type="dxa"/>
          </w:tcPr>
          <w:p w:rsidR="00CA79F4" w:rsidRDefault="008F2BF9">
            <w:pPr>
              <w:pStyle w:val="FormatvorlageTabellentext"/>
              <w:rPr>
                <w:rFonts w:eastAsia="宋体" w:cs="Arial"/>
                <w:sz w:val="24"/>
                <w:szCs w:val="24"/>
              </w:rPr>
            </w:pPr>
            <w:r>
              <w:rPr>
                <w:rFonts w:eastAsia="宋体" w:cs="Arial"/>
                <w:sz w:val="24"/>
                <w:szCs w:val="24"/>
              </w:rPr>
              <w:t>01</w:t>
            </w:r>
          </w:p>
        </w:tc>
        <w:tc>
          <w:tcPr>
            <w:tcW w:w="7460" w:type="dxa"/>
          </w:tcPr>
          <w:p w:rsidR="00CA79F4" w:rsidRDefault="008F2BF9">
            <w:pPr>
              <w:pStyle w:val="FormatvorlageTabellentext"/>
              <w:rPr>
                <w:rFonts w:eastAsia="宋体" w:cs="Arial"/>
                <w:sz w:val="24"/>
                <w:szCs w:val="24"/>
              </w:rPr>
            </w:pPr>
            <w:r>
              <w:rPr>
                <w:rFonts w:eastAsia="宋体" w:cs="Arial"/>
                <w:sz w:val="24"/>
                <w:szCs w:val="24"/>
              </w:rPr>
              <w:t>默认会话</w:t>
            </w:r>
          </w:p>
        </w:tc>
      </w:tr>
      <w:tr w:rsidR="00CA79F4">
        <w:tc>
          <w:tcPr>
            <w:tcW w:w="1940" w:type="dxa"/>
          </w:tcPr>
          <w:p w:rsidR="00CA79F4" w:rsidRDefault="008F2BF9">
            <w:pPr>
              <w:pStyle w:val="FormatvorlageTabellentext"/>
              <w:rPr>
                <w:rFonts w:eastAsia="宋体" w:cs="Arial"/>
                <w:sz w:val="24"/>
                <w:szCs w:val="24"/>
              </w:rPr>
            </w:pPr>
            <w:r>
              <w:rPr>
                <w:rFonts w:eastAsia="宋体" w:cs="Arial"/>
                <w:sz w:val="24"/>
                <w:szCs w:val="24"/>
              </w:rPr>
              <w:t>02</w:t>
            </w:r>
          </w:p>
        </w:tc>
        <w:tc>
          <w:tcPr>
            <w:tcW w:w="7460" w:type="dxa"/>
          </w:tcPr>
          <w:p w:rsidR="00CA79F4" w:rsidRDefault="008F2BF9">
            <w:pPr>
              <w:pStyle w:val="FormatvorlageTabellentext"/>
              <w:rPr>
                <w:rFonts w:eastAsia="宋体" w:cs="Arial"/>
                <w:bCs/>
                <w:sz w:val="24"/>
                <w:szCs w:val="24"/>
              </w:rPr>
            </w:pPr>
            <w:r>
              <w:rPr>
                <w:rFonts w:eastAsia="宋体" w:cs="Arial"/>
                <w:bCs/>
                <w:sz w:val="24"/>
                <w:szCs w:val="24"/>
              </w:rPr>
              <w:t>编程会话</w:t>
            </w:r>
          </w:p>
        </w:tc>
      </w:tr>
      <w:tr w:rsidR="00CA79F4">
        <w:tc>
          <w:tcPr>
            <w:tcW w:w="1940" w:type="dxa"/>
          </w:tcPr>
          <w:p w:rsidR="00CA79F4" w:rsidRDefault="008F2BF9">
            <w:pPr>
              <w:pStyle w:val="FormatvorlageTabellentext"/>
              <w:rPr>
                <w:rFonts w:eastAsia="宋体" w:cs="Arial"/>
                <w:sz w:val="24"/>
                <w:szCs w:val="24"/>
              </w:rPr>
            </w:pPr>
            <w:r>
              <w:rPr>
                <w:rFonts w:eastAsia="宋体" w:cs="Arial"/>
                <w:sz w:val="24"/>
                <w:szCs w:val="24"/>
              </w:rPr>
              <w:t>03</w:t>
            </w:r>
          </w:p>
        </w:tc>
        <w:tc>
          <w:tcPr>
            <w:tcW w:w="7460" w:type="dxa"/>
          </w:tcPr>
          <w:p w:rsidR="00CA79F4" w:rsidRDefault="008F2BF9">
            <w:pPr>
              <w:pStyle w:val="FormatvorlageTabellentext"/>
              <w:rPr>
                <w:rFonts w:eastAsia="宋体" w:cs="Arial"/>
                <w:bCs/>
                <w:sz w:val="24"/>
                <w:szCs w:val="24"/>
              </w:rPr>
            </w:pPr>
            <w:r>
              <w:rPr>
                <w:rFonts w:eastAsia="宋体" w:cs="Arial"/>
                <w:bCs/>
                <w:sz w:val="24"/>
                <w:szCs w:val="24"/>
              </w:rPr>
              <w:t>扩展诊断会话</w:t>
            </w:r>
          </w:p>
        </w:tc>
      </w:tr>
    </w:tbl>
    <w:p w:rsidR="00CA79F4" w:rsidRDefault="00CA79F4">
      <w:pPr>
        <w:pStyle w:val="a4"/>
        <w:rPr>
          <w:rFonts w:ascii="Arial" w:hAnsi="Arial" w:cs="Arial"/>
          <w:sz w:val="24"/>
          <w:lang w:eastAsia="ar-SA"/>
        </w:rPr>
      </w:pPr>
    </w:p>
    <w:p w:rsidR="00CA79F4" w:rsidRDefault="008F2BF9">
      <w:pPr>
        <w:pStyle w:val="HR3"/>
        <w:rPr>
          <w:rFonts w:cs="Arial"/>
        </w:rPr>
      </w:pPr>
      <w:bookmarkStart w:id="157" w:name="_toc2729"/>
      <w:bookmarkStart w:id="158" w:name="_Ref142730158"/>
      <w:bookmarkStart w:id="159" w:name="_Ref142730178"/>
      <w:bookmarkStart w:id="160" w:name="_Toc327131832"/>
      <w:bookmarkStart w:id="161" w:name="_Toc234811399"/>
      <w:bookmarkStart w:id="162" w:name="_Toc8910688"/>
      <w:bookmarkEnd w:id="157"/>
      <w:r>
        <w:rPr>
          <w:rFonts w:cs="Arial"/>
        </w:rPr>
        <w:lastRenderedPageBreak/>
        <w:t>执行规</w:t>
      </w:r>
      <w:bookmarkEnd w:id="158"/>
      <w:bookmarkEnd w:id="159"/>
      <w:r>
        <w:rPr>
          <w:rFonts w:cs="Arial"/>
        </w:rPr>
        <w:t>则</w:t>
      </w:r>
      <w:bookmarkEnd w:id="160"/>
      <w:bookmarkEnd w:id="161"/>
      <w:bookmarkEnd w:id="162"/>
    </w:p>
    <w:p w:rsidR="00CA79F4" w:rsidRDefault="008F2BF9">
      <w:pPr>
        <w:pStyle w:val="HRa"/>
        <w:ind w:firstLine="480"/>
        <w:rPr>
          <w:rFonts w:ascii="Arial" w:hAnsi="Arial" w:cs="Arial"/>
        </w:rPr>
      </w:pPr>
      <w:r>
        <w:rPr>
          <w:rFonts w:ascii="Arial" w:hAnsi="Arial" w:cs="Arial" w:hint="eastAsia"/>
        </w:rPr>
        <w:t>诊断工具通过此服务使</w:t>
      </w:r>
      <w:r>
        <w:rPr>
          <w:rFonts w:ascii="Arial" w:hAnsi="Arial" w:cs="Arial" w:hint="eastAsia"/>
        </w:rPr>
        <w:t>ECU</w:t>
      </w:r>
      <w:r>
        <w:rPr>
          <w:rFonts w:ascii="Arial" w:hAnsi="Arial" w:cs="Arial" w:hint="eastAsia"/>
        </w:rPr>
        <w:t>进入不同的诊断会话模式。要执行一个诊断服务，必须在适合的会话模式下。</w:t>
      </w:r>
    </w:p>
    <w:p w:rsidR="00CA79F4" w:rsidRDefault="008F2BF9">
      <w:pPr>
        <w:pStyle w:val="HRa"/>
        <w:ind w:firstLine="480"/>
        <w:rPr>
          <w:rFonts w:ascii="Arial" w:hAnsi="Arial" w:cs="Arial"/>
        </w:rPr>
      </w:pPr>
      <w:r>
        <w:rPr>
          <w:rFonts w:ascii="Arial" w:hAnsi="Arial" w:cs="Arial"/>
        </w:rPr>
        <w:t>同一时刻只能有一个诊断会话模式被激活。</w:t>
      </w:r>
    </w:p>
    <w:p w:rsidR="00CA79F4" w:rsidRDefault="008F2BF9">
      <w:pPr>
        <w:pStyle w:val="HRa"/>
        <w:ind w:firstLine="480"/>
        <w:rPr>
          <w:rFonts w:ascii="Arial" w:hAnsi="Arial" w:cs="Arial"/>
        </w:rPr>
      </w:pPr>
      <w:r>
        <w:rPr>
          <w:rFonts w:ascii="Arial" w:hAnsi="Arial" w:cs="Arial"/>
        </w:rPr>
        <w:t>上电后如果没有诊断会话请求，</w:t>
      </w:r>
      <w:r>
        <w:rPr>
          <w:rFonts w:ascii="Arial" w:hAnsi="Arial" w:cs="Arial"/>
        </w:rPr>
        <w:t>ECU</w:t>
      </w:r>
      <w:r>
        <w:rPr>
          <w:rFonts w:ascii="Arial" w:hAnsi="Arial" w:cs="Arial" w:hint="eastAsia"/>
        </w:rPr>
        <w:t>需</w:t>
      </w:r>
      <w:r>
        <w:rPr>
          <w:rFonts w:ascii="Arial" w:hAnsi="Arial" w:cs="Arial"/>
        </w:rPr>
        <w:t>自动进入默认会话模式（</w:t>
      </w:r>
      <w:r>
        <w:rPr>
          <w:rFonts w:ascii="Arial" w:hAnsi="Arial" w:cs="Arial"/>
        </w:rPr>
        <w:t>01h</w:t>
      </w:r>
      <w:r>
        <w:rPr>
          <w:rFonts w:ascii="Arial" w:hAnsi="Arial" w:cs="Arial"/>
        </w:rPr>
        <w:t>）。</w:t>
      </w:r>
    </w:p>
    <w:p w:rsidR="00CA79F4" w:rsidRDefault="008F2BF9">
      <w:pPr>
        <w:pStyle w:val="HRa"/>
        <w:ind w:firstLine="480"/>
        <w:rPr>
          <w:rFonts w:ascii="Arial" w:hAnsi="Arial" w:cs="Arial"/>
        </w:rPr>
      </w:pPr>
      <w:r>
        <w:rPr>
          <w:rFonts w:ascii="Arial" w:hAnsi="Arial" w:cs="Arial" w:hint="eastAsia"/>
        </w:rPr>
        <w:t>如果</w:t>
      </w:r>
      <w:r>
        <w:rPr>
          <w:rFonts w:ascii="Arial" w:hAnsi="Arial" w:cs="Arial"/>
        </w:rPr>
        <w:t>ECU</w:t>
      </w:r>
      <w:r>
        <w:rPr>
          <w:rFonts w:ascii="Arial" w:hAnsi="Arial" w:cs="Arial"/>
        </w:rPr>
        <w:t>需要满足一定的条件才能启动一个新的诊断会话，供应商</w:t>
      </w:r>
      <w:r>
        <w:rPr>
          <w:rFonts w:ascii="Arial" w:hAnsi="Arial" w:cs="Arial" w:hint="eastAsia"/>
        </w:rPr>
        <w:t>需提供相应说明</w:t>
      </w:r>
      <w:r>
        <w:rPr>
          <w:rFonts w:ascii="Arial" w:hAnsi="Arial" w:cs="Arial"/>
        </w:rPr>
        <w:t>。</w:t>
      </w:r>
    </w:p>
    <w:p w:rsidR="00CA79F4" w:rsidRDefault="008F2BF9">
      <w:pPr>
        <w:pStyle w:val="HRa"/>
        <w:ind w:firstLine="480"/>
        <w:rPr>
          <w:rFonts w:ascii="Arial" w:hAnsi="Arial" w:cs="Arial"/>
        </w:rPr>
      </w:pPr>
      <w:r>
        <w:rPr>
          <w:rFonts w:ascii="Arial" w:hAnsi="Arial" w:cs="Arial" w:hint="eastAsia"/>
        </w:rPr>
        <w:t>下</w:t>
      </w:r>
      <w:r>
        <w:rPr>
          <w:rFonts w:ascii="Arial" w:hAnsi="Arial" w:cs="Arial"/>
        </w:rPr>
        <w:t>图描述了模式切换</w:t>
      </w:r>
      <w:r>
        <w:rPr>
          <w:rFonts w:ascii="Arial" w:hAnsi="Arial" w:cs="Arial" w:hint="eastAsia"/>
        </w:rPr>
        <w:t>的</w:t>
      </w:r>
      <w:r>
        <w:rPr>
          <w:rFonts w:ascii="Arial" w:hAnsi="Arial" w:cs="Arial"/>
        </w:rPr>
        <w:t>过程，默认会话模式可以直接切换到扩展会话模式，但是不能直接切换到编程会话模式，如果想进入编程会话模式，则必须先进入扩展会话模式。同样，编程会话模式不能直接进入扩展会话模式，只能进入默认会话模式。</w:t>
      </w:r>
      <w:r>
        <w:rPr>
          <w:rFonts w:ascii="Arial" w:hAnsi="Arial" w:cs="Arial"/>
        </w:rPr>
        <w:t>ECU</w:t>
      </w:r>
      <w:r>
        <w:rPr>
          <w:rFonts w:ascii="Arial" w:hAnsi="Arial" w:cs="Arial"/>
        </w:rPr>
        <w:t>复位以及</w:t>
      </w:r>
      <w:r>
        <w:rPr>
          <w:rFonts w:ascii="Arial" w:hAnsi="Arial" w:cs="Arial"/>
        </w:rPr>
        <w:t>S3</w:t>
      </w:r>
      <w:r>
        <w:rPr>
          <w:rFonts w:ascii="Arial" w:hAnsi="Arial" w:cs="Arial"/>
        </w:rPr>
        <w:t>定时器超时将导致</w:t>
      </w:r>
      <w:r>
        <w:rPr>
          <w:rFonts w:ascii="Arial" w:hAnsi="Arial" w:cs="Arial"/>
        </w:rPr>
        <w:t>ECU</w:t>
      </w:r>
      <w:r>
        <w:rPr>
          <w:rFonts w:ascii="Arial" w:hAnsi="Arial" w:cs="Arial"/>
        </w:rPr>
        <w:t>进入默认会话模式。</w:t>
      </w:r>
    </w:p>
    <w:p w:rsidR="00CA79F4" w:rsidRDefault="00CA79F4">
      <w:pPr>
        <w:pStyle w:val="HRa"/>
        <w:ind w:firstLine="480"/>
        <w:rPr>
          <w:rFonts w:ascii="Arial" w:hAnsi="Arial" w:cs="Arial"/>
        </w:rPr>
      </w:pPr>
    </w:p>
    <w:p w:rsidR="00CA79F4" w:rsidRDefault="00A83D55">
      <w:pPr>
        <w:pStyle w:val="a4"/>
        <w:ind w:firstLineChars="200" w:firstLine="420"/>
        <w:rPr>
          <w:rFonts w:ascii="Arial" w:hAnsi="Arial" w:cs="Arial"/>
          <w:sz w:val="24"/>
        </w:rPr>
      </w:pPr>
      <w:r>
        <w:rPr>
          <w:rFonts w:ascii="Arial" w:hAnsi="Arial" w:cs="Arial"/>
        </w:rPr>
        <w:pict>
          <v:shape id="Picture 5" o:spid="_x0000_i1030" type="#_x0000_t75" style="width:357pt;height:224.25pt">
            <v:imagedata r:id="rId19" o:title=""/>
          </v:shape>
        </w:pict>
      </w:r>
    </w:p>
    <w:p w:rsidR="00CA79F4" w:rsidRDefault="008F2BF9">
      <w:pPr>
        <w:pStyle w:val="HR"/>
        <w:spacing w:after="78"/>
        <w:rPr>
          <w:rFonts w:ascii="Arial" w:hAnsi="Arial" w:cs="Arial"/>
        </w:rPr>
      </w:pPr>
      <w:r>
        <w:rPr>
          <w:rFonts w:ascii="Arial" w:hAnsi="Arial" w:cs="Arial"/>
        </w:rPr>
        <w:t>诊断会话模式转换图</w:t>
      </w:r>
    </w:p>
    <w:p w:rsidR="00CA79F4" w:rsidRDefault="008F2BF9">
      <w:pPr>
        <w:pStyle w:val="HRa"/>
        <w:ind w:firstLine="480"/>
        <w:rPr>
          <w:rFonts w:ascii="Arial" w:hAnsi="Arial" w:cs="Arial"/>
        </w:rPr>
      </w:pPr>
      <w:r>
        <w:rPr>
          <w:rFonts w:ascii="Arial" w:hAnsi="Arial" w:cs="Arial"/>
        </w:rPr>
        <w:t>其他执行规范请遵循</w:t>
      </w:r>
      <w:r>
        <w:rPr>
          <w:rFonts w:ascii="Arial" w:hAnsi="Arial" w:cs="Arial" w:hint="eastAsia"/>
        </w:rPr>
        <w:t>Ref.</w:t>
      </w:r>
      <w:r>
        <w:rPr>
          <w:rFonts w:ascii="Arial" w:hAnsi="Arial" w:cs="Arial"/>
        </w:rPr>
        <w:t>1</w:t>
      </w:r>
      <w:r>
        <w:rPr>
          <w:rFonts w:ascii="Arial" w:hAnsi="Arial" w:cs="Arial"/>
        </w:rPr>
        <w:t>。</w:t>
      </w:r>
    </w:p>
    <w:p w:rsidR="00CA79F4" w:rsidRDefault="00CA79F4">
      <w:pPr>
        <w:pStyle w:val="a4"/>
        <w:rPr>
          <w:rFonts w:ascii="Arial" w:hAnsi="Arial" w:cs="Arial"/>
          <w:sz w:val="24"/>
        </w:rPr>
      </w:pPr>
    </w:p>
    <w:p w:rsidR="00CA79F4" w:rsidRDefault="008F2BF9">
      <w:pPr>
        <w:pStyle w:val="HR2"/>
        <w:rPr>
          <w:rFonts w:cs="Arial"/>
        </w:rPr>
      </w:pPr>
      <w:bookmarkStart w:id="163" w:name="_Toc234811400"/>
      <w:bookmarkStart w:id="164" w:name="_Toc327131833"/>
      <w:bookmarkStart w:id="165" w:name="_Toc8910689"/>
      <w:r>
        <w:rPr>
          <w:rFonts w:cs="Arial"/>
        </w:rPr>
        <w:t>电控单元复位</w:t>
      </w:r>
      <w:r>
        <w:rPr>
          <w:rFonts w:cs="Arial"/>
        </w:rPr>
        <w:t xml:space="preserve"> EcuReset</w:t>
      </w:r>
      <w:r>
        <w:rPr>
          <w:rFonts w:cs="Arial" w:hint="eastAsia"/>
        </w:rPr>
        <w:t>（</w:t>
      </w:r>
      <w:r>
        <w:rPr>
          <w:rFonts w:cs="Arial"/>
        </w:rPr>
        <w:t>11h</w:t>
      </w:r>
      <w:bookmarkEnd w:id="163"/>
      <w:bookmarkEnd w:id="164"/>
      <w:r>
        <w:rPr>
          <w:rFonts w:cs="Arial" w:hint="eastAsia"/>
        </w:rPr>
        <w:t>）</w:t>
      </w:r>
      <w:bookmarkEnd w:id="165"/>
    </w:p>
    <w:p w:rsidR="00CA79F4" w:rsidRDefault="008F2BF9">
      <w:pPr>
        <w:pStyle w:val="HRa"/>
        <w:ind w:firstLine="480"/>
        <w:rPr>
          <w:rFonts w:ascii="Arial" w:hAnsi="Arial" w:cs="Arial"/>
        </w:rPr>
      </w:pPr>
      <w:r>
        <w:rPr>
          <w:rFonts w:ascii="Arial" w:hAnsi="Arial" w:cs="Arial" w:hint="eastAsia"/>
        </w:rPr>
        <w:t>ECU</w:t>
      </w:r>
      <w:r>
        <w:rPr>
          <w:rFonts w:ascii="Arial" w:hAnsi="Arial" w:cs="Arial"/>
        </w:rPr>
        <w:t>复位服务用于要求</w:t>
      </w:r>
      <w:r>
        <w:rPr>
          <w:rFonts w:ascii="Arial" w:hAnsi="Arial" w:cs="Arial" w:hint="eastAsia"/>
        </w:rPr>
        <w:t>ECU</w:t>
      </w:r>
      <w:r>
        <w:rPr>
          <w:rFonts w:ascii="Arial" w:hAnsi="Arial" w:cs="Arial"/>
        </w:rPr>
        <w:t>根据复位类型参数值来有效执行复位操作。</w:t>
      </w:r>
    </w:p>
    <w:p w:rsidR="00CA79F4" w:rsidRDefault="00CA79F4">
      <w:pPr>
        <w:pStyle w:val="HRa"/>
        <w:ind w:firstLine="480"/>
        <w:rPr>
          <w:rFonts w:ascii="Arial" w:hAnsi="Arial" w:cs="Arial"/>
        </w:rPr>
      </w:pPr>
    </w:p>
    <w:p w:rsidR="00CA79F4" w:rsidRDefault="008F2BF9">
      <w:pPr>
        <w:pStyle w:val="HR3"/>
        <w:rPr>
          <w:rFonts w:cs="Arial"/>
        </w:rPr>
      </w:pPr>
      <w:bookmarkStart w:id="166" w:name="_toc2747"/>
      <w:bookmarkStart w:id="167" w:name="_Toc234811401"/>
      <w:bookmarkStart w:id="168" w:name="_Toc327131834"/>
      <w:bookmarkStart w:id="169" w:name="_Toc8910690"/>
      <w:bookmarkEnd w:id="166"/>
      <w:r>
        <w:rPr>
          <w:rFonts w:cs="Arial"/>
        </w:rPr>
        <w:t>报文格式</w:t>
      </w:r>
      <w:bookmarkEnd w:id="167"/>
      <w:bookmarkEnd w:id="168"/>
      <w:bookmarkEnd w:id="169"/>
    </w:p>
    <w:p w:rsidR="00CA79F4" w:rsidRDefault="008F2BF9">
      <w:pPr>
        <w:rPr>
          <w:rFonts w:ascii="Arial" w:hAnsi="Arial" w:cs="Arial"/>
          <w:sz w:val="24"/>
        </w:rPr>
      </w:pPr>
      <w:r>
        <w:rPr>
          <w:rFonts w:ascii="Arial" w:hAnsi="Arial" w:cs="Arial"/>
          <w:sz w:val="24"/>
        </w:rPr>
        <w:t>请求</w:t>
      </w:r>
    </w:p>
    <w:tbl>
      <w:tblPr>
        <w:tblW w:w="9358" w:type="dxa"/>
        <w:tblInd w:w="50" w:type="dxa"/>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CellMar>
          <w:left w:w="50" w:type="dxa"/>
          <w:right w:w="50" w:type="dxa"/>
        </w:tblCellMar>
        <w:tblLook w:val="04A0" w:firstRow="1" w:lastRow="0" w:firstColumn="1" w:lastColumn="0" w:noHBand="0" w:noVBand="1"/>
      </w:tblPr>
      <w:tblGrid>
        <w:gridCol w:w="849"/>
        <w:gridCol w:w="6403"/>
        <w:gridCol w:w="680"/>
        <w:gridCol w:w="1426"/>
      </w:tblGrid>
      <w:tr w:rsidR="00CA79F4">
        <w:trPr>
          <w:tblHeader/>
        </w:trPr>
        <w:tc>
          <w:tcPr>
            <w:tcW w:w="849" w:type="dxa"/>
            <w:shd w:val="pct10" w:color="auto" w:fill="FFFFFF"/>
            <w:vAlign w:val="center"/>
          </w:tcPr>
          <w:p w:rsidR="00CA79F4" w:rsidRDefault="008F2BF9">
            <w:pPr>
              <w:pStyle w:val="FormatvorlageTableFirstRow"/>
              <w:jc w:val="both"/>
              <w:rPr>
                <w:rFonts w:eastAsia="宋体" w:cs="Arial"/>
                <w:sz w:val="24"/>
                <w:szCs w:val="24"/>
                <w:lang w:eastAsia="zh-CN"/>
              </w:rPr>
            </w:pPr>
            <w:r>
              <w:rPr>
                <w:rFonts w:eastAsia="宋体" w:cs="Arial"/>
                <w:sz w:val="24"/>
                <w:szCs w:val="24"/>
                <w:lang w:eastAsia="zh-CN"/>
              </w:rPr>
              <w:t>字节</w:t>
            </w:r>
          </w:p>
        </w:tc>
        <w:tc>
          <w:tcPr>
            <w:tcW w:w="6403" w:type="dxa"/>
            <w:shd w:val="pct10" w:color="auto" w:fill="FFFFFF"/>
            <w:vAlign w:val="center"/>
          </w:tcPr>
          <w:p w:rsidR="00CA79F4" w:rsidRDefault="008F2BF9">
            <w:pPr>
              <w:pStyle w:val="FormatvorlageTableFirstRow"/>
              <w:jc w:val="both"/>
              <w:rPr>
                <w:rFonts w:eastAsia="宋体" w:cs="Arial"/>
                <w:sz w:val="24"/>
                <w:szCs w:val="24"/>
                <w:lang w:eastAsia="zh-CN"/>
              </w:rPr>
            </w:pPr>
            <w:r>
              <w:rPr>
                <w:rFonts w:eastAsia="宋体" w:cs="Arial"/>
                <w:sz w:val="24"/>
                <w:szCs w:val="24"/>
                <w:lang w:eastAsia="zh-CN"/>
              </w:rPr>
              <w:t>参数名称</w:t>
            </w:r>
          </w:p>
        </w:tc>
        <w:tc>
          <w:tcPr>
            <w:tcW w:w="680" w:type="dxa"/>
            <w:shd w:val="pct10" w:color="auto" w:fill="FFFFFF"/>
            <w:vAlign w:val="center"/>
          </w:tcPr>
          <w:p w:rsidR="00CA79F4" w:rsidRDefault="008F2BF9">
            <w:pPr>
              <w:pStyle w:val="FormatvorlageTableFirstRow"/>
              <w:jc w:val="both"/>
              <w:rPr>
                <w:rFonts w:eastAsia="宋体" w:cs="Arial"/>
                <w:sz w:val="24"/>
                <w:szCs w:val="24"/>
              </w:rPr>
            </w:pPr>
            <w:r>
              <w:rPr>
                <w:rFonts w:eastAsia="宋体" w:cs="Arial"/>
                <w:sz w:val="24"/>
                <w:szCs w:val="24"/>
              </w:rPr>
              <w:t>Cvt</w:t>
            </w:r>
          </w:p>
        </w:tc>
        <w:tc>
          <w:tcPr>
            <w:tcW w:w="1426" w:type="dxa"/>
            <w:shd w:val="pct10" w:color="auto" w:fill="FFFFFF"/>
            <w:vAlign w:val="center"/>
          </w:tcPr>
          <w:p w:rsidR="00CA79F4" w:rsidRDefault="008F2BF9">
            <w:pPr>
              <w:pStyle w:val="FormatvorlageTableFirstRow"/>
              <w:jc w:val="both"/>
              <w:rPr>
                <w:rFonts w:eastAsia="宋体" w:cs="Arial"/>
                <w:sz w:val="24"/>
                <w:szCs w:val="24"/>
              </w:rPr>
            </w:pPr>
            <w:r>
              <w:rPr>
                <w:rFonts w:eastAsia="宋体" w:cs="Arial"/>
                <w:sz w:val="24"/>
                <w:szCs w:val="24"/>
                <w:lang w:eastAsia="zh-CN"/>
              </w:rPr>
              <w:t>数值</w:t>
            </w:r>
            <w:r>
              <w:rPr>
                <w:rFonts w:eastAsia="宋体" w:cs="Arial"/>
                <w:sz w:val="24"/>
                <w:szCs w:val="24"/>
              </w:rPr>
              <w:t>(hex)</w:t>
            </w:r>
          </w:p>
        </w:tc>
      </w:tr>
      <w:tr w:rsidR="00CA79F4">
        <w:tc>
          <w:tcPr>
            <w:tcW w:w="849" w:type="dxa"/>
          </w:tcPr>
          <w:p w:rsidR="00CA79F4" w:rsidRDefault="008F2BF9">
            <w:pPr>
              <w:pStyle w:val="Tabellentext"/>
              <w:rPr>
                <w:rFonts w:cs="Arial"/>
                <w:sz w:val="24"/>
                <w:szCs w:val="24"/>
              </w:rPr>
            </w:pPr>
            <w:r>
              <w:rPr>
                <w:rFonts w:cs="Arial"/>
                <w:sz w:val="24"/>
                <w:szCs w:val="24"/>
              </w:rPr>
              <w:t>#1</w:t>
            </w:r>
          </w:p>
        </w:tc>
        <w:tc>
          <w:tcPr>
            <w:tcW w:w="6403" w:type="dxa"/>
          </w:tcPr>
          <w:p w:rsidR="00CA79F4" w:rsidRDefault="008F2BF9">
            <w:pPr>
              <w:pStyle w:val="Tabellentext"/>
              <w:rPr>
                <w:rFonts w:cs="Arial"/>
                <w:sz w:val="24"/>
                <w:szCs w:val="24"/>
              </w:rPr>
            </w:pPr>
            <w:r>
              <w:rPr>
                <w:rFonts w:cs="Arial"/>
                <w:sz w:val="24"/>
                <w:szCs w:val="24"/>
              </w:rPr>
              <w:t>RequestServiceIdentifier</w:t>
            </w:r>
          </w:p>
        </w:tc>
        <w:tc>
          <w:tcPr>
            <w:tcW w:w="680" w:type="dxa"/>
          </w:tcPr>
          <w:p w:rsidR="00CA79F4" w:rsidRDefault="008F2BF9">
            <w:pPr>
              <w:pStyle w:val="Tabellentext"/>
              <w:rPr>
                <w:rFonts w:cs="Arial"/>
                <w:sz w:val="24"/>
                <w:szCs w:val="24"/>
              </w:rPr>
            </w:pPr>
            <w:r>
              <w:rPr>
                <w:rFonts w:cs="Arial"/>
                <w:sz w:val="24"/>
                <w:szCs w:val="24"/>
              </w:rPr>
              <w:t>M</w:t>
            </w:r>
          </w:p>
        </w:tc>
        <w:tc>
          <w:tcPr>
            <w:tcW w:w="1426" w:type="dxa"/>
          </w:tcPr>
          <w:p w:rsidR="00CA79F4" w:rsidRDefault="008F2BF9">
            <w:pPr>
              <w:pStyle w:val="Tabellentext"/>
              <w:rPr>
                <w:rFonts w:cs="Arial"/>
                <w:sz w:val="24"/>
                <w:szCs w:val="24"/>
              </w:rPr>
            </w:pPr>
            <w:r>
              <w:rPr>
                <w:rFonts w:cs="Arial"/>
                <w:sz w:val="24"/>
                <w:szCs w:val="24"/>
              </w:rPr>
              <w:t>11</w:t>
            </w:r>
          </w:p>
        </w:tc>
      </w:tr>
      <w:tr w:rsidR="00CA79F4">
        <w:tc>
          <w:tcPr>
            <w:tcW w:w="849" w:type="dxa"/>
          </w:tcPr>
          <w:p w:rsidR="00CA79F4" w:rsidRDefault="00CA79F4">
            <w:pPr>
              <w:pStyle w:val="Tabellentext"/>
              <w:rPr>
                <w:rFonts w:cs="Arial"/>
                <w:sz w:val="24"/>
                <w:szCs w:val="24"/>
              </w:rPr>
            </w:pPr>
          </w:p>
          <w:p w:rsidR="00CA79F4" w:rsidRDefault="008F2BF9">
            <w:pPr>
              <w:pStyle w:val="Tabellentext"/>
              <w:rPr>
                <w:rFonts w:cs="Arial"/>
                <w:sz w:val="24"/>
                <w:szCs w:val="24"/>
              </w:rPr>
            </w:pPr>
            <w:r>
              <w:rPr>
                <w:rFonts w:cs="Arial"/>
                <w:sz w:val="24"/>
                <w:szCs w:val="24"/>
              </w:rPr>
              <w:t>#2</w:t>
            </w:r>
          </w:p>
        </w:tc>
        <w:tc>
          <w:tcPr>
            <w:tcW w:w="6403" w:type="dxa"/>
          </w:tcPr>
          <w:p w:rsidR="00CA79F4" w:rsidRDefault="008F2BF9">
            <w:pPr>
              <w:pStyle w:val="Tabellentext"/>
              <w:rPr>
                <w:rFonts w:cs="Arial"/>
                <w:sz w:val="24"/>
                <w:szCs w:val="24"/>
              </w:rPr>
            </w:pPr>
            <w:r>
              <w:rPr>
                <w:rFonts w:cs="Arial"/>
                <w:sz w:val="24"/>
                <w:szCs w:val="24"/>
              </w:rPr>
              <w:t xml:space="preserve">Sub-Function = [ </w:t>
            </w:r>
          </w:p>
          <w:p w:rsidR="00CA79F4" w:rsidRDefault="008F2BF9">
            <w:pPr>
              <w:pStyle w:val="Tabellentext"/>
              <w:rPr>
                <w:rFonts w:cs="Arial"/>
                <w:sz w:val="24"/>
                <w:szCs w:val="24"/>
              </w:rPr>
            </w:pPr>
            <w:r>
              <w:rPr>
                <w:rFonts w:cs="Arial"/>
                <w:sz w:val="24"/>
                <w:szCs w:val="24"/>
              </w:rPr>
              <w:t xml:space="preserve">                    ResetType ]</w:t>
            </w:r>
          </w:p>
        </w:tc>
        <w:tc>
          <w:tcPr>
            <w:tcW w:w="680" w:type="dxa"/>
          </w:tcPr>
          <w:p w:rsidR="00CA79F4" w:rsidRDefault="00CA79F4">
            <w:pPr>
              <w:pStyle w:val="Tabellentext"/>
              <w:rPr>
                <w:rFonts w:cs="Arial"/>
                <w:sz w:val="24"/>
                <w:szCs w:val="24"/>
              </w:rPr>
            </w:pPr>
          </w:p>
          <w:p w:rsidR="00CA79F4" w:rsidRDefault="008F2BF9">
            <w:pPr>
              <w:pStyle w:val="Tabellentext"/>
              <w:rPr>
                <w:rFonts w:cs="Arial"/>
                <w:sz w:val="24"/>
                <w:szCs w:val="24"/>
              </w:rPr>
            </w:pPr>
            <w:r>
              <w:rPr>
                <w:rFonts w:cs="Arial"/>
                <w:sz w:val="24"/>
                <w:szCs w:val="24"/>
              </w:rPr>
              <w:t>M</w:t>
            </w:r>
          </w:p>
        </w:tc>
        <w:tc>
          <w:tcPr>
            <w:tcW w:w="1426" w:type="dxa"/>
          </w:tcPr>
          <w:p w:rsidR="00CA79F4" w:rsidRDefault="00CA79F4">
            <w:pPr>
              <w:pStyle w:val="Tabellentext"/>
              <w:rPr>
                <w:rFonts w:cs="Arial"/>
                <w:sz w:val="24"/>
                <w:szCs w:val="24"/>
              </w:rPr>
            </w:pPr>
          </w:p>
          <w:p w:rsidR="00CA79F4" w:rsidRDefault="008F2BF9">
            <w:pPr>
              <w:pStyle w:val="Tabellentext"/>
              <w:rPr>
                <w:rFonts w:cs="Arial"/>
                <w:sz w:val="24"/>
                <w:szCs w:val="24"/>
              </w:rPr>
            </w:pPr>
            <w:r>
              <w:rPr>
                <w:rFonts w:cs="Arial"/>
                <w:sz w:val="24"/>
                <w:szCs w:val="24"/>
              </w:rPr>
              <w:t>01-03</w:t>
            </w:r>
          </w:p>
        </w:tc>
      </w:tr>
    </w:tbl>
    <w:p w:rsidR="00CA79F4" w:rsidRDefault="00CA79F4">
      <w:pPr>
        <w:rPr>
          <w:rFonts w:ascii="Arial" w:hAnsi="Arial" w:cs="Arial"/>
          <w:sz w:val="24"/>
        </w:rPr>
      </w:pPr>
    </w:p>
    <w:p w:rsidR="00CA79F4" w:rsidRDefault="008F2BF9">
      <w:pPr>
        <w:rPr>
          <w:rFonts w:ascii="Arial" w:hAnsi="Arial" w:cs="Arial"/>
          <w:sz w:val="24"/>
        </w:rPr>
      </w:pPr>
      <w:r>
        <w:rPr>
          <w:rFonts w:ascii="Arial" w:hAnsi="Arial" w:cs="Arial"/>
          <w:sz w:val="24"/>
        </w:rPr>
        <w:t>肯定响应</w:t>
      </w:r>
    </w:p>
    <w:tbl>
      <w:tblPr>
        <w:tblW w:w="9358" w:type="dxa"/>
        <w:tblInd w:w="50" w:type="dxa"/>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CellMar>
          <w:left w:w="50" w:type="dxa"/>
          <w:right w:w="50" w:type="dxa"/>
        </w:tblCellMar>
        <w:tblLook w:val="04A0" w:firstRow="1" w:lastRow="0" w:firstColumn="1" w:lastColumn="0" w:noHBand="0" w:noVBand="1"/>
      </w:tblPr>
      <w:tblGrid>
        <w:gridCol w:w="849"/>
        <w:gridCol w:w="6403"/>
        <w:gridCol w:w="680"/>
        <w:gridCol w:w="1426"/>
      </w:tblGrid>
      <w:tr w:rsidR="00CA79F4">
        <w:trPr>
          <w:tblHeader/>
        </w:trPr>
        <w:tc>
          <w:tcPr>
            <w:tcW w:w="849" w:type="dxa"/>
            <w:shd w:val="pct10" w:color="auto" w:fill="FFFFFF"/>
            <w:vAlign w:val="center"/>
          </w:tcPr>
          <w:p w:rsidR="00CA79F4" w:rsidRDefault="008F2BF9">
            <w:pPr>
              <w:pStyle w:val="FormatvorlageTableFirstRow"/>
              <w:jc w:val="both"/>
              <w:rPr>
                <w:rFonts w:eastAsia="宋体" w:cs="Arial"/>
                <w:sz w:val="24"/>
                <w:szCs w:val="24"/>
                <w:lang w:eastAsia="zh-CN"/>
              </w:rPr>
            </w:pPr>
            <w:r>
              <w:rPr>
                <w:rFonts w:eastAsia="宋体" w:cs="Arial"/>
                <w:sz w:val="24"/>
                <w:szCs w:val="24"/>
                <w:lang w:eastAsia="zh-CN"/>
              </w:rPr>
              <w:t>字节</w:t>
            </w:r>
          </w:p>
        </w:tc>
        <w:tc>
          <w:tcPr>
            <w:tcW w:w="6403" w:type="dxa"/>
            <w:shd w:val="pct10" w:color="auto" w:fill="FFFFFF"/>
            <w:vAlign w:val="center"/>
          </w:tcPr>
          <w:p w:rsidR="00CA79F4" w:rsidRDefault="008F2BF9">
            <w:pPr>
              <w:pStyle w:val="FormatvorlageTableFirstRow"/>
              <w:jc w:val="both"/>
              <w:rPr>
                <w:rFonts w:eastAsia="宋体" w:cs="Arial"/>
                <w:sz w:val="24"/>
                <w:szCs w:val="24"/>
                <w:lang w:eastAsia="zh-CN"/>
              </w:rPr>
            </w:pPr>
            <w:r>
              <w:rPr>
                <w:rFonts w:eastAsia="宋体" w:cs="Arial"/>
                <w:sz w:val="24"/>
                <w:szCs w:val="24"/>
                <w:lang w:eastAsia="zh-CN"/>
              </w:rPr>
              <w:t>参数名称</w:t>
            </w:r>
          </w:p>
        </w:tc>
        <w:tc>
          <w:tcPr>
            <w:tcW w:w="680" w:type="dxa"/>
            <w:shd w:val="pct10" w:color="auto" w:fill="FFFFFF"/>
            <w:vAlign w:val="center"/>
          </w:tcPr>
          <w:p w:rsidR="00CA79F4" w:rsidRDefault="008F2BF9">
            <w:pPr>
              <w:pStyle w:val="FormatvorlageTableFirstRow"/>
              <w:jc w:val="both"/>
              <w:rPr>
                <w:rFonts w:eastAsia="宋体" w:cs="Arial"/>
                <w:sz w:val="24"/>
                <w:szCs w:val="24"/>
              </w:rPr>
            </w:pPr>
            <w:r>
              <w:rPr>
                <w:rFonts w:eastAsia="宋体" w:cs="Arial"/>
                <w:sz w:val="24"/>
                <w:szCs w:val="24"/>
              </w:rPr>
              <w:t>Cvt</w:t>
            </w:r>
          </w:p>
        </w:tc>
        <w:tc>
          <w:tcPr>
            <w:tcW w:w="1426" w:type="dxa"/>
            <w:shd w:val="pct10" w:color="auto" w:fill="FFFFFF"/>
            <w:vAlign w:val="center"/>
          </w:tcPr>
          <w:p w:rsidR="00CA79F4" w:rsidRDefault="008F2BF9">
            <w:pPr>
              <w:pStyle w:val="FormatvorlageTableFirstRow"/>
              <w:jc w:val="both"/>
              <w:rPr>
                <w:rFonts w:eastAsia="宋体" w:cs="Arial"/>
                <w:sz w:val="24"/>
                <w:szCs w:val="24"/>
              </w:rPr>
            </w:pPr>
            <w:r>
              <w:rPr>
                <w:rFonts w:eastAsia="宋体" w:cs="Arial"/>
                <w:sz w:val="24"/>
                <w:szCs w:val="24"/>
                <w:lang w:eastAsia="zh-CN"/>
              </w:rPr>
              <w:t>数值</w:t>
            </w:r>
            <w:r>
              <w:rPr>
                <w:rFonts w:eastAsia="宋体" w:cs="Arial"/>
                <w:sz w:val="24"/>
                <w:szCs w:val="24"/>
              </w:rPr>
              <w:t>(hex)</w:t>
            </w:r>
          </w:p>
        </w:tc>
      </w:tr>
      <w:tr w:rsidR="00CA79F4">
        <w:tc>
          <w:tcPr>
            <w:tcW w:w="849" w:type="dxa"/>
          </w:tcPr>
          <w:p w:rsidR="00CA79F4" w:rsidRDefault="008F2BF9">
            <w:pPr>
              <w:pStyle w:val="Tabellentext"/>
              <w:rPr>
                <w:rFonts w:cs="Arial"/>
                <w:sz w:val="24"/>
                <w:szCs w:val="24"/>
              </w:rPr>
            </w:pPr>
            <w:r>
              <w:rPr>
                <w:rFonts w:cs="Arial"/>
                <w:sz w:val="24"/>
                <w:szCs w:val="24"/>
              </w:rPr>
              <w:t>#1</w:t>
            </w:r>
          </w:p>
        </w:tc>
        <w:tc>
          <w:tcPr>
            <w:tcW w:w="6403" w:type="dxa"/>
          </w:tcPr>
          <w:p w:rsidR="00CA79F4" w:rsidRDefault="008F2BF9">
            <w:pPr>
              <w:pStyle w:val="Tabellentext"/>
              <w:rPr>
                <w:rFonts w:cs="Arial"/>
                <w:sz w:val="24"/>
                <w:szCs w:val="24"/>
              </w:rPr>
            </w:pPr>
            <w:r>
              <w:rPr>
                <w:rFonts w:cs="Arial"/>
                <w:sz w:val="24"/>
                <w:szCs w:val="24"/>
              </w:rPr>
              <w:t>PositiveResponseServiceIdentifier</w:t>
            </w:r>
          </w:p>
        </w:tc>
        <w:tc>
          <w:tcPr>
            <w:tcW w:w="680" w:type="dxa"/>
          </w:tcPr>
          <w:p w:rsidR="00CA79F4" w:rsidRDefault="008F2BF9">
            <w:pPr>
              <w:pStyle w:val="Tabellentext"/>
              <w:rPr>
                <w:rFonts w:cs="Arial"/>
                <w:sz w:val="24"/>
                <w:szCs w:val="24"/>
              </w:rPr>
            </w:pPr>
            <w:r>
              <w:rPr>
                <w:rFonts w:cs="Arial"/>
                <w:sz w:val="24"/>
                <w:szCs w:val="24"/>
              </w:rPr>
              <w:t>M</w:t>
            </w:r>
          </w:p>
        </w:tc>
        <w:tc>
          <w:tcPr>
            <w:tcW w:w="1426" w:type="dxa"/>
          </w:tcPr>
          <w:p w:rsidR="00CA79F4" w:rsidRDefault="008F2BF9">
            <w:pPr>
              <w:pStyle w:val="Tabellentext"/>
              <w:rPr>
                <w:rFonts w:cs="Arial"/>
                <w:sz w:val="24"/>
                <w:szCs w:val="24"/>
              </w:rPr>
            </w:pPr>
            <w:r>
              <w:rPr>
                <w:rFonts w:cs="Arial"/>
                <w:sz w:val="24"/>
                <w:szCs w:val="24"/>
              </w:rPr>
              <w:t>51</w:t>
            </w:r>
          </w:p>
        </w:tc>
      </w:tr>
      <w:tr w:rsidR="00CA79F4">
        <w:tc>
          <w:tcPr>
            <w:tcW w:w="849" w:type="dxa"/>
          </w:tcPr>
          <w:p w:rsidR="00CA79F4" w:rsidRDefault="00CA79F4">
            <w:pPr>
              <w:pStyle w:val="Tabellentext"/>
              <w:rPr>
                <w:rFonts w:cs="Arial"/>
                <w:sz w:val="24"/>
                <w:szCs w:val="24"/>
              </w:rPr>
            </w:pPr>
          </w:p>
          <w:p w:rsidR="00CA79F4" w:rsidRDefault="008F2BF9">
            <w:pPr>
              <w:pStyle w:val="Tabellentext"/>
              <w:rPr>
                <w:rFonts w:cs="Arial"/>
                <w:sz w:val="24"/>
                <w:szCs w:val="24"/>
              </w:rPr>
            </w:pPr>
            <w:r>
              <w:rPr>
                <w:rFonts w:cs="Arial"/>
                <w:sz w:val="24"/>
                <w:szCs w:val="24"/>
              </w:rPr>
              <w:t>#2</w:t>
            </w:r>
          </w:p>
        </w:tc>
        <w:tc>
          <w:tcPr>
            <w:tcW w:w="6403" w:type="dxa"/>
          </w:tcPr>
          <w:p w:rsidR="00CA79F4" w:rsidRDefault="008F2BF9">
            <w:pPr>
              <w:pStyle w:val="Tabellentext"/>
              <w:rPr>
                <w:rFonts w:cs="Arial"/>
                <w:sz w:val="24"/>
                <w:szCs w:val="24"/>
              </w:rPr>
            </w:pPr>
            <w:r>
              <w:rPr>
                <w:rFonts w:cs="Arial"/>
                <w:sz w:val="24"/>
                <w:szCs w:val="24"/>
              </w:rPr>
              <w:t xml:space="preserve">Sub-Function = [ </w:t>
            </w:r>
          </w:p>
          <w:p w:rsidR="00CA79F4" w:rsidRDefault="008F2BF9">
            <w:pPr>
              <w:pStyle w:val="Tabellentext"/>
              <w:rPr>
                <w:rFonts w:cs="Arial"/>
                <w:sz w:val="24"/>
                <w:szCs w:val="24"/>
              </w:rPr>
            </w:pPr>
            <w:r>
              <w:rPr>
                <w:rFonts w:cs="Arial"/>
                <w:sz w:val="24"/>
                <w:szCs w:val="24"/>
              </w:rPr>
              <w:t xml:space="preserve">                    ResetType ]</w:t>
            </w:r>
          </w:p>
        </w:tc>
        <w:tc>
          <w:tcPr>
            <w:tcW w:w="680" w:type="dxa"/>
          </w:tcPr>
          <w:p w:rsidR="00CA79F4" w:rsidRDefault="00CA79F4">
            <w:pPr>
              <w:pStyle w:val="Tabellentext"/>
              <w:rPr>
                <w:rFonts w:cs="Arial"/>
                <w:sz w:val="24"/>
                <w:szCs w:val="24"/>
              </w:rPr>
            </w:pPr>
          </w:p>
          <w:p w:rsidR="00CA79F4" w:rsidRDefault="008F2BF9">
            <w:pPr>
              <w:pStyle w:val="Tabellentext"/>
              <w:rPr>
                <w:rFonts w:cs="Arial"/>
                <w:sz w:val="24"/>
                <w:szCs w:val="24"/>
              </w:rPr>
            </w:pPr>
            <w:r>
              <w:rPr>
                <w:rFonts w:cs="Arial"/>
                <w:sz w:val="24"/>
                <w:szCs w:val="24"/>
              </w:rPr>
              <w:t>M</w:t>
            </w:r>
          </w:p>
        </w:tc>
        <w:tc>
          <w:tcPr>
            <w:tcW w:w="1426" w:type="dxa"/>
          </w:tcPr>
          <w:p w:rsidR="00CA79F4" w:rsidRDefault="00CA79F4">
            <w:pPr>
              <w:pStyle w:val="Tabellentext"/>
              <w:rPr>
                <w:rFonts w:cs="Arial"/>
                <w:sz w:val="24"/>
                <w:szCs w:val="24"/>
              </w:rPr>
            </w:pPr>
          </w:p>
          <w:p w:rsidR="00CA79F4" w:rsidRDefault="008F2BF9">
            <w:pPr>
              <w:pStyle w:val="Tabellentext"/>
              <w:rPr>
                <w:rFonts w:cs="Arial"/>
                <w:sz w:val="24"/>
                <w:szCs w:val="24"/>
              </w:rPr>
            </w:pPr>
            <w:r>
              <w:rPr>
                <w:rFonts w:cs="Arial"/>
                <w:sz w:val="24"/>
                <w:szCs w:val="24"/>
              </w:rPr>
              <w:t>01-03</w:t>
            </w:r>
          </w:p>
        </w:tc>
      </w:tr>
    </w:tbl>
    <w:p w:rsidR="00CA79F4" w:rsidRDefault="00CA79F4">
      <w:pPr>
        <w:rPr>
          <w:rFonts w:ascii="Arial" w:hAnsi="Arial" w:cs="Arial"/>
          <w:sz w:val="24"/>
        </w:rPr>
      </w:pPr>
    </w:p>
    <w:p w:rsidR="00CA79F4" w:rsidRDefault="008F2BF9">
      <w:pPr>
        <w:rPr>
          <w:rFonts w:ascii="Arial" w:hAnsi="Arial" w:cs="Arial"/>
          <w:sz w:val="24"/>
        </w:rPr>
      </w:pPr>
      <w:r>
        <w:rPr>
          <w:rFonts w:ascii="Arial" w:hAnsi="Arial" w:cs="Arial"/>
          <w:sz w:val="24"/>
        </w:rPr>
        <w:t>否定响应</w:t>
      </w:r>
    </w:p>
    <w:tbl>
      <w:tblPr>
        <w:tblW w:w="9358" w:type="dxa"/>
        <w:tblInd w:w="50" w:type="dxa"/>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CellMar>
          <w:left w:w="50" w:type="dxa"/>
          <w:right w:w="50" w:type="dxa"/>
        </w:tblCellMar>
        <w:tblLook w:val="04A0" w:firstRow="1" w:lastRow="0" w:firstColumn="1" w:lastColumn="0" w:noHBand="0" w:noVBand="1"/>
      </w:tblPr>
      <w:tblGrid>
        <w:gridCol w:w="849"/>
        <w:gridCol w:w="6403"/>
        <w:gridCol w:w="680"/>
        <w:gridCol w:w="1426"/>
      </w:tblGrid>
      <w:tr w:rsidR="00CA79F4">
        <w:trPr>
          <w:tblHeader/>
        </w:trPr>
        <w:tc>
          <w:tcPr>
            <w:tcW w:w="849" w:type="dxa"/>
            <w:shd w:val="pct10" w:color="auto" w:fill="FFFFFF"/>
            <w:vAlign w:val="center"/>
          </w:tcPr>
          <w:p w:rsidR="00CA79F4" w:rsidRDefault="008F2BF9">
            <w:pPr>
              <w:pStyle w:val="FormatvorlageTableFirstRow"/>
              <w:jc w:val="both"/>
              <w:rPr>
                <w:rFonts w:eastAsia="宋体" w:cs="Arial"/>
                <w:sz w:val="24"/>
                <w:szCs w:val="24"/>
                <w:lang w:eastAsia="zh-CN"/>
              </w:rPr>
            </w:pPr>
            <w:r>
              <w:rPr>
                <w:rFonts w:eastAsia="宋体" w:cs="Arial"/>
                <w:sz w:val="24"/>
                <w:szCs w:val="24"/>
                <w:lang w:eastAsia="zh-CN"/>
              </w:rPr>
              <w:t>字节</w:t>
            </w:r>
          </w:p>
        </w:tc>
        <w:tc>
          <w:tcPr>
            <w:tcW w:w="6403" w:type="dxa"/>
            <w:shd w:val="pct10" w:color="auto" w:fill="FFFFFF"/>
            <w:vAlign w:val="center"/>
          </w:tcPr>
          <w:p w:rsidR="00CA79F4" w:rsidRDefault="008F2BF9">
            <w:pPr>
              <w:pStyle w:val="FormatvorlageTableFirstRow"/>
              <w:jc w:val="both"/>
              <w:rPr>
                <w:rFonts w:eastAsia="宋体" w:cs="Arial"/>
                <w:sz w:val="24"/>
                <w:szCs w:val="24"/>
                <w:lang w:eastAsia="zh-CN"/>
              </w:rPr>
            </w:pPr>
            <w:r>
              <w:rPr>
                <w:rFonts w:eastAsia="宋体" w:cs="Arial"/>
                <w:sz w:val="24"/>
                <w:szCs w:val="24"/>
                <w:lang w:eastAsia="zh-CN"/>
              </w:rPr>
              <w:t>参数名称</w:t>
            </w:r>
          </w:p>
        </w:tc>
        <w:tc>
          <w:tcPr>
            <w:tcW w:w="680" w:type="dxa"/>
            <w:shd w:val="pct10" w:color="auto" w:fill="FFFFFF"/>
            <w:vAlign w:val="center"/>
          </w:tcPr>
          <w:p w:rsidR="00CA79F4" w:rsidRDefault="008F2BF9">
            <w:pPr>
              <w:pStyle w:val="FormatvorlageTableFirstRow"/>
              <w:jc w:val="both"/>
              <w:rPr>
                <w:rFonts w:eastAsia="宋体" w:cs="Arial"/>
                <w:sz w:val="24"/>
                <w:szCs w:val="24"/>
              </w:rPr>
            </w:pPr>
            <w:r>
              <w:rPr>
                <w:rFonts w:eastAsia="宋体" w:cs="Arial"/>
                <w:sz w:val="24"/>
                <w:szCs w:val="24"/>
              </w:rPr>
              <w:t>Cvt</w:t>
            </w:r>
          </w:p>
        </w:tc>
        <w:tc>
          <w:tcPr>
            <w:tcW w:w="1426" w:type="dxa"/>
            <w:shd w:val="pct10" w:color="auto" w:fill="FFFFFF"/>
            <w:vAlign w:val="center"/>
          </w:tcPr>
          <w:p w:rsidR="00CA79F4" w:rsidRDefault="008F2BF9">
            <w:pPr>
              <w:pStyle w:val="FormatvorlageTableFirstRow"/>
              <w:jc w:val="both"/>
              <w:rPr>
                <w:rFonts w:eastAsia="宋体" w:cs="Arial"/>
                <w:sz w:val="24"/>
                <w:szCs w:val="24"/>
              </w:rPr>
            </w:pPr>
            <w:r>
              <w:rPr>
                <w:rFonts w:eastAsia="宋体" w:cs="Arial"/>
                <w:sz w:val="24"/>
                <w:szCs w:val="24"/>
                <w:lang w:eastAsia="zh-CN"/>
              </w:rPr>
              <w:t>数值</w:t>
            </w:r>
            <w:r>
              <w:rPr>
                <w:rFonts w:eastAsia="宋体" w:cs="Arial"/>
                <w:sz w:val="24"/>
                <w:szCs w:val="24"/>
              </w:rPr>
              <w:t>(hex)</w:t>
            </w:r>
          </w:p>
        </w:tc>
      </w:tr>
      <w:tr w:rsidR="00CA79F4">
        <w:tc>
          <w:tcPr>
            <w:tcW w:w="849" w:type="dxa"/>
          </w:tcPr>
          <w:p w:rsidR="00CA79F4" w:rsidRDefault="008F2BF9">
            <w:pPr>
              <w:pStyle w:val="Tabellentext"/>
              <w:rPr>
                <w:rFonts w:cs="Arial"/>
                <w:sz w:val="24"/>
                <w:szCs w:val="24"/>
              </w:rPr>
            </w:pPr>
            <w:r>
              <w:rPr>
                <w:rFonts w:cs="Arial"/>
                <w:sz w:val="24"/>
                <w:szCs w:val="24"/>
              </w:rPr>
              <w:t>#1</w:t>
            </w:r>
          </w:p>
        </w:tc>
        <w:tc>
          <w:tcPr>
            <w:tcW w:w="6403" w:type="dxa"/>
          </w:tcPr>
          <w:p w:rsidR="00CA79F4" w:rsidRDefault="008F2BF9">
            <w:pPr>
              <w:pStyle w:val="Tabellentext"/>
              <w:rPr>
                <w:rFonts w:cs="Arial"/>
                <w:sz w:val="24"/>
                <w:szCs w:val="24"/>
              </w:rPr>
            </w:pPr>
            <w:r>
              <w:rPr>
                <w:rFonts w:cs="Arial"/>
                <w:sz w:val="24"/>
                <w:szCs w:val="24"/>
              </w:rPr>
              <w:t>NegativeResponseServiceIdentifier</w:t>
            </w:r>
          </w:p>
        </w:tc>
        <w:tc>
          <w:tcPr>
            <w:tcW w:w="680" w:type="dxa"/>
          </w:tcPr>
          <w:p w:rsidR="00CA79F4" w:rsidRDefault="008F2BF9">
            <w:pPr>
              <w:pStyle w:val="Tabellentext"/>
              <w:rPr>
                <w:rFonts w:cs="Arial"/>
                <w:sz w:val="24"/>
                <w:szCs w:val="24"/>
              </w:rPr>
            </w:pPr>
            <w:r>
              <w:rPr>
                <w:rFonts w:cs="Arial"/>
                <w:sz w:val="24"/>
                <w:szCs w:val="24"/>
              </w:rPr>
              <w:t>M</w:t>
            </w:r>
          </w:p>
        </w:tc>
        <w:tc>
          <w:tcPr>
            <w:tcW w:w="1426" w:type="dxa"/>
          </w:tcPr>
          <w:p w:rsidR="00CA79F4" w:rsidRDefault="008F2BF9">
            <w:pPr>
              <w:pStyle w:val="Tabellentext"/>
              <w:rPr>
                <w:rFonts w:cs="Arial"/>
                <w:sz w:val="24"/>
                <w:szCs w:val="24"/>
              </w:rPr>
            </w:pPr>
            <w:r>
              <w:rPr>
                <w:rFonts w:cs="Arial"/>
                <w:sz w:val="24"/>
                <w:szCs w:val="24"/>
              </w:rPr>
              <w:t>7F</w:t>
            </w:r>
          </w:p>
        </w:tc>
      </w:tr>
      <w:tr w:rsidR="00CA79F4">
        <w:tc>
          <w:tcPr>
            <w:tcW w:w="849" w:type="dxa"/>
          </w:tcPr>
          <w:p w:rsidR="00CA79F4" w:rsidRDefault="008F2BF9">
            <w:pPr>
              <w:pStyle w:val="Tabellentext"/>
              <w:rPr>
                <w:rFonts w:cs="Arial"/>
                <w:sz w:val="24"/>
                <w:szCs w:val="24"/>
              </w:rPr>
            </w:pPr>
            <w:r>
              <w:rPr>
                <w:rFonts w:cs="Arial"/>
                <w:sz w:val="24"/>
                <w:szCs w:val="24"/>
              </w:rPr>
              <w:t>#2</w:t>
            </w:r>
          </w:p>
        </w:tc>
        <w:tc>
          <w:tcPr>
            <w:tcW w:w="6403" w:type="dxa"/>
          </w:tcPr>
          <w:p w:rsidR="00CA79F4" w:rsidRDefault="008F2BF9">
            <w:pPr>
              <w:pStyle w:val="Tabellentext"/>
              <w:rPr>
                <w:rFonts w:cs="Arial"/>
                <w:sz w:val="24"/>
                <w:szCs w:val="24"/>
              </w:rPr>
            </w:pPr>
            <w:r>
              <w:rPr>
                <w:rFonts w:cs="Arial"/>
                <w:sz w:val="24"/>
                <w:szCs w:val="24"/>
              </w:rPr>
              <w:t>OriginalRequestServiceIdentifier</w:t>
            </w:r>
          </w:p>
        </w:tc>
        <w:tc>
          <w:tcPr>
            <w:tcW w:w="680" w:type="dxa"/>
          </w:tcPr>
          <w:p w:rsidR="00CA79F4" w:rsidRDefault="008F2BF9">
            <w:pPr>
              <w:pStyle w:val="Tabellentext"/>
              <w:rPr>
                <w:rFonts w:cs="Arial"/>
                <w:sz w:val="24"/>
                <w:szCs w:val="24"/>
              </w:rPr>
            </w:pPr>
            <w:r>
              <w:rPr>
                <w:rFonts w:cs="Arial"/>
                <w:sz w:val="24"/>
                <w:szCs w:val="24"/>
              </w:rPr>
              <w:t>M</w:t>
            </w:r>
          </w:p>
        </w:tc>
        <w:tc>
          <w:tcPr>
            <w:tcW w:w="1426" w:type="dxa"/>
          </w:tcPr>
          <w:p w:rsidR="00CA79F4" w:rsidRDefault="008F2BF9">
            <w:pPr>
              <w:pStyle w:val="Tabellentext"/>
              <w:rPr>
                <w:rFonts w:cs="Arial"/>
                <w:sz w:val="24"/>
                <w:szCs w:val="24"/>
              </w:rPr>
            </w:pPr>
            <w:r>
              <w:rPr>
                <w:rFonts w:cs="Arial"/>
                <w:sz w:val="24"/>
                <w:szCs w:val="24"/>
              </w:rPr>
              <w:t>11</w:t>
            </w:r>
          </w:p>
        </w:tc>
      </w:tr>
      <w:tr w:rsidR="00CA79F4">
        <w:tc>
          <w:tcPr>
            <w:tcW w:w="849" w:type="dxa"/>
          </w:tcPr>
          <w:p w:rsidR="00CA79F4" w:rsidRDefault="008F2BF9">
            <w:pPr>
              <w:pStyle w:val="Tabellentext"/>
              <w:rPr>
                <w:rFonts w:cs="Arial"/>
                <w:sz w:val="24"/>
                <w:szCs w:val="24"/>
              </w:rPr>
            </w:pPr>
            <w:r>
              <w:rPr>
                <w:rFonts w:cs="Arial"/>
                <w:sz w:val="24"/>
                <w:szCs w:val="24"/>
              </w:rPr>
              <w:t>#3</w:t>
            </w:r>
          </w:p>
        </w:tc>
        <w:tc>
          <w:tcPr>
            <w:tcW w:w="6403" w:type="dxa"/>
          </w:tcPr>
          <w:p w:rsidR="00CA79F4" w:rsidRDefault="008F2BF9">
            <w:pPr>
              <w:pStyle w:val="Tabellentext"/>
              <w:rPr>
                <w:rFonts w:cs="Arial"/>
                <w:sz w:val="24"/>
                <w:szCs w:val="24"/>
              </w:rPr>
            </w:pPr>
            <w:r>
              <w:rPr>
                <w:rFonts w:cs="Arial"/>
                <w:sz w:val="24"/>
                <w:szCs w:val="24"/>
              </w:rPr>
              <w:t>NegativeResponseCode</w:t>
            </w:r>
          </w:p>
        </w:tc>
        <w:tc>
          <w:tcPr>
            <w:tcW w:w="680" w:type="dxa"/>
          </w:tcPr>
          <w:p w:rsidR="00CA79F4" w:rsidRDefault="008F2BF9">
            <w:pPr>
              <w:pStyle w:val="Tabellentext"/>
              <w:rPr>
                <w:rFonts w:cs="Arial"/>
                <w:sz w:val="24"/>
                <w:szCs w:val="24"/>
              </w:rPr>
            </w:pPr>
            <w:r>
              <w:rPr>
                <w:rFonts w:cs="Arial"/>
                <w:sz w:val="24"/>
                <w:szCs w:val="24"/>
              </w:rPr>
              <w:t>M</w:t>
            </w:r>
          </w:p>
        </w:tc>
        <w:tc>
          <w:tcPr>
            <w:tcW w:w="1426" w:type="dxa"/>
          </w:tcPr>
          <w:p w:rsidR="00CA79F4" w:rsidRDefault="008F2BF9">
            <w:pPr>
              <w:pStyle w:val="Tabellentext"/>
              <w:rPr>
                <w:rFonts w:cs="Arial"/>
                <w:sz w:val="24"/>
                <w:szCs w:val="24"/>
              </w:rPr>
            </w:pPr>
            <w:r>
              <w:rPr>
                <w:rFonts w:cs="Arial"/>
                <w:sz w:val="24"/>
                <w:szCs w:val="24"/>
              </w:rPr>
              <w:t>（如下）</w:t>
            </w:r>
          </w:p>
        </w:tc>
      </w:tr>
    </w:tbl>
    <w:p w:rsidR="00CA79F4" w:rsidRDefault="00CA79F4">
      <w:pPr>
        <w:rPr>
          <w:rFonts w:ascii="Arial" w:hAnsi="Arial" w:cs="Arial"/>
          <w:sz w:val="24"/>
        </w:rPr>
      </w:pPr>
    </w:p>
    <w:p w:rsidR="00CA79F4" w:rsidRDefault="008F2BF9">
      <w:pPr>
        <w:rPr>
          <w:rFonts w:ascii="Arial" w:hAnsi="Arial" w:cs="Arial"/>
          <w:sz w:val="24"/>
        </w:rPr>
      </w:pPr>
      <w:bookmarkStart w:id="170" w:name="OLE_LINK33"/>
      <w:bookmarkStart w:id="171" w:name="OLE_LINK34"/>
      <w:bookmarkStart w:id="172" w:name="OLE_LINK31"/>
      <w:bookmarkStart w:id="173" w:name="OLE_LINK32"/>
      <w:r>
        <w:rPr>
          <w:rFonts w:ascii="Arial" w:hAnsi="Arial" w:cs="Arial"/>
          <w:sz w:val="24"/>
        </w:rPr>
        <w:t>否定响应码</w:t>
      </w:r>
      <w:bookmarkEnd w:id="170"/>
      <w:bookmarkEnd w:id="171"/>
    </w:p>
    <w:tbl>
      <w:tblPr>
        <w:tblW w:w="9370" w:type="dxa"/>
        <w:tblInd w:w="50" w:type="dxa"/>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CellMar>
          <w:left w:w="50" w:type="dxa"/>
          <w:right w:w="50" w:type="dxa"/>
        </w:tblCellMar>
        <w:tblLook w:val="04A0" w:firstRow="1" w:lastRow="0" w:firstColumn="1" w:lastColumn="0" w:noHBand="0" w:noVBand="1"/>
      </w:tblPr>
      <w:tblGrid>
        <w:gridCol w:w="1200"/>
        <w:gridCol w:w="8170"/>
      </w:tblGrid>
      <w:tr w:rsidR="00CA79F4">
        <w:trPr>
          <w:tblHeader/>
        </w:trPr>
        <w:tc>
          <w:tcPr>
            <w:tcW w:w="1200" w:type="dxa"/>
            <w:shd w:val="pct10" w:color="auto" w:fill="FFFFFF"/>
          </w:tcPr>
          <w:p w:rsidR="00CA79F4" w:rsidRDefault="008F2BF9">
            <w:pPr>
              <w:pStyle w:val="FormatvorlageTabellentext"/>
              <w:rPr>
                <w:rFonts w:eastAsia="宋体" w:cs="Arial"/>
                <w:b/>
                <w:sz w:val="24"/>
                <w:szCs w:val="24"/>
              </w:rPr>
            </w:pPr>
            <w:r>
              <w:rPr>
                <w:rFonts w:eastAsia="宋体" w:cs="Arial"/>
                <w:b/>
                <w:sz w:val="24"/>
                <w:szCs w:val="24"/>
              </w:rPr>
              <w:t>H</w:t>
            </w:r>
            <w:bookmarkEnd w:id="172"/>
            <w:bookmarkEnd w:id="173"/>
            <w:r>
              <w:rPr>
                <w:rFonts w:eastAsia="宋体" w:cs="Arial"/>
                <w:b/>
                <w:sz w:val="24"/>
                <w:szCs w:val="24"/>
              </w:rPr>
              <w:t>ex</w:t>
            </w:r>
          </w:p>
        </w:tc>
        <w:tc>
          <w:tcPr>
            <w:tcW w:w="8170" w:type="dxa"/>
            <w:shd w:val="pct10" w:color="auto" w:fill="FFFFFF"/>
          </w:tcPr>
          <w:p w:rsidR="00CA79F4" w:rsidRDefault="008F2BF9">
            <w:pPr>
              <w:pStyle w:val="FormatvorlageTabellentext"/>
              <w:rPr>
                <w:rFonts w:eastAsia="宋体" w:cs="Arial"/>
                <w:b/>
                <w:sz w:val="24"/>
                <w:szCs w:val="24"/>
              </w:rPr>
            </w:pPr>
            <w:r>
              <w:rPr>
                <w:rFonts w:eastAsia="宋体" w:cs="Arial"/>
                <w:b/>
                <w:sz w:val="24"/>
                <w:szCs w:val="24"/>
              </w:rPr>
              <w:t>描述</w:t>
            </w:r>
          </w:p>
        </w:tc>
      </w:tr>
      <w:tr w:rsidR="00CA79F4">
        <w:tc>
          <w:tcPr>
            <w:tcW w:w="1200" w:type="dxa"/>
          </w:tcPr>
          <w:p w:rsidR="00CA79F4" w:rsidRDefault="008F2BF9">
            <w:pPr>
              <w:pStyle w:val="Tabellentext"/>
              <w:rPr>
                <w:rFonts w:cs="Arial"/>
                <w:sz w:val="24"/>
                <w:szCs w:val="24"/>
              </w:rPr>
            </w:pPr>
            <w:r>
              <w:rPr>
                <w:rFonts w:cs="Arial"/>
                <w:sz w:val="24"/>
                <w:szCs w:val="24"/>
              </w:rPr>
              <w:t>12</w:t>
            </w:r>
          </w:p>
        </w:tc>
        <w:tc>
          <w:tcPr>
            <w:tcW w:w="8170" w:type="dxa"/>
          </w:tcPr>
          <w:p w:rsidR="00CA79F4" w:rsidRDefault="008F2BF9">
            <w:pPr>
              <w:pStyle w:val="Tabellentext"/>
              <w:rPr>
                <w:rFonts w:cs="Arial"/>
                <w:b/>
                <w:sz w:val="24"/>
                <w:szCs w:val="24"/>
              </w:rPr>
            </w:pPr>
            <w:r>
              <w:rPr>
                <w:rFonts w:cs="Arial"/>
                <w:b/>
                <w:sz w:val="24"/>
                <w:szCs w:val="24"/>
              </w:rPr>
              <w:t>子功能不支持</w:t>
            </w:r>
          </w:p>
          <w:p w:rsidR="00CA79F4" w:rsidRDefault="008F2BF9">
            <w:pPr>
              <w:pStyle w:val="Tabellentext"/>
              <w:rPr>
                <w:rFonts w:cs="Arial"/>
                <w:sz w:val="24"/>
                <w:szCs w:val="24"/>
              </w:rPr>
            </w:pPr>
            <w:r>
              <w:rPr>
                <w:rFonts w:cs="Arial"/>
                <w:sz w:val="24"/>
                <w:szCs w:val="24"/>
              </w:rPr>
              <w:t>如果子功能参数不支持，发送此否定响应码。</w:t>
            </w:r>
          </w:p>
        </w:tc>
      </w:tr>
      <w:tr w:rsidR="00CA79F4">
        <w:tc>
          <w:tcPr>
            <w:tcW w:w="1200" w:type="dxa"/>
          </w:tcPr>
          <w:p w:rsidR="00CA79F4" w:rsidRDefault="008F2BF9">
            <w:pPr>
              <w:pStyle w:val="Tabellentext"/>
              <w:rPr>
                <w:rFonts w:cs="Arial"/>
                <w:sz w:val="24"/>
                <w:szCs w:val="24"/>
              </w:rPr>
            </w:pPr>
            <w:r>
              <w:rPr>
                <w:rFonts w:cs="Arial"/>
                <w:sz w:val="24"/>
                <w:szCs w:val="24"/>
              </w:rPr>
              <w:t>13</w:t>
            </w:r>
          </w:p>
        </w:tc>
        <w:tc>
          <w:tcPr>
            <w:tcW w:w="8170" w:type="dxa"/>
          </w:tcPr>
          <w:p w:rsidR="00CA79F4" w:rsidRDefault="008F2BF9">
            <w:pPr>
              <w:pStyle w:val="Tabellentext"/>
              <w:rPr>
                <w:rFonts w:cs="Arial"/>
                <w:b/>
                <w:sz w:val="24"/>
                <w:szCs w:val="24"/>
              </w:rPr>
            </w:pPr>
            <w:r>
              <w:rPr>
                <w:rFonts w:cs="Arial"/>
                <w:b/>
                <w:sz w:val="24"/>
                <w:szCs w:val="24"/>
              </w:rPr>
              <w:t>报文长度错误</w:t>
            </w:r>
          </w:p>
          <w:p w:rsidR="00CA79F4" w:rsidRDefault="008F2BF9">
            <w:pPr>
              <w:pStyle w:val="Tabellentext"/>
              <w:rPr>
                <w:rFonts w:cs="Arial"/>
                <w:sz w:val="24"/>
                <w:szCs w:val="24"/>
              </w:rPr>
            </w:pPr>
            <w:r>
              <w:rPr>
                <w:rFonts w:cs="Arial" w:hint="eastAsia"/>
                <w:sz w:val="24"/>
                <w:szCs w:val="24"/>
              </w:rPr>
              <w:t>如果</w:t>
            </w:r>
            <w:r>
              <w:rPr>
                <w:rFonts w:cs="Arial"/>
                <w:sz w:val="24"/>
                <w:szCs w:val="24"/>
              </w:rPr>
              <w:t>报文长度错误</w:t>
            </w:r>
            <w:r>
              <w:rPr>
                <w:rFonts w:cs="Arial" w:hint="eastAsia"/>
                <w:sz w:val="24"/>
                <w:szCs w:val="24"/>
              </w:rPr>
              <w:t>，发送此</w:t>
            </w:r>
            <w:r>
              <w:rPr>
                <w:rFonts w:cs="Arial"/>
                <w:sz w:val="24"/>
                <w:szCs w:val="24"/>
              </w:rPr>
              <w:t>否定响应码。</w:t>
            </w:r>
          </w:p>
        </w:tc>
      </w:tr>
      <w:tr w:rsidR="00CA79F4">
        <w:tc>
          <w:tcPr>
            <w:tcW w:w="1200" w:type="dxa"/>
          </w:tcPr>
          <w:p w:rsidR="00CA79F4" w:rsidRDefault="008F2BF9">
            <w:pPr>
              <w:pStyle w:val="Tabellentext"/>
              <w:rPr>
                <w:rFonts w:cs="Arial"/>
                <w:sz w:val="24"/>
                <w:szCs w:val="24"/>
              </w:rPr>
            </w:pPr>
            <w:r>
              <w:rPr>
                <w:rFonts w:cs="Arial"/>
                <w:sz w:val="24"/>
                <w:szCs w:val="24"/>
              </w:rPr>
              <w:t>22</w:t>
            </w:r>
          </w:p>
        </w:tc>
        <w:tc>
          <w:tcPr>
            <w:tcW w:w="8170" w:type="dxa"/>
          </w:tcPr>
          <w:p w:rsidR="00CA79F4" w:rsidRDefault="008F2BF9">
            <w:pPr>
              <w:pStyle w:val="Tabellentext"/>
              <w:rPr>
                <w:rFonts w:cs="Arial"/>
                <w:b/>
                <w:sz w:val="24"/>
                <w:szCs w:val="24"/>
              </w:rPr>
            </w:pPr>
            <w:r>
              <w:rPr>
                <w:rFonts w:cs="Arial"/>
                <w:b/>
                <w:sz w:val="24"/>
                <w:szCs w:val="24"/>
              </w:rPr>
              <w:t>条件未满足</w:t>
            </w:r>
          </w:p>
          <w:p w:rsidR="00CA79F4" w:rsidRDefault="008F2BF9">
            <w:pPr>
              <w:pStyle w:val="Tabellentext"/>
              <w:rPr>
                <w:rFonts w:cs="Arial"/>
                <w:sz w:val="24"/>
                <w:szCs w:val="24"/>
              </w:rPr>
            </w:pPr>
            <w:bookmarkStart w:id="174" w:name="OLE_LINK29"/>
            <w:bookmarkStart w:id="175" w:name="OLE_LINK30"/>
            <w:r>
              <w:rPr>
                <w:rFonts w:cs="Arial"/>
                <w:sz w:val="24"/>
                <w:szCs w:val="24"/>
              </w:rPr>
              <w:t>如果</w:t>
            </w:r>
            <w:r>
              <w:rPr>
                <w:rFonts w:cs="Arial"/>
                <w:sz w:val="24"/>
                <w:szCs w:val="24"/>
              </w:rPr>
              <w:t>ECU</w:t>
            </w:r>
            <w:r>
              <w:rPr>
                <w:rFonts w:cs="Arial"/>
                <w:sz w:val="24"/>
                <w:szCs w:val="24"/>
              </w:rPr>
              <w:t>不满足复位的条件，</w:t>
            </w:r>
            <w:r>
              <w:rPr>
                <w:rFonts w:cs="Arial" w:hint="eastAsia"/>
                <w:sz w:val="24"/>
                <w:szCs w:val="24"/>
              </w:rPr>
              <w:t>发送</w:t>
            </w:r>
            <w:r>
              <w:rPr>
                <w:rFonts w:cs="Arial"/>
                <w:sz w:val="24"/>
                <w:szCs w:val="24"/>
              </w:rPr>
              <w:t>此否定响应码。</w:t>
            </w:r>
            <w:bookmarkEnd w:id="174"/>
            <w:bookmarkEnd w:id="175"/>
          </w:p>
        </w:tc>
      </w:tr>
    </w:tbl>
    <w:p w:rsidR="00CA79F4" w:rsidRDefault="00CA79F4">
      <w:pPr>
        <w:pStyle w:val="a4"/>
        <w:rPr>
          <w:rFonts w:ascii="Arial" w:hAnsi="Arial" w:cs="Arial"/>
          <w:sz w:val="24"/>
        </w:rPr>
      </w:pPr>
      <w:bookmarkStart w:id="176" w:name="_toc2901"/>
      <w:bookmarkStart w:id="177" w:name="_Toc234811402"/>
      <w:bookmarkStart w:id="178" w:name="_2030"/>
      <w:bookmarkEnd w:id="176"/>
    </w:p>
    <w:p w:rsidR="00CA79F4" w:rsidRDefault="008F2BF9">
      <w:pPr>
        <w:pStyle w:val="HR3"/>
        <w:rPr>
          <w:rFonts w:cs="Arial"/>
        </w:rPr>
      </w:pPr>
      <w:bookmarkStart w:id="179" w:name="_Toc327131835"/>
      <w:bookmarkStart w:id="180" w:name="_Toc8910691"/>
      <w:r>
        <w:rPr>
          <w:rFonts w:cs="Arial"/>
        </w:rPr>
        <w:t>参数</w:t>
      </w:r>
      <w:bookmarkEnd w:id="177"/>
      <w:r>
        <w:rPr>
          <w:rFonts w:cs="Arial"/>
        </w:rPr>
        <w:t>定义</w:t>
      </w:r>
      <w:bookmarkEnd w:id="179"/>
      <w:bookmarkEnd w:id="180"/>
    </w:p>
    <w:p w:rsidR="00CA79F4" w:rsidRDefault="008F2BF9">
      <w:pPr>
        <w:pStyle w:val="HRa"/>
        <w:ind w:firstLine="480"/>
        <w:rPr>
          <w:rFonts w:ascii="Arial" w:hAnsi="Arial" w:cs="Arial"/>
        </w:rPr>
      </w:pPr>
      <w:r>
        <w:rPr>
          <w:rFonts w:ascii="Arial" w:hAnsi="Arial" w:cs="Arial"/>
        </w:rPr>
        <w:t>ECU</w:t>
      </w:r>
      <w:r>
        <w:rPr>
          <w:rFonts w:ascii="Arial" w:hAnsi="Arial" w:cs="Arial"/>
        </w:rPr>
        <w:t>复位服务的子功能参数复位类型描述了</w:t>
      </w:r>
      <w:r>
        <w:rPr>
          <w:rFonts w:ascii="Arial" w:hAnsi="Arial" w:cs="Arial"/>
        </w:rPr>
        <w:t>ECU</w:t>
      </w:r>
      <w:r>
        <w:rPr>
          <w:rFonts w:ascii="Arial" w:hAnsi="Arial" w:cs="Arial"/>
        </w:rPr>
        <w:t>执行复位操作的方式。</w:t>
      </w:r>
    </w:p>
    <w:p w:rsidR="00CA79F4" w:rsidRDefault="00CA79F4">
      <w:pPr>
        <w:pStyle w:val="HRa"/>
        <w:ind w:firstLine="480"/>
        <w:rPr>
          <w:rFonts w:ascii="Arial" w:hAnsi="Arial" w:cs="Arial"/>
        </w:rPr>
      </w:pPr>
    </w:p>
    <w:p w:rsidR="00CA79F4" w:rsidRDefault="008F2BF9">
      <w:pPr>
        <w:pStyle w:val="HR9"/>
        <w:spacing w:before="78"/>
        <w:rPr>
          <w:rFonts w:ascii="Arial" w:hAnsi="Arial" w:cs="Arial"/>
          <w:szCs w:val="21"/>
        </w:rPr>
      </w:pPr>
      <w:r>
        <w:rPr>
          <w:rFonts w:ascii="Arial" w:hAnsi="Arial" w:cs="Arial"/>
          <w:szCs w:val="21"/>
        </w:rPr>
        <w:t>复位类型定义</w:t>
      </w:r>
    </w:p>
    <w:tbl>
      <w:tblPr>
        <w:tblW w:w="9478" w:type="dxa"/>
        <w:tblInd w:w="-5" w:type="dxa"/>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Look w:val="04A0" w:firstRow="1" w:lastRow="0" w:firstColumn="1" w:lastColumn="0" w:noHBand="0" w:noVBand="1"/>
      </w:tblPr>
      <w:tblGrid>
        <w:gridCol w:w="1548"/>
        <w:gridCol w:w="7930"/>
      </w:tblGrid>
      <w:tr w:rsidR="00CA79F4">
        <w:tc>
          <w:tcPr>
            <w:tcW w:w="1548" w:type="dxa"/>
            <w:shd w:val="pct10" w:color="auto" w:fill="FFFFFF"/>
          </w:tcPr>
          <w:p w:rsidR="00CA79F4" w:rsidRDefault="008F2BF9">
            <w:pPr>
              <w:pStyle w:val="FormatvorlageTableFirstRow"/>
              <w:rPr>
                <w:rFonts w:eastAsia="宋体" w:cs="Arial"/>
                <w:sz w:val="24"/>
                <w:szCs w:val="24"/>
                <w:lang w:eastAsia="zh-CN"/>
              </w:rPr>
            </w:pPr>
            <w:r>
              <w:rPr>
                <w:rFonts w:eastAsia="宋体" w:cs="Arial"/>
                <w:sz w:val="24"/>
                <w:szCs w:val="24"/>
                <w:lang w:eastAsia="zh-CN"/>
              </w:rPr>
              <w:t>H</w:t>
            </w:r>
            <w:r>
              <w:rPr>
                <w:rFonts w:eastAsia="宋体" w:cs="Arial"/>
                <w:sz w:val="24"/>
                <w:szCs w:val="24"/>
              </w:rPr>
              <w:t>ex</w:t>
            </w:r>
            <w:r>
              <w:rPr>
                <w:rFonts w:eastAsia="宋体" w:cs="Arial"/>
                <w:sz w:val="24"/>
                <w:szCs w:val="24"/>
                <w:lang w:eastAsia="zh-CN"/>
              </w:rPr>
              <w:t>(</w:t>
            </w:r>
            <w:r>
              <w:rPr>
                <w:rFonts w:eastAsia="宋体" w:cs="Arial"/>
                <w:sz w:val="24"/>
                <w:szCs w:val="24"/>
                <w:lang w:eastAsia="zh-CN"/>
              </w:rPr>
              <w:t>位</w:t>
            </w:r>
            <w:r>
              <w:rPr>
                <w:rFonts w:eastAsia="宋体" w:cs="Arial"/>
                <w:sz w:val="24"/>
                <w:szCs w:val="24"/>
                <w:lang w:eastAsia="zh-CN"/>
              </w:rPr>
              <w:t>6-0)</w:t>
            </w:r>
          </w:p>
        </w:tc>
        <w:tc>
          <w:tcPr>
            <w:tcW w:w="7930" w:type="dxa"/>
            <w:shd w:val="pct10" w:color="auto" w:fill="FFFFFF"/>
          </w:tcPr>
          <w:p w:rsidR="00CA79F4" w:rsidRDefault="008F2BF9">
            <w:pPr>
              <w:pStyle w:val="FormatvorlageTableFirstRow"/>
              <w:rPr>
                <w:rFonts w:eastAsia="宋体" w:cs="Arial"/>
                <w:sz w:val="24"/>
                <w:szCs w:val="24"/>
                <w:lang w:eastAsia="zh-CN"/>
              </w:rPr>
            </w:pPr>
            <w:r>
              <w:rPr>
                <w:rFonts w:eastAsia="宋体" w:cs="Arial"/>
                <w:sz w:val="24"/>
                <w:szCs w:val="24"/>
                <w:lang w:eastAsia="zh-CN"/>
              </w:rPr>
              <w:t>描述</w:t>
            </w:r>
          </w:p>
        </w:tc>
      </w:tr>
      <w:tr w:rsidR="00CA79F4">
        <w:tc>
          <w:tcPr>
            <w:tcW w:w="1548" w:type="dxa"/>
          </w:tcPr>
          <w:p w:rsidR="00CA79F4" w:rsidRDefault="008F2BF9">
            <w:pPr>
              <w:pStyle w:val="FormatvorlageTableFirstRow"/>
              <w:rPr>
                <w:rFonts w:eastAsia="宋体" w:cs="Arial"/>
                <w:b w:val="0"/>
                <w:sz w:val="24"/>
                <w:szCs w:val="24"/>
              </w:rPr>
            </w:pPr>
            <w:r>
              <w:rPr>
                <w:rFonts w:eastAsia="宋体" w:cs="Arial"/>
                <w:b w:val="0"/>
                <w:sz w:val="24"/>
                <w:szCs w:val="24"/>
              </w:rPr>
              <w:t>01</w:t>
            </w:r>
          </w:p>
        </w:tc>
        <w:tc>
          <w:tcPr>
            <w:tcW w:w="7930" w:type="dxa"/>
          </w:tcPr>
          <w:p w:rsidR="00CA79F4" w:rsidRDefault="008F2BF9">
            <w:pPr>
              <w:pStyle w:val="FormatvorlageTableFirstRow"/>
              <w:rPr>
                <w:rFonts w:eastAsia="宋体" w:cs="Arial"/>
                <w:sz w:val="24"/>
                <w:szCs w:val="24"/>
              </w:rPr>
            </w:pPr>
            <w:r>
              <w:rPr>
                <w:rFonts w:eastAsia="宋体" w:cs="Arial"/>
                <w:sz w:val="24"/>
                <w:szCs w:val="24"/>
                <w:lang w:eastAsia="zh-CN"/>
              </w:rPr>
              <w:t>硬件复位</w:t>
            </w:r>
          </w:p>
          <w:p w:rsidR="00CA79F4" w:rsidRDefault="008F2BF9">
            <w:pPr>
              <w:pStyle w:val="FormatvorlageTableFirstRow"/>
              <w:rPr>
                <w:rFonts w:eastAsia="宋体" w:cs="Arial"/>
                <w:b w:val="0"/>
                <w:sz w:val="24"/>
                <w:szCs w:val="24"/>
              </w:rPr>
            </w:pPr>
            <w:r>
              <w:rPr>
                <w:rFonts w:eastAsia="宋体" w:cs="Arial"/>
                <w:b w:val="0"/>
                <w:sz w:val="24"/>
                <w:szCs w:val="24"/>
                <w:lang w:eastAsia="zh-CN"/>
              </w:rPr>
              <w:t>此值定义了模拟断开供电电源后（例如，电池）后重新上电</w:t>
            </w:r>
            <w:r>
              <w:rPr>
                <w:rFonts w:eastAsia="宋体" w:cs="Arial"/>
                <w:b w:val="0"/>
                <w:sz w:val="24"/>
                <w:szCs w:val="24"/>
                <w:lang w:eastAsia="zh-CN"/>
              </w:rPr>
              <w:t xml:space="preserve">/ </w:t>
            </w:r>
            <w:r>
              <w:rPr>
                <w:rFonts w:eastAsia="宋体" w:cs="Arial"/>
                <w:b w:val="0"/>
                <w:sz w:val="24"/>
                <w:szCs w:val="24"/>
                <w:lang w:eastAsia="zh-CN"/>
              </w:rPr>
              <w:t>启动序列的</w:t>
            </w:r>
            <w:r>
              <w:rPr>
                <w:rFonts w:eastAsia="宋体" w:cs="Arial"/>
                <w:b w:val="0"/>
                <w:sz w:val="24"/>
                <w:szCs w:val="24"/>
                <w:lang w:eastAsia="zh-CN"/>
              </w:rPr>
              <w:t>“</w:t>
            </w:r>
            <w:r>
              <w:rPr>
                <w:rFonts w:eastAsia="宋体" w:cs="Arial"/>
                <w:b w:val="0"/>
                <w:sz w:val="24"/>
                <w:szCs w:val="24"/>
                <w:lang w:eastAsia="zh-CN"/>
              </w:rPr>
              <w:t>硬件复位</w:t>
            </w:r>
            <w:r>
              <w:rPr>
                <w:rFonts w:eastAsia="宋体" w:cs="Arial"/>
                <w:b w:val="0"/>
                <w:sz w:val="24"/>
                <w:szCs w:val="24"/>
                <w:lang w:eastAsia="zh-CN"/>
              </w:rPr>
              <w:t>”</w:t>
            </w:r>
            <w:r>
              <w:rPr>
                <w:rFonts w:eastAsia="宋体" w:cs="Arial"/>
                <w:b w:val="0"/>
                <w:sz w:val="24"/>
                <w:szCs w:val="24"/>
                <w:lang w:eastAsia="zh-CN"/>
              </w:rPr>
              <w:t>的情况。此执行动作执行需具体规定，并没有标准规定。其结果可能导致重新初始化易失性存储和非易失性存储至预定义的值。</w:t>
            </w:r>
          </w:p>
        </w:tc>
      </w:tr>
      <w:tr w:rsidR="00CA79F4">
        <w:tc>
          <w:tcPr>
            <w:tcW w:w="1548" w:type="dxa"/>
          </w:tcPr>
          <w:p w:rsidR="00CA79F4" w:rsidRDefault="008F2BF9">
            <w:pPr>
              <w:pStyle w:val="FormatvorlageTableFirstRow"/>
              <w:rPr>
                <w:rFonts w:eastAsia="宋体" w:cs="Arial"/>
                <w:b w:val="0"/>
                <w:sz w:val="24"/>
                <w:szCs w:val="24"/>
              </w:rPr>
            </w:pPr>
            <w:r>
              <w:rPr>
                <w:rFonts w:eastAsia="宋体" w:cs="Arial"/>
                <w:b w:val="0"/>
                <w:sz w:val="24"/>
                <w:szCs w:val="24"/>
              </w:rPr>
              <w:t>02</w:t>
            </w:r>
          </w:p>
        </w:tc>
        <w:tc>
          <w:tcPr>
            <w:tcW w:w="7930" w:type="dxa"/>
          </w:tcPr>
          <w:p w:rsidR="00CA79F4" w:rsidRDefault="008F2BF9">
            <w:pPr>
              <w:pStyle w:val="FormatvorlageTableFirstRow"/>
              <w:tabs>
                <w:tab w:val="left" w:pos="988"/>
              </w:tabs>
              <w:rPr>
                <w:rFonts w:eastAsia="宋体" w:cs="Arial"/>
                <w:sz w:val="24"/>
                <w:szCs w:val="24"/>
                <w:lang w:eastAsia="zh-CN"/>
              </w:rPr>
            </w:pPr>
            <w:r>
              <w:rPr>
                <w:rFonts w:eastAsia="宋体" w:cs="Arial"/>
                <w:sz w:val="24"/>
                <w:szCs w:val="24"/>
                <w:lang w:eastAsia="zh-CN"/>
              </w:rPr>
              <w:t>钥匙开关复位</w:t>
            </w:r>
          </w:p>
          <w:p w:rsidR="00CA79F4" w:rsidRDefault="008F2BF9">
            <w:pPr>
              <w:pStyle w:val="FormatvorlageTableFirstRow"/>
              <w:tabs>
                <w:tab w:val="left" w:pos="988"/>
              </w:tabs>
              <w:rPr>
                <w:rFonts w:eastAsia="宋体" w:cs="Arial"/>
                <w:b w:val="0"/>
                <w:sz w:val="24"/>
                <w:szCs w:val="24"/>
              </w:rPr>
            </w:pPr>
            <w:r>
              <w:rPr>
                <w:rFonts w:eastAsia="宋体" w:cs="Arial"/>
                <w:b w:val="0"/>
                <w:sz w:val="24"/>
                <w:szCs w:val="24"/>
                <w:lang w:eastAsia="zh-CN"/>
              </w:rPr>
              <w:t>此值定义了类似驾驶员关闭又开启点火钥匙的情况。此复位情况要求模拟</w:t>
            </w:r>
            <w:r>
              <w:rPr>
                <w:rFonts w:eastAsia="宋体" w:cs="Arial"/>
                <w:b w:val="0"/>
                <w:sz w:val="24"/>
                <w:szCs w:val="24"/>
                <w:lang w:eastAsia="zh-CN"/>
              </w:rPr>
              <w:lastRenderedPageBreak/>
              <w:t>一个</w:t>
            </w:r>
            <w:r>
              <w:rPr>
                <w:rFonts w:eastAsia="宋体" w:cs="Arial" w:hint="eastAsia"/>
                <w:b w:val="0"/>
                <w:sz w:val="24"/>
                <w:szCs w:val="24"/>
                <w:lang w:eastAsia="zh-CN"/>
              </w:rPr>
              <w:t>“</w:t>
            </w:r>
            <w:r>
              <w:rPr>
                <w:rFonts w:eastAsia="宋体" w:cs="Arial"/>
                <w:b w:val="0"/>
                <w:sz w:val="24"/>
                <w:szCs w:val="24"/>
              </w:rPr>
              <w:t>key-off-on</w:t>
            </w:r>
            <w:r>
              <w:rPr>
                <w:rFonts w:eastAsia="宋体" w:cs="Arial" w:hint="eastAsia"/>
                <w:b w:val="0"/>
                <w:sz w:val="24"/>
                <w:szCs w:val="24"/>
                <w:lang w:eastAsia="zh-CN"/>
              </w:rPr>
              <w:t>”</w:t>
            </w:r>
            <w:r>
              <w:rPr>
                <w:rFonts w:eastAsia="宋体" w:cs="Arial"/>
                <w:b w:val="0"/>
                <w:sz w:val="24"/>
                <w:szCs w:val="24"/>
                <w:lang w:eastAsia="zh-CN"/>
              </w:rPr>
              <w:t>序列（例如，干扰供电电源的转换）。此执行动作执行需具体规定，并没有标准规定。通常非易失性存储位置受到保护而易失性存储被初始化。</w:t>
            </w:r>
          </w:p>
        </w:tc>
      </w:tr>
      <w:tr w:rsidR="00CA79F4">
        <w:tc>
          <w:tcPr>
            <w:tcW w:w="1548" w:type="dxa"/>
          </w:tcPr>
          <w:p w:rsidR="00CA79F4" w:rsidRDefault="008F2BF9">
            <w:pPr>
              <w:pStyle w:val="FormatvorlageTableFirstRow"/>
              <w:rPr>
                <w:rFonts w:eastAsia="宋体" w:cs="Arial"/>
                <w:b w:val="0"/>
                <w:sz w:val="24"/>
                <w:szCs w:val="24"/>
              </w:rPr>
            </w:pPr>
            <w:r>
              <w:rPr>
                <w:rFonts w:eastAsia="宋体" w:cs="Arial"/>
                <w:b w:val="0"/>
                <w:sz w:val="24"/>
                <w:szCs w:val="24"/>
              </w:rPr>
              <w:lastRenderedPageBreak/>
              <w:t>03</w:t>
            </w:r>
          </w:p>
        </w:tc>
        <w:tc>
          <w:tcPr>
            <w:tcW w:w="7930" w:type="dxa"/>
          </w:tcPr>
          <w:p w:rsidR="00CA79F4" w:rsidRDefault="008F2BF9">
            <w:pPr>
              <w:pStyle w:val="FormatvorlageTableFirstRow"/>
              <w:rPr>
                <w:rFonts w:eastAsia="宋体" w:cs="Arial"/>
                <w:sz w:val="24"/>
                <w:szCs w:val="24"/>
              </w:rPr>
            </w:pPr>
            <w:r>
              <w:rPr>
                <w:rFonts w:eastAsia="宋体" w:cs="Arial"/>
                <w:sz w:val="24"/>
                <w:szCs w:val="24"/>
                <w:lang w:eastAsia="zh-CN"/>
              </w:rPr>
              <w:t>软件复位</w:t>
            </w:r>
          </w:p>
          <w:p w:rsidR="00CA79F4" w:rsidRDefault="008F2BF9">
            <w:pPr>
              <w:pStyle w:val="FormatvorlageTableFirstRow"/>
              <w:rPr>
                <w:rFonts w:eastAsia="宋体" w:cs="Arial"/>
                <w:b w:val="0"/>
                <w:sz w:val="24"/>
                <w:szCs w:val="24"/>
              </w:rPr>
            </w:pPr>
            <w:r>
              <w:rPr>
                <w:rFonts w:eastAsia="宋体" w:cs="Arial"/>
                <w:b w:val="0"/>
                <w:sz w:val="24"/>
                <w:szCs w:val="24"/>
                <w:lang w:eastAsia="zh-CN"/>
              </w:rPr>
              <w:t>此值定义了</w:t>
            </w:r>
            <w:r>
              <w:rPr>
                <w:rFonts w:eastAsia="宋体" w:cs="Arial"/>
                <w:b w:val="0"/>
                <w:sz w:val="24"/>
                <w:szCs w:val="24"/>
                <w:lang w:eastAsia="zh-CN"/>
              </w:rPr>
              <w:t>“</w:t>
            </w:r>
            <w:r>
              <w:rPr>
                <w:rFonts w:eastAsia="宋体" w:cs="Arial"/>
                <w:b w:val="0"/>
                <w:sz w:val="24"/>
                <w:szCs w:val="24"/>
                <w:lang w:eastAsia="zh-CN"/>
              </w:rPr>
              <w:t>软件复位</w:t>
            </w:r>
            <w:r>
              <w:rPr>
                <w:rFonts w:eastAsia="宋体" w:cs="Arial"/>
                <w:b w:val="0"/>
                <w:sz w:val="24"/>
                <w:szCs w:val="24"/>
                <w:lang w:eastAsia="zh-CN"/>
              </w:rPr>
              <w:t>”</w:t>
            </w:r>
            <w:r>
              <w:rPr>
                <w:rFonts w:eastAsia="宋体" w:cs="Arial"/>
                <w:b w:val="0"/>
                <w:sz w:val="24"/>
                <w:szCs w:val="24"/>
                <w:lang w:eastAsia="zh-CN"/>
              </w:rPr>
              <w:t>的情况。此复位情况引起</w:t>
            </w:r>
            <w:r>
              <w:rPr>
                <w:rFonts w:eastAsia="宋体" w:cs="Arial"/>
                <w:b w:val="0"/>
                <w:sz w:val="24"/>
                <w:szCs w:val="24"/>
                <w:lang w:eastAsia="zh-CN"/>
              </w:rPr>
              <w:t>ECU</w:t>
            </w:r>
            <w:r>
              <w:rPr>
                <w:rFonts w:eastAsia="宋体" w:cs="Arial"/>
                <w:b w:val="0"/>
                <w:sz w:val="24"/>
                <w:szCs w:val="24"/>
                <w:lang w:eastAsia="zh-CN"/>
              </w:rPr>
              <w:t>立即复位应用程序（如果可以应用）。此执行动作执行需具体规定，并没有标准规定。一个典型的操作是复位应用程序而不初始化先前定义的配置数据，调节参数和其它长效的调整。</w:t>
            </w:r>
          </w:p>
        </w:tc>
      </w:tr>
    </w:tbl>
    <w:p w:rsidR="00CA79F4" w:rsidRDefault="00CA79F4">
      <w:pPr>
        <w:pStyle w:val="a4"/>
        <w:rPr>
          <w:rFonts w:ascii="Arial" w:hAnsi="Arial" w:cs="Arial"/>
          <w:sz w:val="24"/>
        </w:rPr>
      </w:pPr>
      <w:bookmarkStart w:id="181" w:name="_toc2954"/>
      <w:bookmarkStart w:id="182" w:name="_Toc234811403"/>
      <w:bookmarkEnd w:id="181"/>
    </w:p>
    <w:p w:rsidR="00CA79F4" w:rsidRDefault="008F2BF9">
      <w:pPr>
        <w:pStyle w:val="HR3"/>
        <w:rPr>
          <w:rFonts w:cs="Arial"/>
        </w:rPr>
      </w:pPr>
      <w:bookmarkStart w:id="183" w:name="_Toc327131836"/>
      <w:bookmarkStart w:id="184" w:name="_Toc8910692"/>
      <w:r>
        <w:rPr>
          <w:rFonts w:cs="Arial"/>
        </w:rPr>
        <w:t>执行规定</w:t>
      </w:r>
      <w:bookmarkEnd w:id="182"/>
      <w:bookmarkEnd w:id="183"/>
      <w:bookmarkEnd w:id="184"/>
    </w:p>
    <w:p w:rsidR="00CA79F4" w:rsidRDefault="008F2BF9">
      <w:pPr>
        <w:pStyle w:val="HRa"/>
        <w:ind w:firstLine="480"/>
        <w:rPr>
          <w:rFonts w:ascii="Arial" w:hAnsi="Arial" w:cs="Arial"/>
        </w:rPr>
      </w:pPr>
      <w:r>
        <w:rPr>
          <w:rFonts w:ascii="Arial" w:hAnsi="Arial" w:cs="Arial"/>
        </w:rPr>
        <w:t>ECU</w:t>
      </w:r>
      <w:r>
        <w:rPr>
          <w:rFonts w:ascii="Arial" w:hAnsi="Arial" w:cs="Arial"/>
        </w:rPr>
        <w:t>复位服务的肯定应答报文应在复位操作执行之前发送。在复位之后，</w:t>
      </w:r>
      <w:r>
        <w:rPr>
          <w:rFonts w:ascii="Arial" w:hAnsi="Arial" w:cs="Arial"/>
        </w:rPr>
        <w:t>ECU</w:t>
      </w:r>
      <w:r>
        <w:rPr>
          <w:rFonts w:ascii="Arial" w:hAnsi="Arial" w:cs="Arial"/>
        </w:rPr>
        <w:t>应首先进入默认会话。</w:t>
      </w:r>
    </w:p>
    <w:p w:rsidR="00CA79F4" w:rsidRDefault="00CA79F4">
      <w:pPr>
        <w:pStyle w:val="HRa"/>
        <w:ind w:firstLine="480"/>
        <w:rPr>
          <w:rFonts w:ascii="Arial" w:hAnsi="Arial" w:cs="Arial"/>
        </w:rPr>
      </w:pPr>
    </w:p>
    <w:p w:rsidR="00CA79F4" w:rsidRDefault="008F2BF9">
      <w:pPr>
        <w:pStyle w:val="HR2"/>
        <w:rPr>
          <w:rFonts w:cs="Arial"/>
        </w:rPr>
      </w:pPr>
      <w:bookmarkStart w:id="185" w:name="_Toc234811404"/>
      <w:bookmarkStart w:id="186" w:name="_Toc327131837"/>
      <w:bookmarkStart w:id="187" w:name="_Toc8910693"/>
      <w:r>
        <w:rPr>
          <w:rFonts w:cs="Arial"/>
        </w:rPr>
        <w:t>清除诊断信息</w:t>
      </w:r>
      <w:r>
        <w:rPr>
          <w:rFonts w:cs="Arial"/>
        </w:rPr>
        <w:t>ClearDiagnosticInformation</w:t>
      </w:r>
      <w:bookmarkEnd w:id="178"/>
      <w:r>
        <w:rPr>
          <w:rFonts w:cs="Arial" w:hint="eastAsia"/>
        </w:rPr>
        <w:t>（</w:t>
      </w:r>
      <w:r>
        <w:rPr>
          <w:rFonts w:cs="Arial"/>
        </w:rPr>
        <w:t>14h</w:t>
      </w:r>
      <w:bookmarkEnd w:id="185"/>
      <w:bookmarkEnd w:id="186"/>
      <w:r>
        <w:rPr>
          <w:rFonts w:cs="Arial" w:hint="eastAsia"/>
        </w:rPr>
        <w:t>）</w:t>
      </w:r>
      <w:bookmarkEnd w:id="187"/>
    </w:p>
    <w:p w:rsidR="00CA79F4" w:rsidRDefault="008F2BF9">
      <w:pPr>
        <w:pStyle w:val="HRa"/>
        <w:ind w:firstLine="480"/>
        <w:rPr>
          <w:rFonts w:ascii="Arial" w:hAnsi="Arial" w:cs="Arial"/>
        </w:rPr>
      </w:pPr>
      <w:r>
        <w:rPr>
          <w:rFonts w:ascii="Arial" w:hAnsi="Arial" w:cs="Arial"/>
        </w:rPr>
        <w:t>清除诊断信息服务用于清除一个或多个</w:t>
      </w:r>
      <w:r>
        <w:rPr>
          <w:rFonts w:ascii="Arial" w:hAnsi="Arial" w:cs="Arial"/>
        </w:rPr>
        <w:t>ECU</w:t>
      </w:r>
      <w:r>
        <w:rPr>
          <w:rFonts w:ascii="Arial" w:hAnsi="Arial" w:cs="Arial"/>
        </w:rPr>
        <w:t>存储器中的诊断信息。</w:t>
      </w:r>
    </w:p>
    <w:p w:rsidR="00CA79F4" w:rsidRDefault="00CA79F4">
      <w:pPr>
        <w:pStyle w:val="HRa"/>
        <w:ind w:firstLine="480"/>
        <w:rPr>
          <w:rFonts w:ascii="Arial" w:hAnsi="Arial" w:cs="Arial"/>
        </w:rPr>
      </w:pPr>
    </w:p>
    <w:p w:rsidR="00CA79F4" w:rsidRDefault="008F2BF9">
      <w:pPr>
        <w:pStyle w:val="HR3"/>
        <w:rPr>
          <w:rFonts w:cs="Arial"/>
        </w:rPr>
      </w:pPr>
      <w:bookmarkStart w:id="188" w:name="_toc2959"/>
      <w:bookmarkStart w:id="189" w:name="_Toc234811405"/>
      <w:bookmarkStart w:id="190" w:name="_Toc327131838"/>
      <w:bookmarkStart w:id="191" w:name="_Toc8910694"/>
      <w:bookmarkEnd w:id="188"/>
      <w:r>
        <w:rPr>
          <w:rFonts w:cs="Arial"/>
        </w:rPr>
        <w:t>报文格式</w:t>
      </w:r>
      <w:bookmarkEnd w:id="189"/>
      <w:bookmarkEnd w:id="190"/>
      <w:bookmarkEnd w:id="191"/>
    </w:p>
    <w:p w:rsidR="00CA79F4" w:rsidRDefault="008F2BF9">
      <w:pPr>
        <w:rPr>
          <w:rFonts w:ascii="Arial" w:hAnsi="Arial" w:cs="Arial"/>
          <w:sz w:val="24"/>
        </w:rPr>
      </w:pPr>
      <w:r>
        <w:rPr>
          <w:rFonts w:ascii="Arial" w:hAnsi="Arial" w:cs="Arial"/>
          <w:sz w:val="24"/>
        </w:rPr>
        <w:t>请求</w:t>
      </w:r>
    </w:p>
    <w:tbl>
      <w:tblPr>
        <w:tblW w:w="9358" w:type="dxa"/>
        <w:tblInd w:w="50" w:type="dxa"/>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CellMar>
          <w:left w:w="50" w:type="dxa"/>
          <w:right w:w="50" w:type="dxa"/>
        </w:tblCellMar>
        <w:tblLook w:val="04A0" w:firstRow="1" w:lastRow="0" w:firstColumn="1" w:lastColumn="0" w:noHBand="0" w:noVBand="1"/>
      </w:tblPr>
      <w:tblGrid>
        <w:gridCol w:w="849"/>
        <w:gridCol w:w="6403"/>
        <w:gridCol w:w="680"/>
        <w:gridCol w:w="1426"/>
      </w:tblGrid>
      <w:tr w:rsidR="00CA79F4">
        <w:trPr>
          <w:tblHeader/>
        </w:trPr>
        <w:tc>
          <w:tcPr>
            <w:tcW w:w="849" w:type="dxa"/>
            <w:shd w:val="pct10" w:color="auto" w:fill="FFFFFF"/>
            <w:vAlign w:val="center"/>
          </w:tcPr>
          <w:p w:rsidR="00CA79F4" w:rsidRDefault="008F2BF9">
            <w:pPr>
              <w:pStyle w:val="FormatvorlageTableFirstRow"/>
              <w:jc w:val="both"/>
              <w:rPr>
                <w:rFonts w:eastAsia="宋体" w:cs="Arial"/>
                <w:sz w:val="24"/>
                <w:szCs w:val="24"/>
                <w:lang w:eastAsia="zh-CN"/>
              </w:rPr>
            </w:pPr>
            <w:r>
              <w:rPr>
                <w:rFonts w:eastAsia="宋体" w:cs="Arial"/>
                <w:sz w:val="24"/>
                <w:szCs w:val="24"/>
                <w:lang w:eastAsia="zh-CN"/>
              </w:rPr>
              <w:t>字节</w:t>
            </w:r>
          </w:p>
        </w:tc>
        <w:tc>
          <w:tcPr>
            <w:tcW w:w="6403" w:type="dxa"/>
            <w:shd w:val="pct10" w:color="auto" w:fill="FFFFFF"/>
            <w:vAlign w:val="center"/>
          </w:tcPr>
          <w:p w:rsidR="00CA79F4" w:rsidRDefault="008F2BF9">
            <w:pPr>
              <w:pStyle w:val="FormatvorlageTableFirstRow"/>
              <w:jc w:val="both"/>
              <w:rPr>
                <w:rFonts w:eastAsia="宋体" w:cs="Arial"/>
                <w:sz w:val="24"/>
                <w:szCs w:val="24"/>
                <w:lang w:eastAsia="zh-CN"/>
              </w:rPr>
            </w:pPr>
            <w:r>
              <w:rPr>
                <w:rFonts w:eastAsia="宋体" w:cs="Arial"/>
                <w:sz w:val="24"/>
                <w:szCs w:val="24"/>
                <w:lang w:eastAsia="zh-CN"/>
              </w:rPr>
              <w:t>参数名称</w:t>
            </w:r>
          </w:p>
        </w:tc>
        <w:tc>
          <w:tcPr>
            <w:tcW w:w="680" w:type="dxa"/>
            <w:shd w:val="pct10" w:color="auto" w:fill="FFFFFF"/>
            <w:vAlign w:val="center"/>
          </w:tcPr>
          <w:p w:rsidR="00CA79F4" w:rsidRDefault="008F2BF9">
            <w:pPr>
              <w:pStyle w:val="FormatvorlageTableFirstRow"/>
              <w:jc w:val="both"/>
              <w:rPr>
                <w:rFonts w:eastAsia="宋体" w:cs="Arial"/>
                <w:sz w:val="24"/>
                <w:szCs w:val="24"/>
              </w:rPr>
            </w:pPr>
            <w:r>
              <w:rPr>
                <w:rFonts w:eastAsia="宋体" w:cs="Arial"/>
                <w:sz w:val="24"/>
                <w:szCs w:val="24"/>
              </w:rPr>
              <w:t>Cvt</w:t>
            </w:r>
          </w:p>
        </w:tc>
        <w:tc>
          <w:tcPr>
            <w:tcW w:w="1426" w:type="dxa"/>
            <w:shd w:val="pct10" w:color="auto" w:fill="FFFFFF"/>
            <w:vAlign w:val="center"/>
          </w:tcPr>
          <w:p w:rsidR="00CA79F4" w:rsidRDefault="008F2BF9">
            <w:pPr>
              <w:pStyle w:val="FormatvorlageTableFirstRow"/>
              <w:jc w:val="both"/>
              <w:rPr>
                <w:rFonts w:eastAsia="宋体" w:cs="Arial"/>
                <w:sz w:val="24"/>
                <w:szCs w:val="24"/>
              </w:rPr>
            </w:pPr>
            <w:r>
              <w:rPr>
                <w:rFonts w:eastAsia="宋体" w:cs="Arial"/>
                <w:sz w:val="24"/>
                <w:szCs w:val="24"/>
                <w:lang w:eastAsia="zh-CN"/>
              </w:rPr>
              <w:t>数值</w:t>
            </w:r>
            <w:r>
              <w:rPr>
                <w:rFonts w:eastAsia="宋体" w:cs="Arial"/>
                <w:sz w:val="24"/>
                <w:szCs w:val="24"/>
              </w:rPr>
              <w:t>(hex)</w:t>
            </w:r>
          </w:p>
        </w:tc>
      </w:tr>
      <w:tr w:rsidR="00CA79F4">
        <w:tc>
          <w:tcPr>
            <w:tcW w:w="849" w:type="dxa"/>
          </w:tcPr>
          <w:p w:rsidR="00CA79F4" w:rsidRDefault="008F2BF9">
            <w:pPr>
              <w:pStyle w:val="Tabellentext"/>
              <w:rPr>
                <w:rFonts w:cs="Arial"/>
                <w:sz w:val="24"/>
                <w:szCs w:val="24"/>
              </w:rPr>
            </w:pPr>
            <w:r>
              <w:rPr>
                <w:rFonts w:cs="Arial"/>
                <w:sz w:val="24"/>
                <w:szCs w:val="24"/>
              </w:rPr>
              <w:t>#1</w:t>
            </w:r>
          </w:p>
        </w:tc>
        <w:tc>
          <w:tcPr>
            <w:tcW w:w="6403" w:type="dxa"/>
          </w:tcPr>
          <w:p w:rsidR="00CA79F4" w:rsidRDefault="008F2BF9">
            <w:pPr>
              <w:pStyle w:val="Tabellentext"/>
              <w:rPr>
                <w:rFonts w:cs="Arial"/>
                <w:sz w:val="24"/>
                <w:szCs w:val="24"/>
              </w:rPr>
            </w:pPr>
            <w:r>
              <w:rPr>
                <w:rFonts w:cs="Arial"/>
                <w:sz w:val="24"/>
                <w:szCs w:val="24"/>
              </w:rPr>
              <w:t>RequestServiceIdentifier</w:t>
            </w:r>
          </w:p>
        </w:tc>
        <w:tc>
          <w:tcPr>
            <w:tcW w:w="680" w:type="dxa"/>
          </w:tcPr>
          <w:p w:rsidR="00CA79F4" w:rsidRDefault="008F2BF9">
            <w:pPr>
              <w:pStyle w:val="Tabellentext"/>
              <w:rPr>
                <w:rFonts w:cs="Arial"/>
                <w:sz w:val="24"/>
                <w:szCs w:val="24"/>
              </w:rPr>
            </w:pPr>
            <w:r>
              <w:rPr>
                <w:rFonts w:cs="Arial"/>
                <w:sz w:val="24"/>
                <w:szCs w:val="24"/>
              </w:rPr>
              <w:t>M</w:t>
            </w:r>
          </w:p>
        </w:tc>
        <w:tc>
          <w:tcPr>
            <w:tcW w:w="1426" w:type="dxa"/>
          </w:tcPr>
          <w:p w:rsidR="00CA79F4" w:rsidRDefault="008F2BF9">
            <w:pPr>
              <w:pStyle w:val="Tabellentext"/>
              <w:rPr>
                <w:rFonts w:cs="Arial"/>
                <w:sz w:val="24"/>
                <w:szCs w:val="24"/>
              </w:rPr>
            </w:pPr>
            <w:r>
              <w:rPr>
                <w:rFonts w:cs="Arial"/>
                <w:sz w:val="24"/>
                <w:szCs w:val="24"/>
              </w:rPr>
              <w:t>14</w:t>
            </w:r>
          </w:p>
        </w:tc>
      </w:tr>
      <w:tr w:rsidR="00CA79F4">
        <w:tc>
          <w:tcPr>
            <w:tcW w:w="849" w:type="dxa"/>
          </w:tcPr>
          <w:p w:rsidR="00CA79F4" w:rsidRDefault="00CA79F4">
            <w:pPr>
              <w:pStyle w:val="Tabellentext"/>
              <w:rPr>
                <w:rFonts w:cs="Arial"/>
                <w:sz w:val="24"/>
                <w:szCs w:val="24"/>
              </w:rPr>
            </w:pPr>
          </w:p>
          <w:p w:rsidR="00CA79F4" w:rsidRDefault="008F2BF9">
            <w:pPr>
              <w:pStyle w:val="Tabellentext"/>
              <w:rPr>
                <w:rFonts w:cs="Arial"/>
                <w:sz w:val="24"/>
                <w:szCs w:val="24"/>
              </w:rPr>
            </w:pPr>
            <w:r>
              <w:rPr>
                <w:rFonts w:cs="Arial"/>
                <w:sz w:val="24"/>
                <w:szCs w:val="24"/>
              </w:rPr>
              <w:t>#2</w:t>
            </w:r>
          </w:p>
          <w:p w:rsidR="00CA79F4" w:rsidRDefault="008F2BF9">
            <w:pPr>
              <w:pStyle w:val="Tabellentext"/>
              <w:rPr>
                <w:rFonts w:cs="Arial"/>
                <w:sz w:val="24"/>
                <w:szCs w:val="24"/>
              </w:rPr>
            </w:pPr>
            <w:r>
              <w:rPr>
                <w:rFonts w:cs="Arial"/>
                <w:sz w:val="24"/>
                <w:szCs w:val="24"/>
              </w:rPr>
              <w:t>#3</w:t>
            </w:r>
          </w:p>
          <w:p w:rsidR="00CA79F4" w:rsidRDefault="008F2BF9">
            <w:pPr>
              <w:pStyle w:val="Tabellentext"/>
              <w:rPr>
                <w:rFonts w:cs="Arial"/>
                <w:sz w:val="24"/>
                <w:szCs w:val="24"/>
              </w:rPr>
            </w:pPr>
            <w:r>
              <w:rPr>
                <w:rFonts w:cs="Arial"/>
                <w:sz w:val="24"/>
                <w:szCs w:val="24"/>
              </w:rPr>
              <w:t>#4</w:t>
            </w:r>
          </w:p>
        </w:tc>
        <w:tc>
          <w:tcPr>
            <w:tcW w:w="6403" w:type="dxa"/>
          </w:tcPr>
          <w:p w:rsidR="00CA79F4" w:rsidRDefault="008F2BF9">
            <w:pPr>
              <w:pStyle w:val="Tabellentext"/>
              <w:rPr>
                <w:rFonts w:cs="Arial"/>
                <w:sz w:val="24"/>
                <w:szCs w:val="24"/>
              </w:rPr>
            </w:pPr>
            <w:r>
              <w:rPr>
                <w:rFonts w:cs="Arial"/>
                <w:sz w:val="24"/>
                <w:szCs w:val="24"/>
              </w:rPr>
              <w:t>GroupOfDTC [ ] = [</w:t>
            </w:r>
          </w:p>
          <w:p w:rsidR="00CA79F4" w:rsidRDefault="008F2BF9">
            <w:pPr>
              <w:pStyle w:val="Tabellentext"/>
              <w:rPr>
                <w:rFonts w:cs="Arial"/>
                <w:sz w:val="24"/>
                <w:szCs w:val="24"/>
              </w:rPr>
            </w:pPr>
            <w:r>
              <w:rPr>
                <w:rFonts w:cs="Arial"/>
                <w:sz w:val="24"/>
                <w:szCs w:val="24"/>
              </w:rPr>
              <w:t xml:space="preserve">                           groupOfDTCHighByte</w:t>
            </w:r>
          </w:p>
          <w:p w:rsidR="00CA79F4" w:rsidRDefault="008F2BF9">
            <w:pPr>
              <w:pStyle w:val="Tabellentext"/>
              <w:rPr>
                <w:rFonts w:cs="Arial"/>
                <w:sz w:val="24"/>
                <w:szCs w:val="24"/>
              </w:rPr>
            </w:pPr>
            <w:r>
              <w:rPr>
                <w:rFonts w:cs="Arial"/>
                <w:sz w:val="24"/>
                <w:szCs w:val="24"/>
              </w:rPr>
              <w:t xml:space="preserve">                           groupOfDTCMiddleByte</w:t>
            </w:r>
          </w:p>
          <w:p w:rsidR="00CA79F4" w:rsidRDefault="008F2BF9">
            <w:pPr>
              <w:pStyle w:val="Tabellentext"/>
              <w:rPr>
                <w:rFonts w:cs="Arial"/>
                <w:sz w:val="24"/>
                <w:szCs w:val="24"/>
              </w:rPr>
            </w:pPr>
            <w:r>
              <w:rPr>
                <w:rFonts w:cs="Arial"/>
                <w:sz w:val="24"/>
                <w:szCs w:val="24"/>
              </w:rPr>
              <w:t xml:space="preserve">                           groupOfDTCLowByte ]</w:t>
            </w:r>
          </w:p>
        </w:tc>
        <w:tc>
          <w:tcPr>
            <w:tcW w:w="680" w:type="dxa"/>
          </w:tcPr>
          <w:p w:rsidR="00CA79F4" w:rsidRDefault="00CA79F4">
            <w:pPr>
              <w:pStyle w:val="Tabellentext"/>
              <w:rPr>
                <w:rFonts w:cs="Arial"/>
                <w:sz w:val="24"/>
                <w:szCs w:val="24"/>
              </w:rPr>
            </w:pPr>
          </w:p>
          <w:p w:rsidR="00CA79F4" w:rsidRDefault="008F2BF9">
            <w:pPr>
              <w:pStyle w:val="Tabellentext"/>
              <w:rPr>
                <w:rFonts w:cs="Arial"/>
                <w:sz w:val="24"/>
                <w:szCs w:val="24"/>
              </w:rPr>
            </w:pPr>
            <w:r>
              <w:rPr>
                <w:rFonts w:cs="Arial"/>
                <w:sz w:val="24"/>
                <w:szCs w:val="24"/>
              </w:rPr>
              <w:t>M</w:t>
            </w:r>
          </w:p>
          <w:p w:rsidR="00CA79F4" w:rsidRDefault="008F2BF9">
            <w:pPr>
              <w:pStyle w:val="Tabellentext"/>
              <w:rPr>
                <w:rFonts w:cs="Arial"/>
                <w:sz w:val="24"/>
                <w:szCs w:val="24"/>
              </w:rPr>
            </w:pPr>
            <w:r>
              <w:rPr>
                <w:rFonts w:cs="Arial"/>
                <w:sz w:val="24"/>
                <w:szCs w:val="24"/>
              </w:rPr>
              <w:t>M</w:t>
            </w:r>
          </w:p>
          <w:p w:rsidR="00CA79F4" w:rsidRDefault="008F2BF9">
            <w:pPr>
              <w:pStyle w:val="Tabellentext"/>
              <w:rPr>
                <w:rFonts w:cs="Arial"/>
                <w:sz w:val="24"/>
                <w:szCs w:val="24"/>
              </w:rPr>
            </w:pPr>
            <w:r>
              <w:rPr>
                <w:rFonts w:cs="Arial"/>
                <w:sz w:val="24"/>
                <w:szCs w:val="24"/>
              </w:rPr>
              <w:t>M</w:t>
            </w:r>
          </w:p>
        </w:tc>
        <w:tc>
          <w:tcPr>
            <w:tcW w:w="1426" w:type="dxa"/>
          </w:tcPr>
          <w:p w:rsidR="00CA79F4" w:rsidRDefault="00CA79F4">
            <w:pPr>
              <w:pStyle w:val="Tabellentext"/>
              <w:rPr>
                <w:rFonts w:cs="Arial"/>
                <w:sz w:val="24"/>
                <w:szCs w:val="24"/>
              </w:rPr>
            </w:pPr>
          </w:p>
          <w:p w:rsidR="00CA79F4" w:rsidRDefault="008F2BF9">
            <w:pPr>
              <w:pStyle w:val="Tabellentext"/>
              <w:rPr>
                <w:rFonts w:cs="Arial"/>
                <w:sz w:val="24"/>
                <w:szCs w:val="24"/>
              </w:rPr>
            </w:pPr>
            <w:r>
              <w:rPr>
                <w:rFonts w:cs="Arial"/>
                <w:sz w:val="24"/>
                <w:szCs w:val="24"/>
              </w:rPr>
              <w:t>00-FF</w:t>
            </w:r>
          </w:p>
          <w:p w:rsidR="00CA79F4" w:rsidRDefault="008F2BF9">
            <w:pPr>
              <w:pStyle w:val="Tabellentext"/>
              <w:rPr>
                <w:rFonts w:cs="Arial"/>
                <w:sz w:val="24"/>
                <w:szCs w:val="24"/>
              </w:rPr>
            </w:pPr>
            <w:r>
              <w:rPr>
                <w:rFonts w:cs="Arial"/>
                <w:sz w:val="24"/>
                <w:szCs w:val="24"/>
              </w:rPr>
              <w:t>00-FF</w:t>
            </w:r>
          </w:p>
          <w:p w:rsidR="00CA79F4" w:rsidRDefault="008F2BF9">
            <w:pPr>
              <w:pStyle w:val="Tabellentext"/>
              <w:rPr>
                <w:rFonts w:cs="Arial"/>
                <w:sz w:val="24"/>
                <w:szCs w:val="24"/>
              </w:rPr>
            </w:pPr>
            <w:r>
              <w:rPr>
                <w:rFonts w:cs="Arial"/>
                <w:sz w:val="24"/>
                <w:szCs w:val="24"/>
              </w:rPr>
              <w:t>00-FF</w:t>
            </w:r>
          </w:p>
        </w:tc>
      </w:tr>
    </w:tbl>
    <w:p w:rsidR="00CA79F4" w:rsidRDefault="00CA79F4">
      <w:pPr>
        <w:rPr>
          <w:rFonts w:ascii="Arial" w:hAnsi="Arial" w:cs="Arial"/>
          <w:sz w:val="24"/>
        </w:rPr>
      </w:pPr>
    </w:p>
    <w:p w:rsidR="00CA79F4" w:rsidRDefault="008F2BF9">
      <w:pPr>
        <w:rPr>
          <w:rFonts w:ascii="Arial" w:hAnsi="Arial" w:cs="Arial"/>
          <w:sz w:val="24"/>
        </w:rPr>
      </w:pPr>
      <w:r>
        <w:rPr>
          <w:rFonts w:ascii="Arial" w:hAnsi="Arial" w:cs="Arial"/>
          <w:sz w:val="24"/>
        </w:rPr>
        <w:t>肯定响应</w:t>
      </w:r>
    </w:p>
    <w:tbl>
      <w:tblPr>
        <w:tblW w:w="9358" w:type="dxa"/>
        <w:tblInd w:w="50" w:type="dxa"/>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CellMar>
          <w:left w:w="50" w:type="dxa"/>
          <w:right w:w="50" w:type="dxa"/>
        </w:tblCellMar>
        <w:tblLook w:val="04A0" w:firstRow="1" w:lastRow="0" w:firstColumn="1" w:lastColumn="0" w:noHBand="0" w:noVBand="1"/>
      </w:tblPr>
      <w:tblGrid>
        <w:gridCol w:w="849"/>
        <w:gridCol w:w="6403"/>
        <w:gridCol w:w="680"/>
        <w:gridCol w:w="1426"/>
      </w:tblGrid>
      <w:tr w:rsidR="00CA79F4">
        <w:trPr>
          <w:tblHeader/>
        </w:trPr>
        <w:tc>
          <w:tcPr>
            <w:tcW w:w="849" w:type="dxa"/>
            <w:shd w:val="pct10" w:color="auto" w:fill="FFFFFF"/>
            <w:vAlign w:val="center"/>
          </w:tcPr>
          <w:p w:rsidR="00CA79F4" w:rsidRDefault="008F2BF9">
            <w:pPr>
              <w:pStyle w:val="FormatvorlageTableFirstRow"/>
              <w:jc w:val="both"/>
              <w:rPr>
                <w:rFonts w:eastAsia="宋体" w:cs="Arial"/>
                <w:sz w:val="24"/>
                <w:szCs w:val="24"/>
                <w:lang w:eastAsia="zh-CN"/>
              </w:rPr>
            </w:pPr>
            <w:r>
              <w:rPr>
                <w:rFonts w:eastAsia="宋体" w:cs="Arial"/>
                <w:sz w:val="24"/>
                <w:szCs w:val="24"/>
                <w:lang w:eastAsia="zh-CN"/>
              </w:rPr>
              <w:t>字节</w:t>
            </w:r>
          </w:p>
        </w:tc>
        <w:tc>
          <w:tcPr>
            <w:tcW w:w="6403" w:type="dxa"/>
            <w:shd w:val="pct10" w:color="auto" w:fill="FFFFFF"/>
            <w:vAlign w:val="center"/>
          </w:tcPr>
          <w:p w:rsidR="00CA79F4" w:rsidRDefault="008F2BF9">
            <w:pPr>
              <w:pStyle w:val="FormatvorlageTableFirstRow"/>
              <w:jc w:val="both"/>
              <w:rPr>
                <w:rFonts w:eastAsia="宋体" w:cs="Arial"/>
                <w:sz w:val="24"/>
                <w:szCs w:val="24"/>
                <w:lang w:eastAsia="zh-CN"/>
              </w:rPr>
            </w:pPr>
            <w:r>
              <w:rPr>
                <w:rFonts w:eastAsia="宋体" w:cs="Arial"/>
                <w:sz w:val="24"/>
                <w:szCs w:val="24"/>
                <w:lang w:eastAsia="zh-CN"/>
              </w:rPr>
              <w:t>参数名称</w:t>
            </w:r>
          </w:p>
        </w:tc>
        <w:tc>
          <w:tcPr>
            <w:tcW w:w="680" w:type="dxa"/>
            <w:shd w:val="pct10" w:color="auto" w:fill="FFFFFF"/>
            <w:vAlign w:val="center"/>
          </w:tcPr>
          <w:p w:rsidR="00CA79F4" w:rsidRDefault="008F2BF9">
            <w:pPr>
              <w:pStyle w:val="FormatvorlageTableFirstRow"/>
              <w:jc w:val="both"/>
              <w:rPr>
                <w:rFonts w:eastAsia="宋体" w:cs="Arial"/>
                <w:sz w:val="24"/>
                <w:szCs w:val="24"/>
              </w:rPr>
            </w:pPr>
            <w:r>
              <w:rPr>
                <w:rFonts w:eastAsia="宋体" w:cs="Arial"/>
                <w:sz w:val="24"/>
                <w:szCs w:val="24"/>
              </w:rPr>
              <w:t>Cvt</w:t>
            </w:r>
          </w:p>
        </w:tc>
        <w:tc>
          <w:tcPr>
            <w:tcW w:w="1426" w:type="dxa"/>
            <w:shd w:val="pct10" w:color="auto" w:fill="FFFFFF"/>
            <w:vAlign w:val="center"/>
          </w:tcPr>
          <w:p w:rsidR="00CA79F4" w:rsidRDefault="008F2BF9">
            <w:pPr>
              <w:pStyle w:val="FormatvorlageTableFirstRow"/>
              <w:jc w:val="both"/>
              <w:rPr>
                <w:rFonts w:eastAsia="宋体" w:cs="Arial"/>
                <w:sz w:val="24"/>
                <w:szCs w:val="24"/>
              </w:rPr>
            </w:pPr>
            <w:r>
              <w:rPr>
                <w:rFonts w:eastAsia="宋体" w:cs="Arial"/>
                <w:sz w:val="24"/>
                <w:szCs w:val="24"/>
                <w:lang w:eastAsia="zh-CN"/>
              </w:rPr>
              <w:t>数值</w:t>
            </w:r>
            <w:r>
              <w:rPr>
                <w:rFonts w:eastAsia="宋体" w:cs="Arial"/>
                <w:sz w:val="24"/>
                <w:szCs w:val="24"/>
              </w:rPr>
              <w:t>(hex)</w:t>
            </w:r>
          </w:p>
        </w:tc>
      </w:tr>
      <w:tr w:rsidR="00CA79F4">
        <w:tc>
          <w:tcPr>
            <w:tcW w:w="849" w:type="dxa"/>
          </w:tcPr>
          <w:p w:rsidR="00CA79F4" w:rsidRDefault="008F2BF9">
            <w:pPr>
              <w:pStyle w:val="Tabellentext"/>
              <w:rPr>
                <w:rFonts w:cs="Arial"/>
                <w:sz w:val="24"/>
                <w:szCs w:val="24"/>
              </w:rPr>
            </w:pPr>
            <w:r>
              <w:rPr>
                <w:rFonts w:cs="Arial"/>
                <w:sz w:val="24"/>
                <w:szCs w:val="24"/>
              </w:rPr>
              <w:t>#1</w:t>
            </w:r>
          </w:p>
        </w:tc>
        <w:tc>
          <w:tcPr>
            <w:tcW w:w="6403" w:type="dxa"/>
          </w:tcPr>
          <w:p w:rsidR="00CA79F4" w:rsidRDefault="008F2BF9">
            <w:pPr>
              <w:pStyle w:val="Tabellentext"/>
              <w:rPr>
                <w:rFonts w:cs="Arial"/>
                <w:sz w:val="24"/>
                <w:szCs w:val="24"/>
              </w:rPr>
            </w:pPr>
            <w:r>
              <w:rPr>
                <w:rFonts w:cs="Arial"/>
                <w:sz w:val="24"/>
                <w:szCs w:val="24"/>
              </w:rPr>
              <w:t>PositiveResponseServiceIdentifier</w:t>
            </w:r>
          </w:p>
        </w:tc>
        <w:tc>
          <w:tcPr>
            <w:tcW w:w="680" w:type="dxa"/>
          </w:tcPr>
          <w:p w:rsidR="00CA79F4" w:rsidRDefault="008F2BF9">
            <w:pPr>
              <w:pStyle w:val="Tabellentext"/>
              <w:rPr>
                <w:rFonts w:cs="Arial"/>
                <w:sz w:val="24"/>
                <w:szCs w:val="24"/>
              </w:rPr>
            </w:pPr>
            <w:r>
              <w:rPr>
                <w:rFonts w:cs="Arial"/>
                <w:sz w:val="24"/>
                <w:szCs w:val="24"/>
              </w:rPr>
              <w:t>M</w:t>
            </w:r>
          </w:p>
        </w:tc>
        <w:tc>
          <w:tcPr>
            <w:tcW w:w="1426" w:type="dxa"/>
          </w:tcPr>
          <w:p w:rsidR="00CA79F4" w:rsidRDefault="008F2BF9">
            <w:pPr>
              <w:pStyle w:val="Tabellentext"/>
              <w:rPr>
                <w:rFonts w:cs="Arial"/>
                <w:sz w:val="24"/>
                <w:szCs w:val="24"/>
              </w:rPr>
            </w:pPr>
            <w:r>
              <w:rPr>
                <w:rFonts w:cs="Arial"/>
                <w:sz w:val="24"/>
                <w:szCs w:val="24"/>
              </w:rPr>
              <w:t>54</w:t>
            </w:r>
          </w:p>
        </w:tc>
      </w:tr>
    </w:tbl>
    <w:p w:rsidR="00CA79F4" w:rsidRDefault="00CA79F4">
      <w:pPr>
        <w:rPr>
          <w:rFonts w:ascii="Arial" w:hAnsi="Arial" w:cs="Arial"/>
          <w:sz w:val="24"/>
        </w:rPr>
      </w:pPr>
    </w:p>
    <w:p w:rsidR="00CA79F4" w:rsidRDefault="008F2BF9">
      <w:pPr>
        <w:rPr>
          <w:rFonts w:ascii="Arial" w:hAnsi="Arial" w:cs="Arial"/>
          <w:sz w:val="24"/>
        </w:rPr>
      </w:pPr>
      <w:r>
        <w:rPr>
          <w:rFonts w:ascii="Arial" w:hAnsi="Arial" w:cs="Arial"/>
          <w:sz w:val="24"/>
        </w:rPr>
        <w:t>否定响应</w:t>
      </w:r>
    </w:p>
    <w:tbl>
      <w:tblPr>
        <w:tblW w:w="9358" w:type="dxa"/>
        <w:tblInd w:w="50" w:type="dxa"/>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CellMar>
          <w:left w:w="50" w:type="dxa"/>
          <w:right w:w="50" w:type="dxa"/>
        </w:tblCellMar>
        <w:tblLook w:val="04A0" w:firstRow="1" w:lastRow="0" w:firstColumn="1" w:lastColumn="0" w:noHBand="0" w:noVBand="1"/>
      </w:tblPr>
      <w:tblGrid>
        <w:gridCol w:w="849"/>
        <w:gridCol w:w="6403"/>
        <w:gridCol w:w="680"/>
        <w:gridCol w:w="1426"/>
      </w:tblGrid>
      <w:tr w:rsidR="00CA79F4">
        <w:trPr>
          <w:tblHeader/>
        </w:trPr>
        <w:tc>
          <w:tcPr>
            <w:tcW w:w="849" w:type="dxa"/>
            <w:shd w:val="pct10" w:color="auto" w:fill="FFFFFF"/>
            <w:vAlign w:val="center"/>
          </w:tcPr>
          <w:p w:rsidR="00CA79F4" w:rsidRDefault="008F2BF9">
            <w:pPr>
              <w:pStyle w:val="FormatvorlageTableFirstRow"/>
              <w:jc w:val="both"/>
              <w:rPr>
                <w:rFonts w:eastAsia="宋体" w:cs="Arial"/>
                <w:sz w:val="24"/>
                <w:szCs w:val="24"/>
                <w:lang w:eastAsia="zh-CN"/>
              </w:rPr>
            </w:pPr>
            <w:r>
              <w:rPr>
                <w:rFonts w:eastAsia="宋体" w:cs="Arial"/>
                <w:sz w:val="24"/>
                <w:szCs w:val="24"/>
                <w:lang w:eastAsia="zh-CN"/>
              </w:rPr>
              <w:t>字节</w:t>
            </w:r>
          </w:p>
        </w:tc>
        <w:tc>
          <w:tcPr>
            <w:tcW w:w="6403" w:type="dxa"/>
            <w:shd w:val="pct10" w:color="auto" w:fill="FFFFFF"/>
            <w:vAlign w:val="center"/>
          </w:tcPr>
          <w:p w:rsidR="00CA79F4" w:rsidRDefault="008F2BF9">
            <w:pPr>
              <w:pStyle w:val="FormatvorlageTableFirstRow"/>
              <w:jc w:val="both"/>
              <w:rPr>
                <w:rFonts w:eastAsia="宋体" w:cs="Arial"/>
                <w:sz w:val="24"/>
                <w:szCs w:val="24"/>
                <w:lang w:eastAsia="zh-CN"/>
              </w:rPr>
            </w:pPr>
            <w:r>
              <w:rPr>
                <w:rFonts w:eastAsia="宋体" w:cs="Arial"/>
                <w:sz w:val="24"/>
                <w:szCs w:val="24"/>
                <w:lang w:eastAsia="zh-CN"/>
              </w:rPr>
              <w:t>参数名称</w:t>
            </w:r>
          </w:p>
        </w:tc>
        <w:tc>
          <w:tcPr>
            <w:tcW w:w="680" w:type="dxa"/>
            <w:shd w:val="pct10" w:color="auto" w:fill="FFFFFF"/>
            <w:vAlign w:val="center"/>
          </w:tcPr>
          <w:p w:rsidR="00CA79F4" w:rsidRDefault="008F2BF9">
            <w:pPr>
              <w:pStyle w:val="FormatvorlageTableFirstRow"/>
              <w:jc w:val="both"/>
              <w:rPr>
                <w:rFonts w:eastAsia="宋体" w:cs="Arial"/>
                <w:sz w:val="24"/>
                <w:szCs w:val="24"/>
              </w:rPr>
            </w:pPr>
            <w:r>
              <w:rPr>
                <w:rFonts w:eastAsia="宋体" w:cs="Arial"/>
                <w:sz w:val="24"/>
                <w:szCs w:val="24"/>
              </w:rPr>
              <w:t>Cvt</w:t>
            </w:r>
          </w:p>
        </w:tc>
        <w:tc>
          <w:tcPr>
            <w:tcW w:w="1426" w:type="dxa"/>
            <w:shd w:val="pct10" w:color="auto" w:fill="FFFFFF"/>
            <w:vAlign w:val="center"/>
          </w:tcPr>
          <w:p w:rsidR="00CA79F4" w:rsidRDefault="008F2BF9">
            <w:pPr>
              <w:pStyle w:val="FormatvorlageTableFirstRow"/>
              <w:jc w:val="both"/>
              <w:rPr>
                <w:rFonts w:eastAsia="宋体" w:cs="Arial"/>
                <w:sz w:val="24"/>
                <w:szCs w:val="24"/>
              </w:rPr>
            </w:pPr>
            <w:r>
              <w:rPr>
                <w:rFonts w:eastAsia="宋体" w:cs="Arial"/>
                <w:sz w:val="24"/>
                <w:szCs w:val="24"/>
                <w:lang w:eastAsia="zh-CN"/>
              </w:rPr>
              <w:t>数值</w:t>
            </w:r>
            <w:r>
              <w:rPr>
                <w:rFonts w:eastAsia="宋体" w:cs="Arial"/>
                <w:sz w:val="24"/>
                <w:szCs w:val="24"/>
              </w:rPr>
              <w:t>(hex)</w:t>
            </w:r>
          </w:p>
        </w:tc>
      </w:tr>
      <w:tr w:rsidR="00CA79F4">
        <w:tc>
          <w:tcPr>
            <w:tcW w:w="849" w:type="dxa"/>
          </w:tcPr>
          <w:p w:rsidR="00CA79F4" w:rsidRDefault="008F2BF9">
            <w:pPr>
              <w:pStyle w:val="Tabellentext"/>
              <w:rPr>
                <w:rFonts w:cs="Arial"/>
                <w:sz w:val="24"/>
                <w:szCs w:val="24"/>
              </w:rPr>
            </w:pPr>
            <w:r>
              <w:rPr>
                <w:rFonts w:cs="Arial"/>
                <w:sz w:val="24"/>
                <w:szCs w:val="24"/>
              </w:rPr>
              <w:t>#1</w:t>
            </w:r>
          </w:p>
        </w:tc>
        <w:tc>
          <w:tcPr>
            <w:tcW w:w="6403" w:type="dxa"/>
          </w:tcPr>
          <w:p w:rsidR="00CA79F4" w:rsidRDefault="008F2BF9">
            <w:pPr>
              <w:pStyle w:val="Tabellentext"/>
              <w:rPr>
                <w:rFonts w:cs="Arial"/>
                <w:sz w:val="24"/>
                <w:szCs w:val="24"/>
              </w:rPr>
            </w:pPr>
            <w:r>
              <w:rPr>
                <w:rFonts w:cs="Arial"/>
                <w:sz w:val="24"/>
                <w:szCs w:val="24"/>
              </w:rPr>
              <w:t>NegativeResponseServiceIdentifier</w:t>
            </w:r>
          </w:p>
        </w:tc>
        <w:tc>
          <w:tcPr>
            <w:tcW w:w="680" w:type="dxa"/>
          </w:tcPr>
          <w:p w:rsidR="00CA79F4" w:rsidRDefault="008F2BF9">
            <w:pPr>
              <w:pStyle w:val="Tabellentext"/>
              <w:rPr>
                <w:rFonts w:cs="Arial"/>
                <w:sz w:val="24"/>
                <w:szCs w:val="24"/>
              </w:rPr>
            </w:pPr>
            <w:r>
              <w:rPr>
                <w:rFonts w:cs="Arial"/>
                <w:sz w:val="24"/>
                <w:szCs w:val="24"/>
              </w:rPr>
              <w:t>M</w:t>
            </w:r>
          </w:p>
        </w:tc>
        <w:tc>
          <w:tcPr>
            <w:tcW w:w="1426" w:type="dxa"/>
          </w:tcPr>
          <w:p w:rsidR="00CA79F4" w:rsidRDefault="008F2BF9">
            <w:pPr>
              <w:pStyle w:val="Tabellentext"/>
              <w:rPr>
                <w:rFonts w:cs="Arial"/>
                <w:sz w:val="24"/>
                <w:szCs w:val="24"/>
              </w:rPr>
            </w:pPr>
            <w:r>
              <w:rPr>
                <w:rFonts w:cs="Arial"/>
                <w:sz w:val="24"/>
                <w:szCs w:val="24"/>
              </w:rPr>
              <w:t>7F</w:t>
            </w:r>
          </w:p>
        </w:tc>
      </w:tr>
      <w:tr w:rsidR="00CA79F4">
        <w:tc>
          <w:tcPr>
            <w:tcW w:w="849" w:type="dxa"/>
          </w:tcPr>
          <w:p w:rsidR="00CA79F4" w:rsidRDefault="008F2BF9">
            <w:pPr>
              <w:pStyle w:val="Tabellentext"/>
              <w:rPr>
                <w:rFonts w:cs="Arial"/>
                <w:sz w:val="24"/>
                <w:szCs w:val="24"/>
              </w:rPr>
            </w:pPr>
            <w:r>
              <w:rPr>
                <w:rFonts w:cs="Arial"/>
                <w:sz w:val="24"/>
                <w:szCs w:val="24"/>
              </w:rPr>
              <w:t>#2</w:t>
            </w:r>
          </w:p>
        </w:tc>
        <w:tc>
          <w:tcPr>
            <w:tcW w:w="6403" w:type="dxa"/>
          </w:tcPr>
          <w:p w:rsidR="00CA79F4" w:rsidRDefault="008F2BF9">
            <w:pPr>
              <w:pStyle w:val="Tabellentext"/>
              <w:rPr>
                <w:rFonts w:cs="Arial"/>
                <w:sz w:val="24"/>
                <w:szCs w:val="24"/>
              </w:rPr>
            </w:pPr>
            <w:r>
              <w:rPr>
                <w:rFonts w:cs="Arial"/>
                <w:sz w:val="24"/>
                <w:szCs w:val="24"/>
              </w:rPr>
              <w:t>OriginalRequestServiceIdentifier</w:t>
            </w:r>
          </w:p>
        </w:tc>
        <w:tc>
          <w:tcPr>
            <w:tcW w:w="680" w:type="dxa"/>
          </w:tcPr>
          <w:p w:rsidR="00CA79F4" w:rsidRDefault="008F2BF9">
            <w:pPr>
              <w:pStyle w:val="Tabellentext"/>
              <w:rPr>
                <w:rFonts w:cs="Arial"/>
                <w:sz w:val="24"/>
                <w:szCs w:val="24"/>
              </w:rPr>
            </w:pPr>
            <w:r>
              <w:rPr>
                <w:rFonts w:cs="Arial"/>
                <w:sz w:val="24"/>
                <w:szCs w:val="24"/>
              </w:rPr>
              <w:t>M</w:t>
            </w:r>
          </w:p>
        </w:tc>
        <w:tc>
          <w:tcPr>
            <w:tcW w:w="1426" w:type="dxa"/>
          </w:tcPr>
          <w:p w:rsidR="00CA79F4" w:rsidRDefault="008F2BF9">
            <w:pPr>
              <w:pStyle w:val="Tabellentext"/>
              <w:rPr>
                <w:rFonts w:cs="Arial"/>
                <w:sz w:val="24"/>
                <w:szCs w:val="24"/>
              </w:rPr>
            </w:pPr>
            <w:r>
              <w:rPr>
                <w:rFonts w:cs="Arial"/>
                <w:sz w:val="24"/>
                <w:szCs w:val="24"/>
              </w:rPr>
              <w:t>14</w:t>
            </w:r>
          </w:p>
        </w:tc>
      </w:tr>
      <w:tr w:rsidR="00CA79F4">
        <w:tc>
          <w:tcPr>
            <w:tcW w:w="849" w:type="dxa"/>
          </w:tcPr>
          <w:p w:rsidR="00CA79F4" w:rsidRDefault="008F2BF9">
            <w:pPr>
              <w:pStyle w:val="Tabellentext"/>
              <w:rPr>
                <w:rFonts w:cs="Arial"/>
                <w:sz w:val="24"/>
                <w:szCs w:val="24"/>
              </w:rPr>
            </w:pPr>
            <w:r>
              <w:rPr>
                <w:rFonts w:cs="Arial"/>
                <w:sz w:val="24"/>
                <w:szCs w:val="24"/>
              </w:rPr>
              <w:t>#3</w:t>
            </w:r>
          </w:p>
        </w:tc>
        <w:tc>
          <w:tcPr>
            <w:tcW w:w="6403" w:type="dxa"/>
          </w:tcPr>
          <w:p w:rsidR="00CA79F4" w:rsidRDefault="008F2BF9">
            <w:pPr>
              <w:pStyle w:val="Tabellentext"/>
              <w:rPr>
                <w:rFonts w:cs="Arial"/>
                <w:sz w:val="24"/>
                <w:szCs w:val="24"/>
              </w:rPr>
            </w:pPr>
            <w:r>
              <w:rPr>
                <w:rFonts w:cs="Arial"/>
                <w:sz w:val="24"/>
                <w:szCs w:val="24"/>
              </w:rPr>
              <w:t>NegativeResponseCode</w:t>
            </w:r>
          </w:p>
        </w:tc>
        <w:tc>
          <w:tcPr>
            <w:tcW w:w="680" w:type="dxa"/>
          </w:tcPr>
          <w:p w:rsidR="00CA79F4" w:rsidRDefault="008F2BF9">
            <w:pPr>
              <w:pStyle w:val="Tabellentext"/>
              <w:rPr>
                <w:rFonts w:cs="Arial"/>
                <w:sz w:val="24"/>
                <w:szCs w:val="24"/>
              </w:rPr>
            </w:pPr>
            <w:r>
              <w:rPr>
                <w:rFonts w:cs="Arial"/>
                <w:sz w:val="24"/>
                <w:szCs w:val="24"/>
              </w:rPr>
              <w:t>M</w:t>
            </w:r>
          </w:p>
        </w:tc>
        <w:tc>
          <w:tcPr>
            <w:tcW w:w="1426" w:type="dxa"/>
          </w:tcPr>
          <w:p w:rsidR="00CA79F4" w:rsidRDefault="008F2BF9">
            <w:pPr>
              <w:pStyle w:val="Tabellentext"/>
              <w:rPr>
                <w:rFonts w:cs="Arial"/>
                <w:sz w:val="24"/>
                <w:szCs w:val="24"/>
              </w:rPr>
            </w:pPr>
            <w:r>
              <w:rPr>
                <w:rFonts w:cs="Arial" w:hint="eastAsia"/>
                <w:sz w:val="24"/>
                <w:szCs w:val="24"/>
              </w:rPr>
              <w:t>（</w:t>
            </w:r>
            <w:r>
              <w:rPr>
                <w:rFonts w:cs="Arial"/>
                <w:sz w:val="24"/>
                <w:szCs w:val="24"/>
              </w:rPr>
              <w:t>如下</w:t>
            </w:r>
            <w:r>
              <w:rPr>
                <w:rFonts w:cs="Arial" w:hint="eastAsia"/>
                <w:sz w:val="24"/>
                <w:szCs w:val="24"/>
              </w:rPr>
              <w:t>）</w:t>
            </w:r>
          </w:p>
        </w:tc>
      </w:tr>
    </w:tbl>
    <w:p w:rsidR="00CA79F4" w:rsidRDefault="00CA79F4">
      <w:pPr>
        <w:rPr>
          <w:rFonts w:ascii="Arial" w:hAnsi="Arial" w:cs="Arial"/>
          <w:sz w:val="24"/>
        </w:rPr>
      </w:pPr>
    </w:p>
    <w:p w:rsidR="00CA79F4" w:rsidRDefault="008F2BF9">
      <w:pPr>
        <w:rPr>
          <w:rFonts w:ascii="Arial" w:hAnsi="Arial" w:cs="Arial"/>
          <w:sz w:val="24"/>
        </w:rPr>
      </w:pPr>
      <w:r>
        <w:rPr>
          <w:rFonts w:ascii="Arial" w:hAnsi="Arial" w:cs="Arial"/>
          <w:sz w:val="24"/>
        </w:rPr>
        <w:t>否定响应码</w:t>
      </w:r>
    </w:p>
    <w:tbl>
      <w:tblPr>
        <w:tblW w:w="9370" w:type="dxa"/>
        <w:tblInd w:w="50" w:type="dxa"/>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CellMar>
          <w:left w:w="50" w:type="dxa"/>
          <w:right w:w="50" w:type="dxa"/>
        </w:tblCellMar>
        <w:tblLook w:val="04A0" w:firstRow="1" w:lastRow="0" w:firstColumn="1" w:lastColumn="0" w:noHBand="0" w:noVBand="1"/>
      </w:tblPr>
      <w:tblGrid>
        <w:gridCol w:w="1200"/>
        <w:gridCol w:w="8170"/>
      </w:tblGrid>
      <w:tr w:rsidR="00CA79F4">
        <w:trPr>
          <w:tblHeader/>
        </w:trPr>
        <w:tc>
          <w:tcPr>
            <w:tcW w:w="1200" w:type="dxa"/>
            <w:shd w:val="pct10" w:color="auto" w:fill="FFFFFF"/>
          </w:tcPr>
          <w:p w:rsidR="00CA79F4" w:rsidRDefault="008F2BF9">
            <w:pPr>
              <w:pStyle w:val="FormatvorlageTableFirstRow"/>
              <w:rPr>
                <w:rFonts w:eastAsia="宋体" w:cs="Arial"/>
                <w:sz w:val="24"/>
                <w:szCs w:val="24"/>
                <w:lang w:eastAsia="zh-CN"/>
              </w:rPr>
            </w:pPr>
            <w:r>
              <w:rPr>
                <w:rFonts w:eastAsia="宋体" w:cs="Arial"/>
                <w:sz w:val="24"/>
                <w:szCs w:val="24"/>
              </w:rPr>
              <w:t xml:space="preserve"> </w:t>
            </w:r>
            <w:r>
              <w:rPr>
                <w:rFonts w:eastAsia="宋体" w:cs="Arial"/>
                <w:sz w:val="24"/>
                <w:szCs w:val="24"/>
                <w:lang w:eastAsia="zh-CN"/>
              </w:rPr>
              <w:t>H</w:t>
            </w:r>
            <w:r>
              <w:rPr>
                <w:rFonts w:eastAsia="宋体" w:cs="Arial"/>
                <w:sz w:val="24"/>
                <w:szCs w:val="24"/>
              </w:rPr>
              <w:t>ex</w:t>
            </w:r>
          </w:p>
        </w:tc>
        <w:tc>
          <w:tcPr>
            <w:tcW w:w="8170" w:type="dxa"/>
            <w:shd w:val="pct10" w:color="auto" w:fill="FFFFFF"/>
          </w:tcPr>
          <w:p w:rsidR="00CA79F4" w:rsidRDefault="008F2BF9">
            <w:pPr>
              <w:pStyle w:val="FormatvorlageTableFirstRow"/>
              <w:rPr>
                <w:rFonts w:eastAsia="宋体" w:cs="Arial"/>
                <w:sz w:val="24"/>
                <w:szCs w:val="24"/>
                <w:lang w:eastAsia="zh-CN"/>
              </w:rPr>
            </w:pPr>
            <w:r>
              <w:rPr>
                <w:rFonts w:eastAsia="宋体" w:cs="Arial"/>
                <w:sz w:val="24"/>
                <w:szCs w:val="24"/>
                <w:lang w:eastAsia="zh-CN"/>
              </w:rPr>
              <w:t>描述</w:t>
            </w:r>
          </w:p>
        </w:tc>
      </w:tr>
      <w:tr w:rsidR="00CA79F4">
        <w:tc>
          <w:tcPr>
            <w:tcW w:w="1200" w:type="dxa"/>
          </w:tcPr>
          <w:p w:rsidR="00CA79F4" w:rsidRDefault="008F2BF9">
            <w:pPr>
              <w:pStyle w:val="Tabellentext"/>
              <w:rPr>
                <w:rFonts w:cs="Arial"/>
                <w:sz w:val="24"/>
                <w:szCs w:val="24"/>
              </w:rPr>
            </w:pPr>
            <w:r>
              <w:rPr>
                <w:rFonts w:cs="Arial"/>
                <w:sz w:val="24"/>
                <w:szCs w:val="24"/>
              </w:rPr>
              <w:lastRenderedPageBreak/>
              <w:t>13</w:t>
            </w:r>
          </w:p>
        </w:tc>
        <w:tc>
          <w:tcPr>
            <w:tcW w:w="8170" w:type="dxa"/>
          </w:tcPr>
          <w:p w:rsidR="00CA79F4" w:rsidRDefault="008F2BF9">
            <w:pPr>
              <w:pStyle w:val="Tabellentext"/>
              <w:rPr>
                <w:rFonts w:cs="Arial"/>
                <w:b/>
                <w:sz w:val="24"/>
                <w:szCs w:val="24"/>
              </w:rPr>
            </w:pPr>
            <w:r>
              <w:rPr>
                <w:rFonts w:cs="Arial"/>
                <w:b/>
                <w:sz w:val="24"/>
                <w:szCs w:val="24"/>
              </w:rPr>
              <w:t>报文长度错误</w:t>
            </w:r>
          </w:p>
          <w:p w:rsidR="00CA79F4" w:rsidRDefault="008F2BF9">
            <w:pPr>
              <w:pStyle w:val="Tabellentext"/>
              <w:tabs>
                <w:tab w:val="left" w:pos="1859"/>
              </w:tabs>
              <w:rPr>
                <w:rFonts w:cs="Arial"/>
                <w:sz w:val="24"/>
                <w:szCs w:val="24"/>
              </w:rPr>
            </w:pPr>
            <w:r>
              <w:rPr>
                <w:rFonts w:cs="Arial" w:hint="eastAsia"/>
                <w:sz w:val="24"/>
                <w:szCs w:val="24"/>
              </w:rPr>
              <w:t>如果</w:t>
            </w:r>
            <w:r>
              <w:rPr>
                <w:rFonts w:cs="Arial"/>
                <w:sz w:val="24"/>
                <w:szCs w:val="24"/>
              </w:rPr>
              <w:t>报文长度错误</w:t>
            </w:r>
            <w:r>
              <w:rPr>
                <w:rFonts w:cs="Arial" w:hint="eastAsia"/>
                <w:sz w:val="24"/>
                <w:szCs w:val="24"/>
              </w:rPr>
              <w:t>，发送此</w:t>
            </w:r>
            <w:r>
              <w:rPr>
                <w:rFonts w:cs="Arial"/>
                <w:sz w:val="24"/>
                <w:szCs w:val="24"/>
              </w:rPr>
              <w:t>否定响应码。</w:t>
            </w:r>
          </w:p>
        </w:tc>
      </w:tr>
      <w:tr w:rsidR="00CA79F4">
        <w:tc>
          <w:tcPr>
            <w:tcW w:w="1200" w:type="dxa"/>
          </w:tcPr>
          <w:p w:rsidR="00CA79F4" w:rsidRDefault="008F2BF9">
            <w:pPr>
              <w:pStyle w:val="Tabellentext"/>
              <w:rPr>
                <w:rFonts w:cs="Arial"/>
                <w:sz w:val="24"/>
                <w:szCs w:val="24"/>
              </w:rPr>
            </w:pPr>
            <w:r>
              <w:rPr>
                <w:rFonts w:cs="Arial"/>
                <w:sz w:val="24"/>
                <w:szCs w:val="24"/>
              </w:rPr>
              <w:t>22</w:t>
            </w:r>
          </w:p>
        </w:tc>
        <w:tc>
          <w:tcPr>
            <w:tcW w:w="8170" w:type="dxa"/>
          </w:tcPr>
          <w:p w:rsidR="00CA79F4" w:rsidRDefault="008F2BF9">
            <w:pPr>
              <w:pStyle w:val="Tabellentext"/>
              <w:rPr>
                <w:rFonts w:cs="Arial"/>
                <w:b/>
                <w:sz w:val="24"/>
                <w:szCs w:val="24"/>
              </w:rPr>
            </w:pPr>
            <w:r>
              <w:rPr>
                <w:rFonts w:cs="Arial"/>
                <w:b/>
                <w:sz w:val="24"/>
                <w:szCs w:val="24"/>
              </w:rPr>
              <w:t>条件未满足</w:t>
            </w:r>
          </w:p>
          <w:p w:rsidR="00CA79F4" w:rsidRDefault="008F2BF9">
            <w:pPr>
              <w:pStyle w:val="Tabellentext"/>
              <w:rPr>
                <w:rFonts w:cs="Arial"/>
                <w:sz w:val="24"/>
                <w:szCs w:val="24"/>
              </w:rPr>
            </w:pPr>
            <w:r>
              <w:rPr>
                <w:rFonts w:cs="Arial"/>
                <w:sz w:val="24"/>
                <w:szCs w:val="24"/>
              </w:rPr>
              <w:t>如果</w:t>
            </w:r>
            <w:r>
              <w:rPr>
                <w:rFonts w:cs="Arial"/>
                <w:sz w:val="24"/>
                <w:szCs w:val="24"/>
              </w:rPr>
              <w:t>ECU</w:t>
            </w:r>
            <w:r>
              <w:rPr>
                <w:rFonts w:cs="Arial"/>
                <w:sz w:val="24"/>
                <w:szCs w:val="24"/>
              </w:rPr>
              <w:t>的内部条件阻止清除存储在</w:t>
            </w:r>
            <w:r>
              <w:rPr>
                <w:rFonts w:cs="Arial"/>
                <w:sz w:val="24"/>
                <w:szCs w:val="24"/>
              </w:rPr>
              <w:t>ECU</w:t>
            </w:r>
            <w:r>
              <w:rPr>
                <w:rFonts w:cs="Arial"/>
                <w:sz w:val="24"/>
                <w:szCs w:val="24"/>
              </w:rPr>
              <w:t>中</w:t>
            </w:r>
            <w:r>
              <w:rPr>
                <w:rFonts w:cs="Arial"/>
                <w:sz w:val="24"/>
                <w:szCs w:val="24"/>
              </w:rPr>
              <w:t>DTC</w:t>
            </w:r>
            <w:r>
              <w:rPr>
                <w:rFonts w:cs="Arial"/>
                <w:sz w:val="24"/>
                <w:szCs w:val="24"/>
              </w:rPr>
              <w:t>的相</w:t>
            </w:r>
            <w:r>
              <w:rPr>
                <w:rFonts w:cs="Arial" w:hint="eastAsia"/>
                <w:sz w:val="24"/>
                <w:szCs w:val="24"/>
              </w:rPr>
              <w:t>关</w:t>
            </w:r>
            <w:r>
              <w:rPr>
                <w:rFonts w:cs="Arial"/>
                <w:sz w:val="24"/>
                <w:szCs w:val="24"/>
              </w:rPr>
              <w:t>信息，</w:t>
            </w:r>
            <w:r>
              <w:rPr>
                <w:rFonts w:cs="Arial" w:hint="eastAsia"/>
                <w:sz w:val="24"/>
                <w:szCs w:val="24"/>
              </w:rPr>
              <w:t>发送</w:t>
            </w:r>
            <w:r>
              <w:rPr>
                <w:rFonts w:cs="Arial"/>
                <w:sz w:val="24"/>
                <w:szCs w:val="24"/>
              </w:rPr>
              <w:t>此否定响应码。</w:t>
            </w:r>
          </w:p>
        </w:tc>
      </w:tr>
      <w:tr w:rsidR="00CA79F4">
        <w:tc>
          <w:tcPr>
            <w:tcW w:w="1200" w:type="dxa"/>
          </w:tcPr>
          <w:p w:rsidR="00CA79F4" w:rsidRDefault="008F2BF9">
            <w:pPr>
              <w:pStyle w:val="Tabellentext"/>
              <w:rPr>
                <w:rFonts w:cs="Arial"/>
                <w:sz w:val="24"/>
                <w:szCs w:val="24"/>
              </w:rPr>
            </w:pPr>
            <w:r>
              <w:rPr>
                <w:rFonts w:cs="Arial"/>
                <w:sz w:val="24"/>
                <w:szCs w:val="24"/>
              </w:rPr>
              <w:t>31</w:t>
            </w:r>
          </w:p>
        </w:tc>
        <w:tc>
          <w:tcPr>
            <w:tcW w:w="8170" w:type="dxa"/>
          </w:tcPr>
          <w:p w:rsidR="00CA79F4" w:rsidRDefault="008F2BF9">
            <w:pPr>
              <w:pStyle w:val="Tabellentext"/>
              <w:rPr>
                <w:rFonts w:cs="Arial"/>
                <w:b/>
                <w:sz w:val="24"/>
                <w:szCs w:val="24"/>
              </w:rPr>
            </w:pPr>
            <w:r>
              <w:rPr>
                <w:rFonts w:cs="Arial"/>
                <w:b/>
                <w:sz w:val="24"/>
                <w:szCs w:val="24"/>
              </w:rPr>
              <w:t>请求超出范围</w:t>
            </w:r>
          </w:p>
          <w:p w:rsidR="00CA79F4" w:rsidRDefault="008F2BF9">
            <w:pPr>
              <w:pStyle w:val="Tabellentext"/>
              <w:rPr>
                <w:rFonts w:cs="Arial"/>
                <w:sz w:val="24"/>
                <w:szCs w:val="24"/>
              </w:rPr>
            </w:pPr>
            <w:r>
              <w:rPr>
                <w:rFonts w:cs="Arial"/>
                <w:sz w:val="24"/>
                <w:szCs w:val="24"/>
              </w:rPr>
              <w:t>如果特定的</w:t>
            </w:r>
            <w:r>
              <w:rPr>
                <w:rFonts w:cs="Arial" w:hint="eastAsia"/>
                <w:sz w:val="24"/>
                <w:szCs w:val="24"/>
              </w:rPr>
              <w:t>“</w:t>
            </w:r>
            <w:r>
              <w:rPr>
                <w:rFonts w:cs="Arial"/>
                <w:sz w:val="24"/>
                <w:szCs w:val="24"/>
              </w:rPr>
              <w:t>groupOfDTC</w:t>
            </w:r>
            <w:r>
              <w:rPr>
                <w:rFonts w:cs="Arial" w:hint="eastAsia"/>
                <w:sz w:val="24"/>
                <w:szCs w:val="24"/>
              </w:rPr>
              <w:t>”</w:t>
            </w:r>
            <w:r>
              <w:rPr>
                <w:rFonts w:cs="Arial"/>
                <w:sz w:val="24"/>
                <w:szCs w:val="24"/>
              </w:rPr>
              <w:t>参数不支持，发送此否定响应码。</w:t>
            </w:r>
          </w:p>
        </w:tc>
      </w:tr>
    </w:tbl>
    <w:p w:rsidR="00CA79F4" w:rsidRDefault="00CA79F4">
      <w:pPr>
        <w:pStyle w:val="a4"/>
        <w:rPr>
          <w:rFonts w:ascii="Arial" w:hAnsi="Arial" w:cs="Arial"/>
          <w:sz w:val="24"/>
        </w:rPr>
      </w:pPr>
      <w:bookmarkStart w:id="192" w:name="_toc3123"/>
      <w:bookmarkStart w:id="193" w:name="_Toc234811406"/>
      <w:bookmarkStart w:id="194" w:name="_2028"/>
      <w:bookmarkEnd w:id="192"/>
    </w:p>
    <w:p w:rsidR="00CA79F4" w:rsidRDefault="008F2BF9">
      <w:pPr>
        <w:pStyle w:val="HR3"/>
        <w:rPr>
          <w:rFonts w:cs="Arial"/>
        </w:rPr>
      </w:pPr>
      <w:bookmarkStart w:id="195" w:name="_Toc327131839"/>
      <w:bookmarkStart w:id="196" w:name="_Toc8910695"/>
      <w:r>
        <w:rPr>
          <w:rFonts w:cs="Arial"/>
        </w:rPr>
        <w:t>参数</w:t>
      </w:r>
      <w:bookmarkEnd w:id="193"/>
      <w:r>
        <w:rPr>
          <w:rFonts w:cs="Arial"/>
        </w:rPr>
        <w:t>定义</w:t>
      </w:r>
      <w:bookmarkEnd w:id="195"/>
      <w:bookmarkEnd w:id="196"/>
    </w:p>
    <w:p w:rsidR="00CA79F4" w:rsidRDefault="008F2BF9">
      <w:pPr>
        <w:pStyle w:val="HRa"/>
        <w:ind w:firstLine="480"/>
        <w:rPr>
          <w:rFonts w:ascii="Arial" w:hAnsi="Arial" w:cs="Arial"/>
        </w:rPr>
      </w:pPr>
      <w:r>
        <w:rPr>
          <w:rFonts w:ascii="Arial" w:hAnsi="Arial" w:cs="Arial"/>
        </w:rPr>
        <w:t>参数</w:t>
      </w:r>
      <w:r>
        <w:rPr>
          <w:rFonts w:ascii="Arial" w:hAnsi="Arial" w:cs="Arial" w:hint="eastAsia"/>
        </w:rPr>
        <w:t>“</w:t>
      </w:r>
      <w:r>
        <w:rPr>
          <w:rFonts w:ascii="Arial" w:hAnsi="Arial" w:cs="Arial"/>
        </w:rPr>
        <w:t>groupOfDTC</w:t>
      </w:r>
      <w:r>
        <w:rPr>
          <w:rFonts w:ascii="Arial" w:hAnsi="Arial" w:cs="Arial" w:hint="eastAsia"/>
        </w:rPr>
        <w:t>”</w:t>
      </w:r>
      <w:r>
        <w:rPr>
          <w:rFonts w:ascii="Arial" w:hAnsi="Arial" w:cs="Arial"/>
        </w:rPr>
        <w:t>定义如下：</w:t>
      </w:r>
    </w:p>
    <w:tbl>
      <w:tblPr>
        <w:tblW w:w="9478" w:type="dxa"/>
        <w:tblInd w:w="-5" w:type="dxa"/>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Look w:val="04A0" w:firstRow="1" w:lastRow="0" w:firstColumn="1" w:lastColumn="0" w:noHBand="0" w:noVBand="1"/>
      </w:tblPr>
      <w:tblGrid>
        <w:gridCol w:w="1548"/>
        <w:gridCol w:w="7930"/>
      </w:tblGrid>
      <w:tr w:rsidR="00CA79F4">
        <w:tc>
          <w:tcPr>
            <w:tcW w:w="1548" w:type="dxa"/>
            <w:shd w:val="pct10" w:color="auto" w:fill="FFFFFF"/>
          </w:tcPr>
          <w:p w:rsidR="00CA79F4" w:rsidRDefault="008F2BF9">
            <w:pPr>
              <w:pStyle w:val="FormatvorlageTableFirstRow"/>
              <w:rPr>
                <w:rFonts w:eastAsia="宋体" w:cs="Arial"/>
                <w:sz w:val="24"/>
                <w:szCs w:val="24"/>
                <w:lang w:eastAsia="zh-CN"/>
              </w:rPr>
            </w:pPr>
            <w:r>
              <w:rPr>
                <w:rFonts w:eastAsia="宋体" w:cs="Arial"/>
                <w:sz w:val="24"/>
                <w:szCs w:val="24"/>
                <w:lang w:eastAsia="zh-CN"/>
              </w:rPr>
              <w:t>H</w:t>
            </w:r>
            <w:r>
              <w:rPr>
                <w:rFonts w:eastAsia="宋体" w:cs="Arial"/>
                <w:sz w:val="24"/>
                <w:szCs w:val="24"/>
              </w:rPr>
              <w:t>ex</w:t>
            </w:r>
          </w:p>
        </w:tc>
        <w:tc>
          <w:tcPr>
            <w:tcW w:w="7930" w:type="dxa"/>
            <w:shd w:val="pct10" w:color="auto" w:fill="FFFFFF"/>
          </w:tcPr>
          <w:p w:rsidR="00CA79F4" w:rsidRDefault="008F2BF9">
            <w:pPr>
              <w:pStyle w:val="FormatvorlageTableFirstRow"/>
              <w:rPr>
                <w:rFonts w:eastAsia="宋体" w:cs="Arial"/>
                <w:sz w:val="24"/>
                <w:szCs w:val="24"/>
                <w:lang w:eastAsia="zh-CN"/>
              </w:rPr>
            </w:pPr>
            <w:r>
              <w:rPr>
                <w:rFonts w:eastAsia="宋体" w:cs="Arial"/>
                <w:sz w:val="24"/>
                <w:szCs w:val="24"/>
                <w:lang w:eastAsia="zh-CN"/>
              </w:rPr>
              <w:t>描述</w:t>
            </w:r>
          </w:p>
        </w:tc>
      </w:tr>
      <w:tr w:rsidR="00CA79F4">
        <w:tc>
          <w:tcPr>
            <w:tcW w:w="1548" w:type="dxa"/>
          </w:tcPr>
          <w:p w:rsidR="00CA79F4" w:rsidRDefault="008F2BF9">
            <w:pPr>
              <w:pStyle w:val="Tabellentext"/>
              <w:rPr>
                <w:rFonts w:cs="Arial"/>
                <w:sz w:val="24"/>
                <w:szCs w:val="24"/>
              </w:rPr>
            </w:pPr>
            <w:r>
              <w:rPr>
                <w:rFonts w:cs="Arial"/>
                <w:sz w:val="24"/>
                <w:szCs w:val="24"/>
              </w:rPr>
              <w:t>000000</w:t>
            </w:r>
          </w:p>
        </w:tc>
        <w:tc>
          <w:tcPr>
            <w:tcW w:w="7930" w:type="dxa"/>
          </w:tcPr>
          <w:p w:rsidR="00CA79F4" w:rsidRDefault="008F2BF9">
            <w:pPr>
              <w:pStyle w:val="Tabellentext"/>
              <w:rPr>
                <w:rFonts w:cs="Arial"/>
                <w:sz w:val="24"/>
                <w:szCs w:val="24"/>
              </w:rPr>
            </w:pPr>
            <w:r>
              <w:rPr>
                <w:rFonts w:cs="Arial"/>
                <w:sz w:val="24"/>
                <w:szCs w:val="24"/>
              </w:rPr>
              <w:t>排放相关系统</w:t>
            </w:r>
            <w:r>
              <w:rPr>
                <w:rFonts w:cs="Arial"/>
                <w:sz w:val="24"/>
                <w:szCs w:val="24"/>
              </w:rPr>
              <w:t xml:space="preserve"> Emissions-related systems</w:t>
            </w:r>
          </w:p>
        </w:tc>
      </w:tr>
      <w:tr w:rsidR="00CA79F4">
        <w:tc>
          <w:tcPr>
            <w:tcW w:w="1548" w:type="dxa"/>
          </w:tcPr>
          <w:p w:rsidR="00CA79F4" w:rsidRDefault="008F2BF9">
            <w:pPr>
              <w:pStyle w:val="Tabellentext"/>
              <w:rPr>
                <w:rFonts w:cs="Arial"/>
                <w:sz w:val="24"/>
                <w:szCs w:val="24"/>
              </w:rPr>
            </w:pPr>
            <w:r>
              <w:rPr>
                <w:rFonts w:cs="Arial"/>
                <w:sz w:val="24"/>
                <w:szCs w:val="24"/>
              </w:rPr>
              <w:t>100000</w:t>
            </w:r>
          </w:p>
        </w:tc>
        <w:tc>
          <w:tcPr>
            <w:tcW w:w="7930" w:type="dxa"/>
          </w:tcPr>
          <w:p w:rsidR="00CA79F4" w:rsidRDefault="008F2BF9">
            <w:pPr>
              <w:pStyle w:val="Tabellentext"/>
              <w:rPr>
                <w:rFonts w:cs="Arial"/>
                <w:sz w:val="24"/>
                <w:szCs w:val="24"/>
              </w:rPr>
            </w:pPr>
            <w:r>
              <w:rPr>
                <w:rFonts w:cs="Arial"/>
                <w:sz w:val="24"/>
                <w:szCs w:val="24"/>
              </w:rPr>
              <w:t>动力组</w:t>
            </w:r>
            <w:r>
              <w:rPr>
                <w:rFonts w:cs="Arial"/>
                <w:sz w:val="24"/>
                <w:szCs w:val="24"/>
              </w:rPr>
              <w:t xml:space="preserve"> Powertrain group</w:t>
            </w:r>
          </w:p>
        </w:tc>
      </w:tr>
      <w:tr w:rsidR="00CA79F4">
        <w:tc>
          <w:tcPr>
            <w:tcW w:w="1548" w:type="dxa"/>
          </w:tcPr>
          <w:p w:rsidR="00CA79F4" w:rsidRDefault="008F2BF9">
            <w:pPr>
              <w:pStyle w:val="Tabellentext"/>
              <w:rPr>
                <w:rFonts w:cs="Arial"/>
                <w:sz w:val="24"/>
                <w:szCs w:val="24"/>
              </w:rPr>
            </w:pPr>
            <w:r>
              <w:rPr>
                <w:rFonts w:cs="Arial"/>
                <w:sz w:val="24"/>
                <w:szCs w:val="24"/>
              </w:rPr>
              <w:t>400000</w:t>
            </w:r>
          </w:p>
        </w:tc>
        <w:tc>
          <w:tcPr>
            <w:tcW w:w="7930" w:type="dxa"/>
          </w:tcPr>
          <w:p w:rsidR="00CA79F4" w:rsidRDefault="008F2BF9">
            <w:pPr>
              <w:pStyle w:val="Tabellentext"/>
              <w:rPr>
                <w:rFonts w:cs="Arial"/>
                <w:sz w:val="24"/>
                <w:szCs w:val="24"/>
              </w:rPr>
            </w:pPr>
            <w:r>
              <w:rPr>
                <w:rFonts w:cs="Arial"/>
                <w:sz w:val="24"/>
                <w:szCs w:val="24"/>
              </w:rPr>
              <w:t>底盘组</w:t>
            </w:r>
            <w:r>
              <w:rPr>
                <w:rFonts w:cs="Arial" w:hint="eastAsia"/>
                <w:sz w:val="24"/>
                <w:szCs w:val="24"/>
              </w:rPr>
              <w:t xml:space="preserve"> </w:t>
            </w:r>
            <w:r>
              <w:rPr>
                <w:rFonts w:cs="Arial"/>
                <w:sz w:val="24"/>
                <w:szCs w:val="24"/>
              </w:rPr>
              <w:t>Chassis group</w:t>
            </w:r>
          </w:p>
        </w:tc>
      </w:tr>
      <w:tr w:rsidR="00CA79F4">
        <w:tc>
          <w:tcPr>
            <w:tcW w:w="1548" w:type="dxa"/>
          </w:tcPr>
          <w:p w:rsidR="00CA79F4" w:rsidRDefault="008F2BF9">
            <w:pPr>
              <w:pStyle w:val="Tabellentext"/>
              <w:rPr>
                <w:rFonts w:cs="Arial"/>
                <w:sz w:val="24"/>
                <w:szCs w:val="24"/>
              </w:rPr>
            </w:pPr>
            <w:r>
              <w:rPr>
                <w:rFonts w:cs="Arial"/>
                <w:sz w:val="24"/>
                <w:szCs w:val="24"/>
              </w:rPr>
              <w:t>800000</w:t>
            </w:r>
          </w:p>
        </w:tc>
        <w:tc>
          <w:tcPr>
            <w:tcW w:w="7930" w:type="dxa"/>
          </w:tcPr>
          <w:p w:rsidR="00CA79F4" w:rsidRDefault="008F2BF9">
            <w:pPr>
              <w:pStyle w:val="Tabellentext"/>
              <w:rPr>
                <w:rFonts w:cs="Arial"/>
                <w:sz w:val="24"/>
                <w:szCs w:val="24"/>
              </w:rPr>
            </w:pPr>
            <w:r>
              <w:rPr>
                <w:rFonts w:cs="Arial"/>
                <w:sz w:val="24"/>
                <w:szCs w:val="24"/>
              </w:rPr>
              <w:t>车身组</w:t>
            </w:r>
            <w:r>
              <w:rPr>
                <w:rFonts w:cs="Arial"/>
                <w:sz w:val="24"/>
                <w:szCs w:val="24"/>
              </w:rPr>
              <w:t xml:space="preserve"> Body group</w:t>
            </w:r>
          </w:p>
        </w:tc>
      </w:tr>
      <w:tr w:rsidR="00CA79F4">
        <w:tc>
          <w:tcPr>
            <w:tcW w:w="1548" w:type="dxa"/>
          </w:tcPr>
          <w:p w:rsidR="00CA79F4" w:rsidRDefault="008F2BF9">
            <w:pPr>
              <w:pStyle w:val="Tabellentext"/>
              <w:rPr>
                <w:rFonts w:cs="Arial"/>
                <w:sz w:val="24"/>
                <w:szCs w:val="24"/>
              </w:rPr>
            </w:pPr>
            <w:r>
              <w:rPr>
                <w:rFonts w:cs="Arial"/>
                <w:sz w:val="24"/>
                <w:szCs w:val="24"/>
              </w:rPr>
              <w:t>C00000</w:t>
            </w:r>
          </w:p>
        </w:tc>
        <w:tc>
          <w:tcPr>
            <w:tcW w:w="7930" w:type="dxa"/>
          </w:tcPr>
          <w:p w:rsidR="00CA79F4" w:rsidRDefault="008F2BF9">
            <w:pPr>
              <w:pStyle w:val="Tabellentext"/>
              <w:rPr>
                <w:rFonts w:cs="Arial"/>
                <w:sz w:val="24"/>
                <w:szCs w:val="24"/>
              </w:rPr>
            </w:pPr>
            <w:r>
              <w:rPr>
                <w:rFonts w:cs="Arial"/>
                <w:sz w:val="24"/>
                <w:szCs w:val="24"/>
              </w:rPr>
              <w:t>网络通信组</w:t>
            </w:r>
            <w:r>
              <w:rPr>
                <w:rFonts w:cs="Arial"/>
                <w:sz w:val="24"/>
                <w:szCs w:val="24"/>
              </w:rPr>
              <w:t xml:space="preserve"> Network communication group</w:t>
            </w:r>
          </w:p>
        </w:tc>
      </w:tr>
      <w:tr w:rsidR="00CA79F4">
        <w:tc>
          <w:tcPr>
            <w:tcW w:w="1548" w:type="dxa"/>
          </w:tcPr>
          <w:p w:rsidR="00CA79F4" w:rsidRDefault="008F2BF9">
            <w:pPr>
              <w:pStyle w:val="Tabellentext"/>
              <w:rPr>
                <w:rFonts w:cs="Arial"/>
                <w:sz w:val="24"/>
                <w:szCs w:val="24"/>
              </w:rPr>
            </w:pPr>
            <w:r>
              <w:rPr>
                <w:rFonts w:cs="Arial"/>
                <w:sz w:val="24"/>
                <w:szCs w:val="24"/>
              </w:rPr>
              <w:t>FFFFFF</w:t>
            </w:r>
          </w:p>
        </w:tc>
        <w:tc>
          <w:tcPr>
            <w:tcW w:w="7930" w:type="dxa"/>
          </w:tcPr>
          <w:p w:rsidR="00CA79F4" w:rsidRDefault="008F2BF9">
            <w:pPr>
              <w:pStyle w:val="Tabellentext"/>
              <w:rPr>
                <w:rFonts w:cs="Arial"/>
                <w:sz w:val="24"/>
                <w:szCs w:val="24"/>
              </w:rPr>
            </w:pPr>
            <w:r>
              <w:rPr>
                <w:rFonts w:cs="Arial"/>
                <w:sz w:val="24"/>
                <w:szCs w:val="24"/>
              </w:rPr>
              <w:t>所有组（所有</w:t>
            </w:r>
            <w:r>
              <w:rPr>
                <w:rFonts w:cs="Arial"/>
                <w:sz w:val="24"/>
                <w:szCs w:val="24"/>
              </w:rPr>
              <w:t xml:space="preserve"> DTC</w:t>
            </w:r>
            <w:r>
              <w:rPr>
                <w:rFonts w:cs="Arial"/>
                <w:sz w:val="24"/>
                <w:szCs w:val="24"/>
              </w:rPr>
              <w:t>）</w:t>
            </w:r>
          </w:p>
        </w:tc>
      </w:tr>
    </w:tbl>
    <w:p w:rsidR="00CA79F4" w:rsidRDefault="00CA79F4">
      <w:pPr>
        <w:pStyle w:val="a4"/>
        <w:rPr>
          <w:rFonts w:ascii="Arial" w:hAnsi="Arial" w:cs="Arial"/>
          <w:sz w:val="24"/>
        </w:rPr>
      </w:pPr>
      <w:bookmarkStart w:id="197" w:name="_toc3131"/>
      <w:bookmarkStart w:id="198" w:name="_Toc234811407"/>
      <w:bookmarkEnd w:id="197"/>
    </w:p>
    <w:p w:rsidR="00CA79F4" w:rsidRDefault="008F2BF9">
      <w:pPr>
        <w:pStyle w:val="HR3"/>
        <w:rPr>
          <w:rFonts w:cs="Arial"/>
        </w:rPr>
      </w:pPr>
      <w:bookmarkStart w:id="199" w:name="_Toc327131840"/>
      <w:bookmarkStart w:id="200" w:name="_Toc8910696"/>
      <w:r>
        <w:rPr>
          <w:rFonts w:cs="Arial"/>
        </w:rPr>
        <w:t>执行规定</w:t>
      </w:r>
      <w:bookmarkEnd w:id="198"/>
      <w:bookmarkEnd w:id="199"/>
      <w:bookmarkEnd w:id="200"/>
    </w:p>
    <w:p w:rsidR="00CA79F4" w:rsidRDefault="008F2BF9">
      <w:pPr>
        <w:pStyle w:val="HRa"/>
        <w:ind w:firstLine="480"/>
        <w:rPr>
          <w:rFonts w:ascii="Arial" w:hAnsi="Arial" w:cs="Arial"/>
        </w:rPr>
      </w:pPr>
      <w:r>
        <w:rPr>
          <w:rFonts w:ascii="Arial" w:hAnsi="Arial" w:cs="Arial" w:hint="eastAsia"/>
        </w:rPr>
        <w:t>ECU</w:t>
      </w:r>
      <w:r>
        <w:rPr>
          <w:rFonts w:ascii="Arial" w:hAnsi="Arial" w:cs="Arial" w:hint="eastAsia"/>
        </w:rPr>
        <w:t>需在发送</w:t>
      </w:r>
      <w:r>
        <w:rPr>
          <w:rFonts w:ascii="Arial" w:hAnsi="Arial" w:cs="Arial"/>
        </w:rPr>
        <w:t>肯定响应前清除</w:t>
      </w:r>
      <w:r>
        <w:rPr>
          <w:rFonts w:ascii="Arial" w:hAnsi="Arial" w:cs="Arial"/>
        </w:rPr>
        <w:t>DTC</w:t>
      </w:r>
      <w:r>
        <w:rPr>
          <w:rFonts w:ascii="Arial" w:hAnsi="Arial" w:cs="Arial"/>
        </w:rPr>
        <w:t>。如果</w:t>
      </w:r>
      <w:r>
        <w:rPr>
          <w:rFonts w:ascii="Arial" w:hAnsi="Arial" w:cs="Arial"/>
        </w:rPr>
        <w:t>ECU</w:t>
      </w:r>
      <w:r>
        <w:rPr>
          <w:rFonts w:ascii="Arial" w:hAnsi="Arial" w:cs="Arial"/>
        </w:rPr>
        <w:t>支持存储</w:t>
      </w:r>
      <w:r>
        <w:rPr>
          <w:rFonts w:ascii="Arial" w:hAnsi="Arial" w:cs="Arial"/>
        </w:rPr>
        <w:t>DTC</w:t>
      </w:r>
      <w:r>
        <w:rPr>
          <w:rFonts w:ascii="Arial" w:hAnsi="Arial" w:cs="Arial"/>
        </w:rPr>
        <w:t>的多个备份（例如</w:t>
      </w:r>
      <w:r>
        <w:rPr>
          <w:rFonts w:ascii="Arial" w:hAnsi="Arial" w:cs="Arial" w:hint="eastAsia"/>
        </w:rPr>
        <w:t>：</w:t>
      </w:r>
      <w:r>
        <w:rPr>
          <w:rFonts w:ascii="Arial" w:hAnsi="Arial" w:cs="Arial"/>
        </w:rPr>
        <w:t>分别存在</w:t>
      </w:r>
      <w:r>
        <w:rPr>
          <w:rFonts w:ascii="Arial" w:hAnsi="Arial" w:cs="Arial"/>
        </w:rPr>
        <w:t>RAM</w:t>
      </w:r>
      <w:r>
        <w:rPr>
          <w:rFonts w:ascii="Arial" w:hAnsi="Arial" w:cs="Arial"/>
        </w:rPr>
        <w:t>和</w:t>
      </w:r>
      <w:r>
        <w:rPr>
          <w:rFonts w:ascii="Arial" w:hAnsi="Arial" w:cs="Arial"/>
        </w:rPr>
        <w:t>EEPROM</w:t>
      </w:r>
      <w:r>
        <w:rPr>
          <w:rFonts w:ascii="Arial" w:hAnsi="Arial" w:cs="Arial"/>
        </w:rPr>
        <w:t>中），</w:t>
      </w:r>
      <w:r>
        <w:rPr>
          <w:rFonts w:ascii="Arial" w:hAnsi="Arial" w:cs="Arial" w:hint="eastAsia"/>
        </w:rPr>
        <w:t>其</w:t>
      </w:r>
      <w:r>
        <w:rPr>
          <w:rFonts w:ascii="Arial" w:hAnsi="Arial" w:cs="Arial"/>
        </w:rPr>
        <w:t>应将所存储的</w:t>
      </w:r>
      <w:r>
        <w:rPr>
          <w:rFonts w:ascii="Arial" w:hAnsi="Arial" w:cs="Arial"/>
        </w:rPr>
        <w:t>DTC</w:t>
      </w:r>
      <w:r>
        <w:rPr>
          <w:rFonts w:ascii="Arial" w:hAnsi="Arial" w:cs="Arial"/>
        </w:rPr>
        <w:t>信息全部清除。</w:t>
      </w:r>
    </w:p>
    <w:p w:rsidR="00CA79F4" w:rsidRDefault="008F2BF9">
      <w:pPr>
        <w:pStyle w:val="HRa"/>
        <w:ind w:firstLine="480"/>
        <w:rPr>
          <w:rFonts w:ascii="Arial" w:hAnsi="Arial" w:cs="Arial"/>
        </w:rPr>
      </w:pPr>
      <w:r>
        <w:rPr>
          <w:rFonts w:ascii="Arial" w:hAnsi="Arial" w:cs="Arial"/>
        </w:rPr>
        <w:t>利用参数</w:t>
      </w:r>
      <w:r>
        <w:rPr>
          <w:rFonts w:ascii="Arial" w:hAnsi="Arial" w:cs="Arial" w:hint="eastAsia"/>
        </w:rPr>
        <w:t>“</w:t>
      </w:r>
      <w:r>
        <w:rPr>
          <w:rFonts w:ascii="Arial" w:hAnsi="Arial" w:cs="Arial"/>
        </w:rPr>
        <w:t>groupOfDTC</w:t>
      </w:r>
      <w:r>
        <w:rPr>
          <w:rFonts w:ascii="Arial" w:hAnsi="Arial" w:cs="Arial" w:hint="eastAsia"/>
        </w:rPr>
        <w:t>”</w:t>
      </w:r>
      <w:r>
        <w:rPr>
          <w:rFonts w:ascii="Arial" w:hAnsi="Arial" w:cs="Arial"/>
        </w:rPr>
        <w:t>，</w:t>
      </w:r>
      <w:r>
        <w:rPr>
          <w:rFonts w:ascii="Arial" w:hAnsi="Arial" w:cs="Arial" w:hint="eastAsia"/>
        </w:rPr>
        <w:t>诊断工具</w:t>
      </w:r>
      <w:r>
        <w:rPr>
          <w:rFonts w:ascii="Arial" w:hAnsi="Arial" w:cs="Arial"/>
        </w:rPr>
        <w:t>可只清除一个特定的</w:t>
      </w:r>
      <w:r>
        <w:rPr>
          <w:rFonts w:ascii="Arial" w:hAnsi="Arial" w:cs="Arial"/>
        </w:rPr>
        <w:t>DTC</w:t>
      </w:r>
      <w:r>
        <w:rPr>
          <w:rFonts w:ascii="Arial" w:hAnsi="Arial" w:cs="Arial"/>
        </w:rPr>
        <w:t>组（如：动力组）也可</w:t>
      </w:r>
      <w:r>
        <w:rPr>
          <w:rFonts w:ascii="Arial" w:hAnsi="Arial" w:cs="Arial" w:hint="eastAsia"/>
        </w:rPr>
        <w:t>清除</w:t>
      </w:r>
      <w:r>
        <w:rPr>
          <w:rFonts w:ascii="Arial" w:hAnsi="Arial" w:cs="Arial"/>
        </w:rPr>
        <w:t>一个特定的</w:t>
      </w:r>
      <w:r>
        <w:rPr>
          <w:rFonts w:ascii="Arial" w:hAnsi="Arial" w:cs="Arial"/>
        </w:rPr>
        <w:t>DTC</w:t>
      </w:r>
      <w:r>
        <w:rPr>
          <w:rFonts w:ascii="Arial" w:hAnsi="Arial" w:cs="Arial"/>
        </w:rPr>
        <w:t>。</w:t>
      </w:r>
    </w:p>
    <w:p w:rsidR="00CA79F4" w:rsidRDefault="008F2BF9">
      <w:pPr>
        <w:pStyle w:val="HRa"/>
        <w:ind w:firstLine="480"/>
        <w:rPr>
          <w:rFonts w:ascii="Arial" w:hAnsi="Arial" w:cs="Arial"/>
        </w:rPr>
      </w:pPr>
      <w:r>
        <w:rPr>
          <w:rFonts w:ascii="Arial" w:hAnsi="Arial" w:cs="Arial" w:hint="eastAsia"/>
        </w:rPr>
        <w:t>在</w:t>
      </w:r>
      <w:r>
        <w:rPr>
          <w:rFonts w:ascii="Arial" w:hAnsi="Arial" w:cs="Arial"/>
        </w:rPr>
        <w:t>执行完</w:t>
      </w:r>
      <w:r>
        <w:rPr>
          <w:rFonts w:ascii="Arial" w:hAnsi="Arial" w:cs="Arial" w:hint="eastAsia"/>
        </w:rPr>
        <w:t>“</w:t>
      </w:r>
      <w:r>
        <w:rPr>
          <w:rFonts w:ascii="Arial" w:hAnsi="Arial" w:cs="Arial"/>
        </w:rPr>
        <w:t>清除诊断信息</w:t>
      </w:r>
      <w:r>
        <w:rPr>
          <w:rFonts w:ascii="Arial" w:hAnsi="Arial" w:cs="Arial" w:hint="eastAsia"/>
        </w:rPr>
        <w:t>”</w:t>
      </w:r>
      <w:r>
        <w:rPr>
          <w:rFonts w:ascii="Arial" w:hAnsi="Arial" w:cs="Arial"/>
        </w:rPr>
        <w:t>后，</w:t>
      </w:r>
      <w:r>
        <w:rPr>
          <w:rFonts w:ascii="Arial" w:hAnsi="Arial" w:cs="Arial" w:hint="eastAsia"/>
        </w:rPr>
        <w:t>如果接收到</w:t>
      </w:r>
      <w:r>
        <w:rPr>
          <w:rFonts w:ascii="Arial" w:hAnsi="Arial" w:cs="Arial"/>
        </w:rPr>
        <w:t>读取故障</w:t>
      </w:r>
      <w:r>
        <w:rPr>
          <w:rFonts w:ascii="Arial" w:hAnsi="Arial" w:cs="Arial" w:hint="eastAsia"/>
        </w:rPr>
        <w:t>信息</w:t>
      </w:r>
      <w:r>
        <w:rPr>
          <w:rFonts w:ascii="Arial" w:hAnsi="Arial" w:cs="Arial"/>
        </w:rPr>
        <w:t>的请求</w:t>
      </w:r>
      <w:r>
        <w:rPr>
          <w:rFonts w:ascii="Arial" w:hAnsi="Arial" w:cs="Arial" w:hint="eastAsia"/>
        </w:rPr>
        <w:t>，</w:t>
      </w:r>
      <w:r>
        <w:rPr>
          <w:rFonts w:ascii="Arial" w:hAnsi="Arial" w:cs="Arial" w:hint="eastAsia"/>
        </w:rPr>
        <w:t>ECU</w:t>
      </w:r>
      <w:r>
        <w:rPr>
          <w:rFonts w:ascii="Arial" w:hAnsi="Arial" w:cs="Arial"/>
        </w:rPr>
        <w:t>不允许返回任何</w:t>
      </w:r>
      <w:r>
        <w:rPr>
          <w:rFonts w:ascii="Arial" w:hAnsi="Arial" w:cs="Arial"/>
        </w:rPr>
        <w:t>DTC</w:t>
      </w:r>
      <w:r>
        <w:rPr>
          <w:rFonts w:ascii="Arial" w:hAnsi="Arial" w:cs="Arial"/>
        </w:rPr>
        <w:t>。</w:t>
      </w:r>
    </w:p>
    <w:p w:rsidR="00CA79F4" w:rsidRDefault="008F2BF9">
      <w:pPr>
        <w:pStyle w:val="HRa"/>
        <w:ind w:firstLine="480"/>
        <w:rPr>
          <w:rFonts w:ascii="Arial" w:hAnsi="Arial" w:cs="Arial"/>
        </w:rPr>
      </w:pPr>
      <w:r>
        <w:rPr>
          <w:rFonts w:ascii="Arial" w:hAnsi="Arial" w:cs="Arial" w:hint="eastAsia"/>
        </w:rPr>
        <w:t>当接收到此诊断请求后，</w:t>
      </w:r>
      <w:r>
        <w:rPr>
          <w:rFonts w:ascii="Arial" w:hAnsi="Arial" w:cs="Arial"/>
        </w:rPr>
        <w:t>即使未存储有</w:t>
      </w:r>
      <w:r>
        <w:rPr>
          <w:rFonts w:ascii="Arial" w:hAnsi="Arial" w:cs="Arial"/>
        </w:rPr>
        <w:t>DTC</w:t>
      </w:r>
      <w:r>
        <w:rPr>
          <w:rFonts w:ascii="Arial" w:hAnsi="Arial" w:cs="Arial"/>
        </w:rPr>
        <w:t>，</w:t>
      </w:r>
      <w:r>
        <w:rPr>
          <w:rFonts w:ascii="Arial" w:hAnsi="Arial" w:cs="Arial"/>
        </w:rPr>
        <w:t>ECU</w:t>
      </w:r>
      <w:r>
        <w:rPr>
          <w:rFonts w:ascii="Arial" w:hAnsi="Arial" w:cs="Arial" w:hint="eastAsia"/>
        </w:rPr>
        <w:t>也需</w:t>
      </w:r>
      <w:r>
        <w:rPr>
          <w:rFonts w:ascii="Arial" w:hAnsi="Arial" w:cs="Arial"/>
        </w:rPr>
        <w:t>返回肯定响应。</w:t>
      </w:r>
    </w:p>
    <w:p w:rsidR="00CA79F4" w:rsidRDefault="008F2BF9">
      <w:pPr>
        <w:pStyle w:val="HRa"/>
        <w:ind w:firstLine="480"/>
        <w:rPr>
          <w:rFonts w:ascii="Arial" w:hAnsi="Arial" w:cs="Arial"/>
        </w:rPr>
      </w:pPr>
      <w:r>
        <w:rPr>
          <w:rFonts w:ascii="Arial" w:hAnsi="Arial" w:cs="Arial"/>
        </w:rPr>
        <w:t>此服务不允许依赖于其它的服务，即使故障存储器不可读，</w:t>
      </w:r>
      <w:r>
        <w:rPr>
          <w:rFonts w:ascii="Arial" w:hAnsi="Arial" w:cs="Arial" w:hint="eastAsia"/>
        </w:rPr>
        <w:t>ECU</w:t>
      </w:r>
      <w:r>
        <w:rPr>
          <w:rFonts w:ascii="Arial" w:hAnsi="Arial" w:cs="Arial" w:hint="eastAsia"/>
        </w:rPr>
        <w:t>也应该清除故障信息。</w:t>
      </w:r>
    </w:p>
    <w:p w:rsidR="00CA79F4" w:rsidRDefault="008F2BF9">
      <w:pPr>
        <w:pStyle w:val="HRa"/>
        <w:ind w:firstLine="480"/>
        <w:rPr>
          <w:rFonts w:ascii="Arial" w:hAnsi="Arial" w:cs="Arial"/>
        </w:rPr>
      </w:pPr>
      <w:r>
        <w:rPr>
          <w:rFonts w:ascii="Arial" w:hAnsi="Arial" w:cs="Arial" w:hint="eastAsia"/>
        </w:rPr>
        <w:t>清除诊断信息的方式有：接收到</w:t>
      </w:r>
      <w:r>
        <w:rPr>
          <w:rFonts w:ascii="Arial" w:hAnsi="Arial" w:cs="Arial"/>
        </w:rPr>
        <w:t>诊断</w:t>
      </w:r>
      <w:r>
        <w:rPr>
          <w:rFonts w:ascii="Arial" w:hAnsi="Arial" w:cs="Arial" w:hint="eastAsia"/>
        </w:rPr>
        <w:t>工具发送的清除诊断信息（</w:t>
      </w:r>
      <w:r>
        <w:rPr>
          <w:rFonts w:ascii="Arial" w:hAnsi="Arial" w:cs="Arial"/>
        </w:rPr>
        <w:t>14</w:t>
      </w:r>
      <w:r>
        <w:rPr>
          <w:rFonts w:ascii="Arial" w:hAnsi="Arial" w:cs="Arial" w:hint="eastAsia"/>
        </w:rPr>
        <w:t>h</w:t>
      </w:r>
      <w:r>
        <w:rPr>
          <w:rFonts w:ascii="Arial" w:hAnsi="Arial" w:cs="Arial" w:hint="eastAsia"/>
        </w:rPr>
        <w:t>）</w:t>
      </w:r>
      <w:r>
        <w:rPr>
          <w:rFonts w:ascii="Arial" w:hAnsi="Arial" w:cs="Arial"/>
        </w:rPr>
        <w:t>服务清除</w:t>
      </w:r>
      <w:r>
        <w:rPr>
          <w:rFonts w:ascii="Arial" w:hAnsi="Arial" w:cs="Arial" w:hint="eastAsia"/>
        </w:rPr>
        <w:t>或故障满足自动恢复条件。</w:t>
      </w:r>
    </w:p>
    <w:p w:rsidR="00CA79F4" w:rsidRDefault="00CA79F4">
      <w:pPr>
        <w:pStyle w:val="HRa"/>
        <w:ind w:firstLine="480"/>
        <w:rPr>
          <w:rFonts w:ascii="Arial" w:hAnsi="Arial" w:cs="Arial"/>
        </w:rPr>
      </w:pPr>
    </w:p>
    <w:p w:rsidR="00CA79F4" w:rsidRDefault="008F2BF9">
      <w:pPr>
        <w:pStyle w:val="HR2"/>
        <w:rPr>
          <w:rFonts w:cs="Arial"/>
        </w:rPr>
      </w:pPr>
      <w:bookmarkStart w:id="201" w:name="_Toc234811408"/>
      <w:bookmarkStart w:id="202" w:name="_Toc327131841"/>
      <w:bookmarkStart w:id="203" w:name="_Toc8910697"/>
      <w:bookmarkEnd w:id="194"/>
      <w:r>
        <w:rPr>
          <w:rFonts w:cs="Arial"/>
        </w:rPr>
        <w:t>读取</w:t>
      </w:r>
      <w:r>
        <w:rPr>
          <w:rFonts w:cs="Arial"/>
        </w:rPr>
        <w:t>DTC</w:t>
      </w:r>
      <w:r>
        <w:rPr>
          <w:rFonts w:cs="Arial"/>
        </w:rPr>
        <w:t>信息</w:t>
      </w:r>
      <w:r>
        <w:rPr>
          <w:rFonts w:cs="Arial"/>
        </w:rPr>
        <w:t>ReadDTCInformation</w:t>
      </w:r>
      <w:r>
        <w:rPr>
          <w:rFonts w:cs="Arial" w:hint="eastAsia"/>
        </w:rPr>
        <w:t>（</w:t>
      </w:r>
      <w:r>
        <w:rPr>
          <w:rFonts w:cs="Arial"/>
        </w:rPr>
        <w:t>19h</w:t>
      </w:r>
      <w:bookmarkEnd w:id="201"/>
      <w:bookmarkEnd w:id="202"/>
      <w:r>
        <w:rPr>
          <w:rFonts w:cs="Arial" w:hint="eastAsia"/>
        </w:rPr>
        <w:t>）</w:t>
      </w:r>
      <w:bookmarkEnd w:id="203"/>
    </w:p>
    <w:p w:rsidR="00CA79F4" w:rsidRDefault="008F2BF9">
      <w:pPr>
        <w:pStyle w:val="HRa"/>
        <w:ind w:firstLine="480"/>
        <w:rPr>
          <w:rFonts w:ascii="Arial" w:hAnsi="Arial" w:cs="Arial"/>
        </w:rPr>
      </w:pPr>
      <w:r>
        <w:rPr>
          <w:rFonts w:ascii="Arial" w:hAnsi="Arial" w:cs="Arial"/>
        </w:rPr>
        <w:t>此服务允许诊断工具读取车辆内任意一个或一组</w:t>
      </w:r>
      <w:r>
        <w:rPr>
          <w:rFonts w:ascii="Arial" w:hAnsi="Arial" w:cs="Arial"/>
        </w:rPr>
        <w:t>ECU</w:t>
      </w:r>
      <w:r>
        <w:rPr>
          <w:rFonts w:ascii="Arial" w:hAnsi="Arial" w:cs="Arial"/>
        </w:rPr>
        <w:t>中存储的诊断故障</w:t>
      </w:r>
      <w:r>
        <w:rPr>
          <w:rFonts w:ascii="Arial" w:hAnsi="Arial" w:cs="Arial" w:hint="eastAsia"/>
        </w:rPr>
        <w:t>代</w:t>
      </w:r>
      <w:r>
        <w:rPr>
          <w:rFonts w:ascii="Arial" w:hAnsi="Arial" w:cs="Arial"/>
        </w:rPr>
        <w:t>码</w:t>
      </w:r>
      <w:r>
        <w:rPr>
          <w:rFonts w:ascii="Arial" w:hAnsi="Arial" w:cs="Arial"/>
        </w:rPr>
        <w:lastRenderedPageBreak/>
        <w:t>（</w:t>
      </w:r>
      <w:r>
        <w:rPr>
          <w:rFonts w:ascii="Arial" w:hAnsi="Arial" w:cs="Arial"/>
        </w:rPr>
        <w:t>DTC</w:t>
      </w:r>
      <w:r>
        <w:rPr>
          <w:rFonts w:ascii="Arial" w:hAnsi="Arial" w:cs="Arial"/>
        </w:rPr>
        <w:t>）</w:t>
      </w:r>
      <w:r>
        <w:rPr>
          <w:rFonts w:ascii="Arial" w:hAnsi="Arial" w:cs="Arial" w:hint="eastAsia"/>
        </w:rPr>
        <w:t>及其相关</w:t>
      </w:r>
      <w:r>
        <w:rPr>
          <w:rFonts w:ascii="Arial" w:hAnsi="Arial" w:cs="Arial"/>
        </w:rPr>
        <w:t>信息。</w:t>
      </w:r>
      <w:r>
        <w:rPr>
          <w:rFonts w:ascii="Arial" w:hAnsi="Arial" w:cs="Arial"/>
        </w:rPr>
        <w:t>ECU</w:t>
      </w:r>
      <w:r>
        <w:rPr>
          <w:rFonts w:ascii="Arial" w:hAnsi="Arial" w:cs="Arial"/>
        </w:rPr>
        <w:t>应</w:t>
      </w:r>
      <w:r>
        <w:rPr>
          <w:rFonts w:ascii="Arial" w:hAnsi="Arial" w:cs="Arial" w:hint="eastAsia"/>
        </w:rPr>
        <w:t>可</w:t>
      </w:r>
      <w:r>
        <w:rPr>
          <w:rFonts w:ascii="Arial" w:hAnsi="Arial" w:cs="Arial"/>
        </w:rPr>
        <w:t>返回</w:t>
      </w:r>
      <w:r>
        <w:rPr>
          <w:rFonts w:ascii="Arial" w:hAnsi="Arial" w:cs="Arial" w:hint="eastAsia"/>
        </w:rPr>
        <w:t>包含</w:t>
      </w:r>
      <w:r>
        <w:rPr>
          <w:rFonts w:ascii="Arial" w:hAnsi="Arial" w:cs="Arial"/>
        </w:rPr>
        <w:t>排放相关及非排放</w:t>
      </w:r>
      <w:r>
        <w:rPr>
          <w:rFonts w:ascii="Arial" w:hAnsi="Arial" w:cs="Arial" w:hint="eastAsia"/>
        </w:rPr>
        <w:t>相关在内的所有</w:t>
      </w:r>
      <w:r>
        <w:rPr>
          <w:rFonts w:ascii="Arial" w:hAnsi="Arial" w:cs="Arial"/>
        </w:rPr>
        <w:t>DTC</w:t>
      </w:r>
      <w:r>
        <w:rPr>
          <w:rFonts w:ascii="Arial" w:hAnsi="Arial" w:cs="Arial"/>
        </w:rPr>
        <w:t>信息。</w:t>
      </w:r>
    </w:p>
    <w:p w:rsidR="00CA79F4" w:rsidRDefault="008F2BF9">
      <w:pPr>
        <w:pStyle w:val="HRa"/>
        <w:ind w:firstLine="480"/>
        <w:rPr>
          <w:rFonts w:ascii="Arial" w:hAnsi="Arial" w:cs="Arial"/>
        </w:rPr>
      </w:pPr>
      <w:r>
        <w:rPr>
          <w:rFonts w:ascii="Arial" w:hAnsi="Arial" w:cs="Arial"/>
        </w:rPr>
        <w:t>ECU</w:t>
      </w:r>
      <w:r>
        <w:rPr>
          <w:rFonts w:ascii="Arial" w:hAnsi="Arial" w:cs="Arial"/>
        </w:rPr>
        <w:t>允许诊断工具的请求</w:t>
      </w:r>
      <w:r>
        <w:rPr>
          <w:rFonts w:ascii="Arial" w:hAnsi="Arial" w:cs="Arial" w:hint="eastAsia"/>
        </w:rPr>
        <w:t>包括</w:t>
      </w:r>
      <w:r>
        <w:rPr>
          <w:rFonts w:ascii="Arial" w:hAnsi="Arial" w:cs="Arial"/>
        </w:rPr>
        <w:t>（括号中为子功能）：</w:t>
      </w:r>
    </w:p>
    <w:p w:rsidR="00CA79F4" w:rsidRDefault="008F2BF9">
      <w:pPr>
        <w:pStyle w:val="HRa"/>
        <w:numPr>
          <w:ilvl w:val="0"/>
          <w:numId w:val="24"/>
        </w:numPr>
        <w:ind w:firstLineChars="0"/>
        <w:rPr>
          <w:rFonts w:ascii="Arial" w:hAnsi="Arial" w:cs="Arial"/>
        </w:rPr>
      </w:pPr>
      <w:r>
        <w:rPr>
          <w:rFonts w:ascii="Arial" w:hAnsi="Arial" w:cs="Arial"/>
        </w:rPr>
        <w:t>诊断工具可获取与诊断工具定义的</w:t>
      </w:r>
      <w:r>
        <w:rPr>
          <w:rFonts w:ascii="Arial" w:hAnsi="Arial" w:cs="Arial"/>
        </w:rPr>
        <w:t>DTC</w:t>
      </w:r>
      <w:r>
        <w:rPr>
          <w:rFonts w:ascii="Arial" w:hAnsi="Arial" w:cs="Arial"/>
        </w:rPr>
        <w:t>状态</w:t>
      </w:r>
      <w:r>
        <w:rPr>
          <w:rFonts w:ascii="Arial" w:hAnsi="Arial" w:cs="Arial" w:hint="eastAsia"/>
        </w:rPr>
        <w:t>掩码</w:t>
      </w:r>
      <w:r>
        <w:rPr>
          <w:rFonts w:ascii="Arial" w:hAnsi="Arial" w:cs="Arial"/>
        </w:rPr>
        <w:t>相匹配的</w:t>
      </w:r>
      <w:r>
        <w:rPr>
          <w:rFonts w:ascii="Arial" w:hAnsi="Arial" w:cs="Arial"/>
        </w:rPr>
        <w:t>DTC</w:t>
      </w:r>
      <w:r>
        <w:rPr>
          <w:rFonts w:ascii="Arial" w:hAnsi="Arial" w:cs="Arial"/>
        </w:rPr>
        <w:t>数目（</w:t>
      </w:r>
      <w:r>
        <w:rPr>
          <w:rFonts w:ascii="Arial" w:hAnsi="Arial" w:cs="Arial"/>
        </w:rPr>
        <w:t>19h 01h</w:t>
      </w:r>
      <w:r>
        <w:rPr>
          <w:rFonts w:ascii="Arial" w:hAnsi="Arial" w:cs="Arial"/>
        </w:rPr>
        <w:t>）</w:t>
      </w:r>
      <w:r>
        <w:rPr>
          <w:rFonts w:ascii="Arial" w:hAnsi="Arial" w:cs="Arial" w:hint="eastAsia"/>
        </w:rPr>
        <w:t>；</w:t>
      </w:r>
    </w:p>
    <w:p w:rsidR="00CA79F4" w:rsidRDefault="008F2BF9">
      <w:pPr>
        <w:pStyle w:val="HRa"/>
        <w:numPr>
          <w:ilvl w:val="0"/>
          <w:numId w:val="24"/>
        </w:numPr>
        <w:ind w:firstLineChars="0"/>
        <w:rPr>
          <w:rFonts w:ascii="Arial" w:hAnsi="Arial" w:cs="Arial"/>
        </w:rPr>
      </w:pPr>
      <w:r>
        <w:rPr>
          <w:rFonts w:ascii="Arial" w:hAnsi="Arial" w:cs="Arial"/>
        </w:rPr>
        <w:t>诊断工具可获取与诊断工具定义的</w:t>
      </w:r>
      <w:r>
        <w:rPr>
          <w:rFonts w:ascii="Arial" w:hAnsi="Arial" w:cs="Arial"/>
        </w:rPr>
        <w:t>DTC</w:t>
      </w:r>
      <w:r>
        <w:rPr>
          <w:rFonts w:ascii="Arial" w:hAnsi="Arial" w:cs="Arial"/>
        </w:rPr>
        <w:t>状态</w:t>
      </w:r>
      <w:r>
        <w:rPr>
          <w:rFonts w:ascii="Arial" w:hAnsi="Arial" w:cs="Arial" w:hint="eastAsia"/>
        </w:rPr>
        <w:t>掩码</w:t>
      </w:r>
      <w:r>
        <w:rPr>
          <w:rFonts w:ascii="Arial" w:hAnsi="Arial" w:cs="Arial"/>
        </w:rPr>
        <w:t>相匹配的所有</w:t>
      </w:r>
      <w:r>
        <w:rPr>
          <w:rFonts w:ascii="Arial" w:hAnsi="Arial" w:cs="Arial"/>
        </w:rPr>
        <w:t>DTC</w:t>
      </w:r>
      <w:r>
        <w:rPr>
          <w:rFonts w:ascii="Arial" w:hAnsi="Arial" w:cs="Arial"/>
        </w:rPr>
        <w:t>列表和状态</w:t>
      </w:r>
      <w:r>
        <w:rPr>
          <w:rFonts w:ascii="Arial" w:hAnsi="Arial" w:cs="Arial" w:hint="eastAsia"/>
        </w:rPr>
        <w:t>信息</w:t>
      </w:r>
      <w:r>
        <w:rPr>
          <w:rFonts w:ascii="Arial" w:hAnsi="Arial" w:cs="Arial"/>
        </w:rPr>
        <w:t>（</w:t>
      </w:r>
      <w:r>
        <w:rPr>
          <w:rFonts w:ascii="Arial" w:hAnsi="Arial" w:cs="Arial"/>
        </w:rPr>
        <w:t>19h 02h</w:t>
      </w:r>
      <w:r>
        <w:rPr>
          <w:rFonts w:ascii="Arial" w:hAnsi="Arial" w:cs="Arial"/>
        </w:rPr>
        <w:t>）</w:t>
      </w:r>
      <w:r>
        <w:rPr>
          <w:rFonts w:ascii="Arial" w:hAnsi="Arial" w:cs="Arial" w:hint="eastAsia"/>
        </w:rPr>
        <w:t>；</w:t>
      </w:r>
    </w:p>
    <w:p w:rsidR="00CA79F4" w:rsidRDefault="008F2BF9">
      <w:pPr>
        <w:pStyle w:val="HRa"/>
        <w:numPr>
          <w:ilvl w:val="0"/>
          <w:numId w:val="24"/>
        </w:numPr>
        <w:ind w:firstLineChars="0"/>
        <w:rPr>
          <w:rFonts w:ascii="Arial" w:hAnsi="Arial" w:cs="Arial"/>
        </w:rPr>
      </w:pPr>
      <w:r>
        <w:rPr>
          <w:rFonts w:ascii="Arial" w:hAnsi="Arial" w:cs="Arial"/>
        </w:rPr>
        <w:t>诊断工具可获取与诊断工具定义的</w:t>
      </w:r>
      <w:r>
        <w:rPr>
          <w:rFonts w:ascii="Arial" w:hAnsi="Arial" w:cs="Arial"/>
        </w:rPr>
        <w:t>DTC</w:t>
      </w:r>
      <w:r>
        <w:rPr>
          <w:rFonts w:ascii="Arial" w:hAnsi="Arial" w:cs="Arial"/>
        </w:rPr>
        <w:t>码和</w:t>
      </w:r>
      <w:r>
        <w:rPr>
          <w:rFonts w:ascii="Arial" w:hAnsi="Arial" w:cs="Arial"/>
        </w:rPr>
        <w:t>DTCsnapshot</w:t>
      </w:r>
      <w:r>
        <w:rPr>
          <w:rFonts w:ascii="Arial" w:hAnsi="Arial" w:cs="Arial"/>
        </w:rPr>
        <w:t>记录号码（</w:t>
      </w:r>
      <w:r>
        <w:rPr>
          <w:rFonts w:ascii="Arial" w:hAnsi="Arial" w:cs="Arial"/>
        </w:rPr>
        <w:t>FFh</w:t>
      </w:r>
      <w:r>
        <w:rPr>
          <w:rFonts w:ascii="Arial" w:hAnsi="Arial" w:cs="Arial"/>
        </w:rPr>
        <w:t>代表所有记录）相关的</w:t>
      </w:r>
      <w:r>
        <w:rPr>
          <w:rFonts w:ascii="Arial" w:hAnsi="Arial" w:cs="Arial"/>
        </w:rPr>
        <w:t>DTCSnapshot</w:t>
      </w:r>
      <w:r>
        <w:rPr>
          <w:rFonts w:ascii="Arial" w:hAnsi="Arial" w:cs="Arial"/>
        </w:rPr>
        <w:t>记录信息（</w:t>
      </w:r>
      <w:r>
        <w:rPr>
          <w:rFonts w:ascii="Arial" w:hAnsi="Arial" w:cs="Arial"/>
        </w:rPr>
        <w:t>19h 04h</w:t>
      </w:r>
      <w:r>
        <w:rPr>
          <w:rFonts w:ascii="Arial" w:hAnsi="Arial" w:cs="Arial"/>
        </w:rPr>
        <w:t>）</w:t>
      </w:r>
      <w:r>
        <w:rPr>
          <w:rFonts w:ascii="Arial" w:hAnsi="Arial" w:cs="Arial" w:hint="eastAsia"/>
        </w:rPr>
        <w:t>；</w:t>
      </w:r>
    </w:p>
    <w:p w:rsidR="00CA79F4" w:rsidRDefault="008F2BF9">
      <w:pPr>
        <w:pStyle w:val="HRa"/>
        <w:numPr>
          <w:ilvl w:val="0"/>
          <w:numId w:val="24"/>
        </w:numPr>
        <w:ind w:firstLineChars="0"/>
        <w:rPr>
          <w:rFonts w:ascii="Arial" w:hAnsi="Arial" w:cs="Arial"/>
        </w:rPr>
      </w:pPr>
      <w:r>
        <w:rPr>
          <w:rFonts w:ascii="Arial" w:hAnsi="Arial" w:cs="Arial"/>
        </w:rPr>
        <w:t>诊断工具可获取与诊断工具定义的</w:t>
      </w:r>
      <w:r>
        <w:rPr>
          <w:rFonts w:ascii="Arial" w:hAnsi="Arial" w:cs="Arial"/>
        </w:rPr>
        <w:t>DTC</w:t>
      </w:r>
      <w:r>
        <w:rPr>
          <w:rFonts w:ascii="Arial" w:hAnsi="Arial" w:cs="Arial"/>
        </w:rPr>
        <w:t>码和</w:t>
      </w:r>
      <w:r>
        <w:rPr>
          <w:rFonts w:ascii="Arial" w:hAnsi="Arial" w:cs="Arial"/>
        </w:rPr>
        <w:t>DTCExtendedDatarecord</w:t>
      </w:r>
      <w:r>
        <w:rPr>
          <w:rFonts w:ascii="Arial" w:hAnsi="Arial" w:cs="Arial"/>
        </w:rPr>
        <w:t>号码（</w:t>
      </w:r>
      <w:r>
        <w:rPr>
          <w:rFonts w:ascii="Arial" w:hAnsi="Arial" w:cs="Arial"/>
        </w:rPr>
        <w:t>FFh</w:t>
      </w:r>
      <w:r>
        <w:rPr>
          <w:rFonts w:ascii="Arial" w:hAnsi="Arial" w:cs="Arial"/>
        </w:rPr>
        <w:t>代表所有记录）相关的</w:t>
      </w:r>
      <w:r>
        <w:rPr>
          <w:rFonts w:ascii="Arial" w:hAnsi="Arial" w:cs="Arial"/>
        </w:rPr>
        <w:t>DTCExtendedData</w:t>
      </w:r>
      <w:r>
        <w:rPr>
          <w:rFonts w:ascii="Arial" w:hAnsi="Arial" w:cs="Arial"/>
        </w:rPr>
        <w:t>记录信息。</w:t>
      </w:r>
      <w:r>
        <w:rPr>
          <w:rFonts w:ascii="Arial" w:hAnsi="Arial" w:cs="Arial" w:hint="eastAsia"/>
        </w:rPr>
        <w:t>扩展数据的典型应用是存储与</w:t>
      </w:r>
      <w:r>
        <w:rPr>
          <w:rFonts w:ascii="Arial" w:hAnsi="Arial" w:cs="Arial" w:hint="eastAsia"/>
        </w:rPr>
        <w:t>DTC</w:t>
      </w:r>
      <w:r>
        <w:rPr>
          <w:rFonts w:ascii="Arial" w:hAnsi="Arial" w:cs="Arial" w:hint="eastAsia"/>
        </w:rPr>
        <w:t>相关的动态信息，如故障发生次数及最近一个故障的发生时间（</w:t>
      </w:r>
      <w:r>
        <w:rPr>
          <w:rFonts w:ascii="Arial" w:hAnsi="Arial" w:cs="Arial" w:hint="eastAsia"/>
        </w:rPr>
        <w:t>19h 06h</w:t>
      </w:r>
      <w:r>
        <w:rPr>
          <w:rFonts w:ascii="Arial" w:hAnsi="Arial" w:cs="Arial" w:hint="eastAsia"/>
        </w:rPr>
        <w:t>）；</w:t>
      </w:r>
    </w:p>
    <w:p w:rsidR="00CA79F4" w:rsidRDefault="008F2BF9">
      <w:pPr>
        <w:pStyle w:val="HRa"/>
        <w:numPr>
          <w:ilvl w:val="0"/>
          <w:numId w:val="24"/>
        </w:numPr>
        <w:ind w:firstLineChars="0"/>
        <w:rPr>
          <w:rFonts w:ascii="Arial" w:hAnsi="Arial" w:cs="Arial"/>
        </w:rPr>
      </w:pPr>
      <w:r>
        <w:rPr>
          <w:rFonts w:ascii="Arial" w:hAnsi="Arial" w:cs="Arial"/>
        </w:rPr>
        <w:t>诊断工具可获取</w:t>
      </w:r>
      <w:r>
        <w:rPr>
          <w:rFonts w:ascii="Arial" w:hAnsi="Arial" w:cs="Arial"/>
        </w:rPr>
        <w:t>ECU</w:t>
      </w:r>
      <w:r>
        <w:rPr>
          <w:rFonts w:ascii="Arial" w:hAnsi="Arial" w:cs="Arial"/>
        </w:rPr>
        <w:t>支持的所有</w:t>
      </w:r>
      <w:r>
        <w:rPr>
          <w:rFonts w:ascii="Arial" w:hAnsi="Arial" w:cs="Arial"/>
        </w:rPr>
        <w:t>DTC</w:t>
      </w:r>
      <w:r>
        <w:rPr>
          <w:rFonts w:ascii="Arial" w:hAnsi="Arial" w:cs="Arial" w:hint="eastAsia"/>
        </w:rPr>
        <w:t>列表和</w:t>
      </w:r>
      <w:r>
        <w:rPr>
          <w:rFonts w:ascii="Arial" w:hAnsi="Arial" w:cs="Arial"/>
        </w:rPr>
        <w:t>状态</w:t>
      </w:r>
      <w:r>
        <w:rPr>
          <w:rFonts w:ascii="Arial" w:hAnsi="Arial" w:cs="Arial" w:hint="eastAsia"/>
        </w:rPr>
        <w:t>信息（</w:t>
      </w:r>
      <w:r>
        <w:rPr>
          <w:rFonts w:ascii="Arial" w:hAnsi="Arial" w:cs="Arial"/>
        </w:rPr>
        <w:t>19h 0Ah</w:t>
      </w:r>
      <w:r>
        <w:rPr>
          <w:rFonts w:ascii="Arial" w:hAnsi="Arial" w:cs="Arial" w:hint="eastAsia"/>
        </w:rPr>
        <w:t>）</w:t>
      </w:r>
      <w:r>
        <w:rPr>
          <w:rFonts w:ascii="Arial" w:hAnsi="Arial" w:cs="Arial"/>
        </w:rPr>
        <w:t>。</w:t>
      </w:r>
    </w:p>
    <w:p w:rsidR="00CA79F4" w:rsidRDefault="00CA79F4">
      <w:pPr>
        <w:pStyle w:val="HRa"/>
        <w:ind w:left="480" w:firstLineChars="0" w:firstLine="0"/>
        <w:rPr>
          <w:rFonts w:ascii="Arial" w:hAnsi="Arial" w:cs="Arial"/>
        </w:rPr>
      </w:pPr>
    </w:p>
    <w:p w:rsidR="00CA79F4" w:rsidRDefault="008F2BF9">
      <w:pPr>
        <w:pStyle w:val="HR3"/>
        <w:rPr>
          <w:rFonts w:cs="Arial"/>
        </w:rPr>
      </w:pPr>
      <w:bookmarkStart w:id="204" w:name="_Toc234811409"/>
      <w:bookmarkStart w:id="205" w:name="_Toc327131842"/>
      <w:bookmarkStart w:id="206" w:name="_Toc8910698"/>
      <w:r>
        <w:rPr>
          <w:rFonts w:cs="Arial"/>
        </w:rPr>
        <w:t>报文格式</w:t>
      </w:r>
      <w:bookmarkEnd w:id="204"/>
      <w:bookmarkEnd w:id="205"/>
      <w:bookmarkEnd w:id="206"/>
    </w:p>
    <w:p w:rsidR="00CA79F4" w:rsidRDefault="008F2BF9">
      <w:pPr>
        <w:pStyle w:val="HR4"/>
        <w:rPr>
          <w:rFonts w:cs="Arial"/>
        </w:rPr>
      </w:pPr>
      <w:r>
        <w:rPr>
          <w:rFonts w:cs="Arial"/>
        </w:rPr>
        <w:t>读取</w:t>
      </w:r>
      <w:r>
        <w:rPr>
          <w:rFonts w:cs="Arial"/>
        </w:rPr>
        <w:t>DTC</w:t>
      </w:r>
      <w:r>
        <w:rPr>
          <w:rFonts w:cs="Arial"/>
        </w:rPr>
        <w:t>信息</w:t>
      </w:r>
      <w:r>
        <w:rPr>
          <w:rFonts w:cs="Arial"/>
        </w:rPr>
        <w:t xml:space="preserve"> – </w:t>
      </w:r>
      <w:r>
        <w:rPr>
          <w:rFonts w:cs="Arial"/>
        </w:rPr>
        <w:t>通过状态掩码报告</w:t>
      </w:r>
      <w:r>
        <w:rPr>
          <w:rFonts w:cs="Arial"/>
        </w:rPr>
        <w:t>DTC</w:t>
      </w:r>
      <w:r>
        <w:rPr>
          <w:rFonts w:cs="Arial"/>
        </w:rPr>
        <w:t>数目（</w:t>
      </w:r>
      <w:r>
        <w:rPr>
          <w:rFonts w:cs="Arial"/>
        </w:rPr>
        <w:t>19h 01h</w:t>
      </w:r>
      <w:r>
        <w:rPr>
          <w:rFonts w:cs="Arial"/>
        </w:rPr>
        <w:t>）</w:t>
      </w:r>
    </w:p>
    <w:p w:rsidR="00CA79F4" w:rsidRDefault="008F2BF9">
      <w:pPr>
        <w:pStyle w:val="HRa"/>
        <w:ind w:firstLineChars="0" w:firstLine="0"/>
        <w:rPr>
          <w:rFonts w:ascii="Arial" w:hAnsi="Arial" w:cs="Arial"/>
        </w:rPr>
      </w:pPr>
      <w:r>
        <w:rPr>
          <w:rFonts w:ascii="Arial" w:hAnsi="Arial" w:cs="Arial"/>
        </w:rPr>
        <w:t>请求</w:t>
      </w:r>
    </w:p>
    <w:tbl>
      <w:tblPr>
        <w:tblW w:w="9358" w:type="dxa"/>
        <w:tblInd w:w="50" w:type="dxa"/>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CellMar>
          <w:left w:w="50" w:type="dxa"/>
          <w:right w:w="50" w:type="dxa"/>
        </w:tblCellMar>
        <w:tblLook w:val="04A0" w:firstRow="1" w:lastRow="0" w:firstColumn="1" w:lastColumn="0" w:noHBand="0" w:noVBand="1"/>
      </w:tblPr>
      <w:tblGrid>
        <w:gridCol w:w="849"/>
        <w:gridCol w:w="6403"/>
        <w:gridCol w:w="680"/>
        <w:gridCol w:w="1426"/>
      </w:tblGrid>
      <w:tr w:rsidR="00CA79F4">
        <w:trPr>
          <w:tblHeader/>
        </w:trPr>
        <w:tc>
          <w:tcPr>
            <w:tcW w:w="849" w:type="dxa"/>
            <w:shd w:val="pct10" w:color="auto" w:fill="FFFFFF"/>
            <w:vAlign w:val="center"/>
          </w:tcPr>
          <w:p w:rsidR="00CA79F4" w:rsidRDefault="008F2BF9">
            <w:pPr>
              <w:pStyle w:val="FormatvorlageTableFirstRow"/>
              <w:jc w:val="both"/>
              <w:rPr>
                <w:rFonts w:eastAsia="宋体" w:cs="Arial"/>
                <w:sz w:val="24"/>
                <w:szCs w:val="24"/>
                <w:lang w:eastAsia="zh-CN"/>
              </w:rPr>
            </w:pPr>
            <w:r>
              <w:rPr>
                <w:rFonts w:eastAsia="宋体" w:cs="Arial"/>
                <w:sz w:val="24"/>
                <w:szCs w:val="24"/>
                <w:lang w:eastAsia="zh-CN"/>
              </w:rPr>
              <w:t>字节</w:t>
            </w:r>
          </w:p>
        </w:tc>
        <w:tc>
          <w:tcPr>
            <w:tcW w:w="6403" w:type="dxa"/>
            <w:shd w:val="pct10" w:color="auto" w:fill="FFFFFF"/>
            <w:vAlign w:val="center"/>
          </w:tcPr>
          <w:p w:rsidR="00CA79F4" w:rsidRDefault="008F2BF9">
            <w:pPr>
              <w:pStyle w:val="FormatvorlageTableFirstRow"/>
              <w:jc w:val="both"/>
              <w:rPr>
                <w:rFonts w:eastAsia="宋体" w:cs="Arial"/>
                <w:sz w:val="24"/>
                <w:szCs w:val="24"/>
                <w:lang w:eastAsia="zh-CN"/>
              </w:rPr>
            </w:pPr>
            <w:r>
              <w:rPr>
                <w:rFonts w:eastAsia="宋体" w:cs="Arial"/>
                <w:sz w:val="24"/>
                <w:szCs w:val="24"/>
                <w:lang w:eastAsia="zh-CN"/>
              </w:rPr>
              <w:t>参数名称</w:t>
            </w:r>
          </w:p>
        </w:tc>
        <w:tc>
          <w:tcPr>
            <w:tcW w:w="680" w:type="dxa"/>
            <w:shd w:val="pct10" w:color="auto" w:fill="FFFFFF"/>
            <w:vAlign w:val="center"/>
          </w:tcPr>
          <w:p w:rsidR="00CA79F4" w:rsidRDefault="008F2BF9">
            <w:pPr>
              <w:pStyle w:val="FormatvorlageTableFirstRow"/>
              <w:jc w:val="both"/>
              <w:rPr>
                <w:rFonts w:eastAsia="宋体" w:cs="Arial"/>
                <w:sz w:val="24"/>
                <w:szCs w:val="24"/>
              </w:rPr>
            </w:pPr>
            <w:r>
              <w:rPr>
                <w:rFonts w:eastAsia="宋体" w:cs="Arial"/>
                <w:sz w:val="24"/>
                <w:szCs w:val="24"/>
              </w:rPr>
              <w:t>Cvt</w:t>
            </w:r>
          </w:p>
        </w:tc>
        <w:tc>
          <w:tcPr>
            <w:tcW w:w="1426" w:type="dxa"/>
            <w:shd w:val="pct10" w:color="auto" w:fill="FFFFFF"/>
            <w:vAlign w:val="center"/>
          </w:tcPr>
          <w:p w:rsidR="00CA79F4" w:rsidRDefault="008F2BF9">
            <w:pPr>
              <w:pStyle w:val="FormatvorlageTableFirstRow"/>
              <w:jc w:val="both"/>
              <w:rPr>
                <w:rFonts w:eastAsia="宋体" w:cs="Arial"/>
                <w:sz w:val="24"/>
                <w:szCs w:val="24"/>
              </w:rPr>
            </w:pPr>
            <w:r>
              <w:rPr>
                <w:rFonts w:eastAsia="宋体" w:cs="Arial"/>
                <w:sz w:val="24"/>
                <w:szCs w:val="24"/>
                <w:lang w:eastAsia="zh-CN"/>
              </w:rPr>
              <w:t>数值</w:t>
            </w:r>
            <w:r>
              <w:rPr>
                <w:rFonts w:eastAsia="宋体" w:cs="Arial"/>
                <w:sz w:val="24"/>
                <w:szCs w:val="24"/>
              </w:rPr>
              <w:t>(hex)</w:t>
            </w:r>
          </w:p>
        </w:tc>
      </w:tr>
      <w:tr w:rsidR="00CA79F4">
        <w:tc>
          <w:tcPr>
            <w:tcW w:w="849" w:type="dxa"/>
          </w:tcPr>
          <w:p w:rsidR="00CA79F4" w:rsidRDefault="008F2BF9">
            <w:pPr>
              <w:pStyle w:val="FormatvorlageTabellentext0"/>
              <w:rPr>
                <w:rFonts w:eastAsia="宋体" w:cs="Arial"/>
                <w:sz w:val="24"/>
                <w:szCs w:val="24"/>
              </w:rPr>
            </w:pPr>
            <w:r>
              <w:rPr>
                <w:rFonts w:eastAsia="宋体" w:cs="Arial"/>
                <w:sz w:val="24"/>
                <w:szCs w:val="24"/>
              </w:rPr>
              <w:t>#1</w:t>
            </w:r>
          </w:p>
        </w:tc>
        <w:tc>
          <w:tcPr>
            <w:tcW w:w="6403" w:type="dxa"/>
          </w:tcPr>
          <w:p w:rsidR="00CA79F4" w:rsidRDefault="008F2BF9">
            <w:pPr>
              <w:pStyle w:val="FormatvorlageTabellentext0"/>
              <w:rPr>
                <w:rFonts w:eastAsia="宋体" w:cs="Arial"/>
                <w:sz w:val="24"/>
                <w:szCs w:val="24"/>
              </w:rPr>
            </w:pPr>
            <w:r>
              <w:rPr>
                <w:rFonts w:eastAsia="宋体" w:cs="Arial"/>
                <w:sz w:val="24"/>
                <w:szCs w:val="24"/>
              </w:rPr>
              <w:t>RequestServiceIdentifier</w:t>
            </w:r>
          </w:p>
        </w:tc>
        <w:tc>
          <w:tcPr>
            <w:tcW w:w="680" w:type="dxa"/>
          </w:tcPr>
          <w:p w:rsidR="00CA79F4" w:rsidRDefault="008F2BF9">
            <w:pPr>
              <w:pStyle w:val="FormatvorlageTabellentext0"/>
              <w:rPr>
                <w:rFonts w:eastAsia="宋体" w:cs="Arial"/>
                <w:sz w:val="24"/>
                <w:szCs w:val="24"/>
              </w:rPr>
            </w:pPr>
            <w:r>
              <w:rPr>
                <w:rFonts w:eastAsia="宋体" w:cs="Arial"/>
                <w:sz w:val="24"/>
                <w:szCs w:val="24"/>
              </w:rPr>
              <w:t>M</w:t>
            </w:r>
          </w:p>
        </w:tc>
        <w:tc>
          <w:tcPr>
            <w:tcW w:w="1426" w:type="dxa"/>
          </w:tcPr>
          <w:p w:rsidR="00CA79F4" w:rsidRDefault="008F2BF9">
            <w:pPr>
              <w:pStyle w:val="FormatvorlageTabellentext0"/>
              <w:tabs>
                <w:tab w:val="left" w:pos="636"/>
              </w:tabs>
              <w:rPr>
                <w:rFonts w:eastAsia="宋体" w:cs="Arial"/>
                <w:sz w:val="24"/>
                <w:szCs w:val="24"/>
              </w:rPr>
            </w:pPr>
            <w:r>
              <w:rPr>
                <w:rFonts w:eastAsia="宋体" w:cs="Arial"/>
                <w:sz w:val="24"/>
                <w:szCs w:val="24"/>
              </w:rPr>
              <w:t>19</w:t>
            </w:r>
          </w:p>
        </w:tc>
      </w:tr>
      <w:tr w:rsidR="00CA79F4">
        <w:tc>
          <w:tcPr>
            <w:tcW w:w="849" w:type="dxa"/>
          </w:tcPr>
          <w:p w:rsidR="00CA79F4" w:rsidRDefault="00CA79F4">
            <w:pPr>
              <w:pStyle w:val="FormatvorlageTabellentext0"/>
              <w:rPr>
                <w:rFonts w:eastAsia="宋体" w:cs="Arial"/>
                <w:sz w:val="24"/>
                <w:szCs w:val="24"/>
              </w:rPr>
            </w:pPr>
          </w:p>
          <w:p w:rsidR="00CA79F4" w:rsidRDefault="008F2BF9">
            <w:pPr>
              <w:pStyle w:val="FormatvorlageTabellentext0"/>
              <w:rPr>
                <w:rFonts w:eastAsia="宋体" w:cs="Arial"/>
                <w:sz w:val="24"/>
                <w:szCs w:val="24"/>
              </w:rPr>
            </w:pPr>
            <w:r>
              <w:rPr>
                <w:rFonts w:eastAsia="宋体" w:cs="Arial"/>
                <w:sz w:val="24"/>
                <w:szCs w:val="24"/>
              </w:rPr>
              <w:t>#2</w:t>
            </w:r>
          </w:p>
        </w:tc>
        <w:tc>
          <w:tcPr>
            <w:tcW w:w="6403" w:type="dxa"/>
          </w:tcPr>
          <w:p w:rsidR="00CA79F4" w:rsidRDefault="008F2BF9">
            <w:pPr>
              <w:pStyle w:val="FormatvorlageTabellentext0"/>
              <w:rPr>
                <w:rFonts w:eastAsia="宋体" w:cs="Arial"/>
                <w:sz w:val="24"/>
                <w:szCs w:val="24"/>
              </w:rPr>
            </w:pPr>
            <w:r>
              <w:rPr>
                <w:rFonts w:eastAsia="宋体" w:cs="Arial"/>
                <w:sz w:val="24"/>
                <w:szCs w:val="24"/>
              </w:rPr>
              <w:t xml:space="preserve">Sub-Function = [ </w:t>
            </w:r>
          </w:p>
          <w:p w:rsidR="00CA79F4" w:rsidRDefault="008F2BF9">
            <w:pPr>
              <w:pStyle w:val="FormatvorlageTabellentext0"/>
              <w:rPr>
                <w:rFonts w:eastAsia="宋体" w:cs="Arial"/>
                <w:sz w:val="24"/>
                <w:szCs w:val="24"/>
              </w:rPr>
            </w:pPr>
            <w:r>
              <w:rPr>
                <w:rFonts w:eastAsia="宋体" w:cs="Arial"/>
                <w:sz w:val="24"/>
                <w:szCs w:val="24"/>
              </w:rPr>
              <w:t xml:space="preserve">                ReportNumberOfDTCByStatusMask ]</w:t>
            </w:r>
          </w:p>
        </w:tc>
        <w:tc>
          <w:tcPr>
            <w:tcW w:w="680" w:type="dxa"/>
          </w:tcPr>
          <w:p w:rsidR="00CA79F4" w:rsidRDefault="00CA79F4">
            <w:pPr>
              <w:pStyle w:val="FormatvorlageTabellentext0"/>
              <w:rPr>
                <w:rFonts w:eastAsia="宋体" w:cs="Arial"/>
                <w:sz w:val="24"/>
                <w:szCs w:val="24"/>
              </w:rPr>
            </w:pPr>
          </w:p>
          <w:p w:rsidR="00CA79F4" w:rsidRDefault="008F2BF9">
            <w:pPr>
              <w:pStyle w:val="FormatvorlageTabellentext0"/>
              <w:rPr>
                <w:rFonts w:eastAsia="宋体" w:cs="Arial"/>
                <w:sz w:val="24"/>
                <w:szCs w:val="24"/>
              </w:rPr>
            </w:pPr>
            <w:r>
              <w:rPr>
                <w:rFonts w:eastAsia="宋体" w:cs="Arial"/>
                <w:sz w:val="24"/>
                <w:szCs w:val="24"/>
              </w:rPr>
              <w:t>M</w:t>
            </w:r>
          </w:p>
        </w:tc>
        <w:tc>
          <w:tcPr>
            <w:tcW w:w="1426" w:type="dxa"/>
          </w:tcPr>
          <w:p w:rsidR="00CA79F4" w:rsidRDefault="00CA79F4">
            <w:pPr>
              <w:pStyle w:val="FormatvorlageTabellentext1"/>
              <w:rPr>
                <w:rFonts w:eastAsia="宋体" w:cs="Arial"/>
                <w:sz w:val="24"/>
                <w:szCs w:val="24"/>
              </w:rPr>
            </w:pPr>
          </w:p>
          <w:p w:rsidR="00CA79F4" w:rsidRDefault="008F2BF9">
            <w:pPr>
              <w:pStyle w:val="FormatvorlageTabellentext1"/>
              <w:rPr>
                <w:rFonts w:eastAsia="宋体" w:cs="Arial"/>
                <w:sz w:val="24"/>
                <w:szCs w:val="24"/>
              </w:rPr>
            </w:pPr>
            <w:r>
              <w:rPr>
                <w:rFonts w:eastAsia="宋体" w:cs="Arial"/>
                <w:sz w:val="24"/>
                <w:szCs w:val="24"/>
              </w:rPr>
              <w:t>01</w:t>
            </w:r>
          </w:p>
        </w:tc>
      </w:tr>
      <w:tr w:rsidR="00CA79F4">
        <w:tc>
          <w:tcPr>
            <w:tcW w:w="849" w:type="dxa"/>
          </w:tcPr>
          <w:p w:rsidR="00CA79F4" w:rsidRDefault="008F2BF9">
            <w:pPr>
              <w:pStyle w:val="FormatvorlageTabellentext0"/>
              <w:rPr>
                <w:rFonts w:eastAsia="宋体" w:cs="Arial"/>
                <w:sz w:val="24"/>
                <w:szCs w:val="24"/>
              </w:rPr>
            </w:pPr>
            <w:r>
              <w:rPr>
                <w:rFonts w:eastAsia="宋体" w:cs="Arial"/>
                <w:sz w:val="24"/>
                <w:szCs w:val="24"/>
              </w:rPr>
              <w:t>#3</w:t>
            </w:r>
          </w:p>
        </w:tc>
        <w:tc>
          <w:tcPr>
            <w:tcW w:w="6403" w:type="dxa"/>
          </w:tcPr>
          <w:p w:rsidR="00CA79F4" w:rsidRDefault="008F2BF9">
            <w:pPr>
              <w:pStyle w:val="FormatvorlageTabellentext0"/>
              <w:rPr>
                <w:rFonts w:eastAsia="宋体" w:cs="Arial"/>
                <w:sz w:val="24"/>
                <w:szCs w:val="24"/>
              </w:rPr>
            </w:pPr>
            <w:r>
              <w:rPr>
                <w:rFonts w:eastAsia="宋体" w:cs="Arial"/>
                <w:sz w:val="24"/>
                <w:szCs w:val="24"/>
              </w:rPr>
              <w:t>DTCStatusMask</w:t>
            </w:r>
          </w:p>
        </w:tc>
        <w:tc>
          <w:tcPr>
            <w:tcW w:w="680" w:type="dxa"/>
          </w:tcPr>
          <w:p w:rsidR="00CA79F4" w:rsidRDefault="008F2BF9">
            <w:pPr>
              <w:pStyle w:val="FormatvorlageTabellentext0"/>
              <w:rPr>
                <w:rFonts w:eastAsia="宋体" w:cs="Arial"/>
                <w:sz w:val="24"/>
                <w:szCs w:val="24"/>
              </w:rPr>
            </w:pPr>
            <w:r>
              <w:rPr>
                <w:rFonts w:eastAsia="宋体" w:cs="Arial"/>
                <w:sz w:val="24"/>
                <w:szCs w:val="24"/>
              </w:rPr>
              <w:t>M</w:t>
            </w:r>
          </w:p>
        </w:tc>
        <w:tc>
          <w:tcPr>
            <w:tcW w:w="1426" w:type="dxa"/>
          </w:tcPr>
          <w:p w:rsidR="00CA79F4" w:rsidRDefault="008F2BF9">
            <w:pPr>
              <w:pStyle w:val="FormatvorlageTabellentext1"/>
              <w:rPr>
                <w:rFonts w:eastAsia="宋体" w:cs="Arial"/>
                <w:sz w:val="24"/>
                <w:szCs w:val="24"/>
              </w:rPr>
            </w:pPr>
            <w:r>
              <w:rPr>
                <w:rFonts w:eastAsia="宋体" w:cs="Arial"/>
                <w:sz w:val="24"/>
                <w:szCs w:val="24"/>
              </w:rPr>
              <w:t>00-FF</w:t>
            </w:r>
          </w:p>
        </w:tc>
      </w:tr>
    </w:tbl>
    <w:p w:rsidR="00CA79F4" w:rsidRDefault="00CA79F4">
      <w:pPr>
        <w:pStyle w:val="HRa"/>
        <w:ind w:firstLineChars="0" w:firstLine="0"/>
        <w:rPr>
          <w:rFonts w:ascii="Arial" w:hAnsi="Arial" w:cs="Arial"/>
        </w:rPr>
      </w:pPr>
    </w:p>
    <w:p w:rsidR="00CA79F4" w:rsidRDefault="008F2BF9">
      <w:pPr>
        <w:pStyle w:val="HRa"/>
        <w:ind w:firstLineChars="0" w:firstLine="0"/>
        <w:rPr>
          <w:rFonts w:ascii="Arial" w:hAnsi="Arial" w:cs="Arial"/>
        </w:rPr>
      </w:pPr>
      <w:r>
        <w:rPr>
          <w:rFonts w:ascii="Arial" w:hAnsi="Arial" w:cs="Arial"/>
        </w:rPr>
        <w:t>肯定响应</w:t>
      </w:r>
    </w:p>
    <w:tbl>
      <w:tblPr>
        <w:tblW w:w="9358" w:type="dxa"/>
        <w:tblInd w:w="50" w:type="dxa"/>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CellMar>
          <w:left w:w="50" w:type="dxa"/>
          <w:right w:w="50" w:type="dxa"/>
        </w:tblCellMar>
        <w:tblLook w:val="04A0" w:firstRow="1" w:lastRow="0" w:firstColumn="1" w:lastColumn="0" w:noHBand="0" w:noVBand="1"/>
      </w:tblPr>
      <w:tblGrid>
        <w:gridCol w:w="849"/>
        <w:gridCol w:w="6403"/>
        <w:gridCol w:w="680"/>
        <w:gridCol w:w="1426"/>
      </w:tblGrid>
      <w:tr w:rsidR="00CA79F4">
        <w:trPr>
          <w:tblHeader/>
        </w:trPr>
        <w:tc>
          <w:tcPr>
            <w:tcW w:w="849" w:type="dxa"/>
            <w:shd w:val="pct10" w:color="auto" w:fill="FFFFFF"/>
            <w:vAlign w:val="center"/>
          </w:tcPr>
          <w:p w:rsidR="00CA79F4" w:rsidRDefault="008F2BF9">
            <w:pPr>
              <w:pStyle w:val="FormatvorlageTableFirstRow"/>
              <w:jc w:val="both"/>
              <w:rPr>
                <w:rFonts w:eastAsia="宋体" w:cs="Arial"/>
                <w:sz w:val="24"/>
                <w:szCs w:val="24"/>
                <w:lang w:eastAsia="zh-CN"/>
              </w:rPr>
            </w:pPr>
            <w:r>
              <w:rPr>
                <w:rFonts w:eastAsia="宋体" w:cs="Arial"/>
                <w:sz w:val="24"/>
                <w:szCs w:val="24"/>
                <w:lang w:eastAsia="zh-CN"/>
              </w:rPr>
              <w:t>字节</w:t>
            </w:r>
          </w:p>
        </w:tc>
        <w:tc>
          <w:tcPr>
            <w:tcW w:w="6403" w:type="dxa"/>
            <w:shd w:val="pct10" w:color="auto" w:fill="FFFFFF"/>
            <w:vAlign w:val="center"/>
          </w:tcPr>
          <w:p w:rsidR="00CA79F4" w:rsidRDefault="008F2BF9">
            <w:pPr>
              <w:pStyle w:val="FormatvorlageTableFirstRow"/>
              <w:jc w:val="both"/>
              <w:rPr>
                <w:rFonts w:eastAsia="宋体" w:cs="Arial"/>
                <w:sz w:val="24"/>
                <w:szCs w:val="24"/>
                <w:lang w:eastAsia="zh-CN"/>
              </w:rPr>
            </w:pPr>
            <w:r>
              <w:rPr>
                <w:rFonts w:eastAsia="宋体" w:cs="Arial"/>
                <w:sz w:val="24"/>
                <w:szCs w:val="24"/>
                <w:lang w:eastAsia="zh-CN"/>
              </w:rPr>
              <w:t>参数名称</w:t>
            </w:r>
          </w:p>
        </w:tc>
        <w:tc>
          <w:tcPr>
            <w:tcW w:w="680" w:type="dxa"/>
            <w:shd w:val="pct10" w:color="auto" w:fill="FFFFFF"/>
            <w:vAlign w:val="center"/>
          </w:tcPr>
          <w:p w:rsidR="00CA79F4" w:rsidRDefault="008F2BF9">
            <w:pPr>
              <w:pStyle w:val="FormatvorlageTableFirstRow"/>
              <w:jc w:val="both"/>
              <w:rPr>
                <w:rFonts w:eastAsia="宋体" w:cs="Arial"/>
                <w:sz w:val="24"/>
                <w:szCs w:val="24"/>
              </w:rPr>
            </w:pPr>
            <w:r>
              <w:rPr>
                <w:rFonts w:eastAsia="宋体" w:cs="Arial"/>
                <w:sz w:val="24"/>
                <w:szCs w:val="24"/>
              </w:rPr>
              <w:t>Cvt</w:t>
            </w:r>
          </w:p>
        </w:tc>
        <w:tc>
          <w:tcPr>
            <w:tcW w:w="1426" w:type="dxa"/>
            <w:shd w:val="pct10" w:color="auto" w:fill="FFFFFF"/>
            <w:vAlign w:val="center"/>
          </w:tcPr>
          <w:p w:rsidR="00CA79F4" w:rsidRDefault="008F2BF9">
            <w:pPr>
              <w:pStyle w:val="FormatvorlageTableFirstRow"/>
              <w:jc w:val="both"/>
              <w:rPr>
                <w:rFonts w:eastAsia="宋体" w:cs="Arial"/>
                <w:sz w:val="24"/>
                <w:szCs w:val="24"/>
              </w:rPr>
            </w:pPr>
            <w:r>
              <w:rPr>
                <w:rFonts w:eastAsia="宋体" w:cs="Arial"/>
                <w:sz w:val="24"/>
                <w:szCs w:val="24"/>
                <w:lang w:eastAsia="zh-CN"/>
              </w:rPr>
              <w:t>数值</w:t>
            </w:r>
            <w:r>
              <w:rPr>
                <w:rFonts w:eastAsia="宋体" w:cs="Arial"/>
                <w:sz w:val="24"/>
                <w:szCs w:val="24"/>
              </w:rPr>
              <w:t>(hex)</w:t>
            </w:r>
          </w:p>
        </w:tc>
      </w:tr>
      <w:tr w:rsidR="00CA79F4">
        <w:tc>
          <w:tcPr>
            <w:tcW w:w="849" w:type="dxa"/>
          </w:tcPr>
          <w:p w:rsidR="00CA79F4" w:rsidRDefault="008F2BF9">
            <w:pPr>
              <w:pStyle w:val="FormatvorlageTabellentext0"/>
              <w:rPr>
                <w:rFonts w:eastAsia="宋体" w:cs="Arial"/>
                <w:sz w:val="24"/>
                <w:szCs w:val="24"/>
              </w:rPr>
            </w:pPr>
            <w:r>
              <w:rPr>
                <w:rFonts w:eastAsia="宋体" w:cs="Arial"/>
                <w:sz w:val="24"/>
                <w:szCs w:val="24"/>
              </w:rPr>
              <w:t>#1</w:t>
            </w:r>
          </w:p>
        </w:tc>
        <w:tc>
          <w:tcPr>
            <w:tcW w:w="6403" w:type="dxa"/>
          </w:tcPr>
          <w:p w:rsidR="00CA79F4" w:rsidRDefault="008F2BF9">
            <w:pPr>
              <w:pStyle w:val="FormatvorlageTabellentext0"/>
              <w:rPr>
                <w:rFonts w:eastAsia="宋体" w:cs="Arial"/>
                <w:sz w:val="24"/>
                <w:szCs w:val="24"/>
              </w:rPr>
            </w:pPr>
            <w:r>
              <w:rPr>
                <w:rFonts w:eastAsia="宋体" w:cs="Arial"/>
                <w:sz w:val="24"/>
                <w:szCs w:val="24"/>
              </w:rPr>
              <w:t>PositiveResponseServiceIdentifier</w:t>
            </w:r>
          </w:p>
        </w:tc>
        <w:tc>
          <w:tcPr>
            <w:tcW w:w="680" w:type="dxa"/>
          </w:tcPr>
          <w:p w:rsidR="00CA79F4" w:rsidRDefault="008F2BF9">
            <w:pPr>
              <w:pStyle w:val="FormatvorlageTabellentext0"/>
              <w:rPr>
                <w:rFonts w:eastAsia="宋体" w:cs="Arial"/>
                <w:sz w:val="24"/>
                <w:szCs w:val="24"/>
              </w:rPr>
            </w:pPr>
            <w:r>
              <w:rPr>
                <w:rFonts w:eastAsia="宋体" w:cs="Arial"/>
                <w:sz w:val="24"/>
                <w:szCs w:val="24"/>
              </w:rPr>
              <w:t>M</w:t>
            </w:r>
          </w:p>
        </w:tc>
        <w:tc>
          <w:tcPr>
            <w:tcW w:w="1426" w:type="dxa"/>
          </w:tcPr>
          <w:p w:rsidR="00CA79F4" w:rsidRDefault="008F2BF9">
            <w:pPr>
              <w:pStyle w:val="FormatvorlageTabellentext0"/>
              <w:rPr>
                <w:rFonts w:eastAsia="宋体" w:cs="Arial"/>
                <w:sz w:val="24"/>
                <w:szCs w:val="24"/>
              </w:rPr>
            </w:pPr>
            <w:r>
              <w:rPr>
                <w:rFonts w:eastAsia="宋体" w:cs="Arial"/>
                <w:sz w:val="24"/>
                <w:szCs w:val="24"/>
              </w:rPr>
              <w:t>59</w:t>
            </w:r>
          </w:p>
        </w:tc>
      </w:tr>
      <w:tr w:rsidR="00CA79F4">
        <w:tc>
          <w:tcPr>
            <w:tcW w:w="849" w:type="dxa"/>
          </w:tcPr>
          <w:p w:rsidR="00CA79F4" w:rsidRDefault="00CA79F4">
            <w:pPr>
              <w:pStyle w:val="FormatvorlageTabellentext0"/>
              <w:rPr>
                <w:rFonts w:eastAsia="宋体" w:cs="Arial"/>
                <w:sz w:val="24"/>
                <w:szCs w:val="24"/>
              </w:rPr>
            </w:pPr>
          </w:p>
          <w:p w:rsidR="00CA79F4" w:rsidRDefault="008F2BF9">
            <w:pPr>
              <w:pStyle w:val="FormatvorlageTabellentext0"/>
              <w:rPr>
                <w:rFonts w:eastAsia="宋体" w:cs="Arial"/>
                <w:sz w:val="24"/>
                <w:szCs w:val="24"/>
              </w:rPr>
            </w:pPr>
            <w:r>
              <w:rPr>
                <w:rFonts w:eastAsia="宋体" w:cs="Arial"/>
                <w:sz w:val="24"/>
                <w:szCs w:val="24"/>
              </w:rPr>
              <w:t>#2</w:t>
            </w:r>
          </w:p>
        </w:tc>
        <w:tc>
          <w:tcPr>
            <w:tcW w:w="6403" w:type="dxa"/>
          </w:tcPr>
          <w:p w:rsidR="00CA79F4" w:rsidRDefault="008F2BF9">
            <w:pPr>
              <w:pStyle w:val="FormatvorlageTabellentext0"/>
              <w:rPr>
                <w:rFonts w:eastAsia="宋体" w:cs="Arial"/>
                <w:sz w:val="24"/>
                <w:szCs w:val="24"/>
              </w:rPr>
            </w:pPr>
            <w:r>
              <w:rPr>
                <w:rFonts w:eastAsia="宋体" w:cs="Arial"/>
                <w:sz w:val="24"/>
                <w:szCs w:val="24"/>
              </w:rPr>
              <w:t>ReportType = [</w:t>
            </w:r>
          </w:p>
          <w:p w:rsidR="00CA79F4" w:rsidRDefault="008F2BF9">
            <w:pPr>
              <w:pStyle w:val="FormatvorlageTabellentext0"/>
              <w:rPr>
                <w:rFonts w:eastAsia="宋体" w:cs="Arial"/>
                <w:sz w:val="24"/>
                <w:szCs w:val="24"/>
              </w:rPr>
            </w:pPr>
            <w:r>
              <w:rPr>
                <w:rFonts w:eastAsia="宋体" w:cs="Arial"/>
                <w:sz w:val="24"/>
                <w:szCs w:val="24"/>
              </w:rPr>
              <w:t xml:space="preserve">                ReportNumberOfDTCByStatusMask ]</w:t>
            </w:r>
          </w:p>
        </w:tc>
        <w:tc>
          <w:tcPr>
            <w:tcW w:w="680" w:type="dxa"/>
          </w:tcPr>
          <w:p w:rsidR="00CA79F4" w:rsidRDefault="00CA79F4">
            <w:pPr>
              <w:pStyle w:val="FormatvorlageTabellentext0"/>
              <w:rPr>
                <w:rFonts w:eastAsia="宋体" w:cs="Arial"/>
                <w:sz w:val="24"/>
                <w:szCs w:val="24"/>
              </w:rPr>
            </w:pPr>
          </w:p>
          <w:p w:rsidR="00CA79F4" w:rsidRDefault="008F2BF9">
            <w:pPr>
              <w:pStyle w:val="FormatvorlageTabellentext0"/>
              <w:rPr>
                <w:rFonts w:eastAsia="宋体" w:cs="Arial"/>
                <w:sz w:val="24"/>
                <w:szCs w:val="24"/>
              </w:rPr>
            </w:pPr>
            <w:r>
              <w:rPr>
                <w:rFonts w:eastAsia="宋体" w:cs="Arial"/>
                <w:sz w:val="24"/>
                <w:szCs w:val="24"/>
              </w:rPr>
              <w:t>M</w:t>
            </w:r>
          </w:p>
        </w:tc>
        <w:tc>
          <w:tcPr>
            <w:tcW w:w="1426" w:type="dxa"/>
          </w:tcPr>
          <w:p w:rsidR="00CA79F4" w:rsidRDefault="00CA79F4">
            <w:pPr>
              <w:pStyle w:val="Tabellentext"/>
              <w:rPr>
                <w:rFonts w:cs="Arial"/>
                <w:sz w:val="24"/>
                <w:szCs w:val="24"/>
              </w:rPr>
            </w:pPr>
          </w:p>
          <w:p w:rsidR="00CA79F4" w:rsidRDefault="008F2BF9">
            <w:pPr>
              <w:pStyle w:val="Tabellentext"/>
              <w:rPr>
                <w:rFonts w:cs="Arial"/>
                <w:sz w:val="24"/>
                <w:szCs w:val="24"/>
              </w:rPr>
            </w:pPr>
            <w:r>
              <w:rPr>
                <w:rFonts w:cs="Arial"/>
                <w:sz w:val="24"/>
                <w:szCs w:val="24"/>
              </w:rPr>
              <w:t>01</w:t>
            </w:r>
          </w:p>
        </w:tc>
      </w:tr>
      <w:tr w:rsidR="00CA79F4">
        <w:tc>
          <w:tcPr>
            <w:tcW w:w="849" w:type="dxa"/>
          </w:tcPr>
          <w:p w:rsidR="00CA79F4" w:rsidRDefault="008F2BF9">
            <w:pPr>
              <w:pStyle w:val="FormatvorlageTabellentext0"/>
              <w:rPr>
                <w:rFonts w:eastAsia="宋体" w:cs="Arial"/>
                <w:sz w:val="24"/>
                <w:szCs w:val="24"/>
              </w:rPr>
            </w:pPr>
            <w:r>
              <w:rPr>
                <w:rFonts w:eastAsia="宋体" w:cs="Arial"/>
                <w:sz w:val="24"/>
                <w:szCs w:val="24"/>
              </w:rPr>
              <w:t>#3</w:t>
            </w:r>
          </w:p>
        </w:tc>
        <w:tc>
          <w:tcPr>
            <w:tcW w:w="6403" w:type="dxa"/>
          </w:tcPr>
          <w:p w:rsidR="00CA79F4" w:rsidRDefault="008F2BF9">
            <w:pPr>
              <w:pStyle w:val="FormatvorlageTabellentext0"/>
              <w:rPr>
                <w:rFonts w:eastAsia="宋体" w:cs="Arial"/>
                <w:sz w:val="24"/>
                <w:szCs w:val="24"/>
              </w:rPr>
            </w:pPr>
            <w:r>
              <w:rPr>
                <w:rFonts w:eastAsia="宋体" w:cs="Arial"/>
                <w:sz w:val="24"/>
                <w:szCs w:val="24"/>
              </w:rPr>
              <w:t>DTCStatusAvailabilityMask</w:t>
            </w:r>
          </w:p>
        </w:tc>
        <w:tc>
          <w:tcPr>
            <w:tcW w:w="680" w:type="dxa"/>
          </w:tcPr>
          <w:p w:rsidR="00CA79F4" w:rsidRDefault="008F2BF9">
            <w:pPr>
              <w:pStyle w:val="FormatvorlageTabellentext0"/>
              <w:rPr>
                <w:rFonts w:eastAsia="宋体" w:cs="Arial"/>
                <w:sz w:val="24"/>
                <w:szCs w:val="24"/>
              </w:rPr>
            </w:pPr>
            <w:r>
              <w:rPr>
                <w:rFonts w:eastAsia="宋体" w:cs="Arial"/>
                <w:sz w:val="24"/>
                <w:szCs w:val="24"/>
              </w:rPr>
              <w:t>M</w:t>
            </w:r>
          </w:p>
        </w:tc>
        <w:tc>
          <w:tcPr>
            <w:tcW w:w="1426" w:type="dxa"/>
          </w:tcPr>
          <w:p w:rsidR="00CA79F4" w:rsidRDefault="008F2BF9">
            <w:pPr>
              <w:pStyle w:val="Tabellentext"/>
              <w:rPr>
                <w:rFonts w:cs="Arial"/>
                <w:sz w:val="24"/>
                <w:szCs w:val="24"/>
              </w:rPr>
            </w:pPr>
            <w:r>
              <w:rPr>
                <w:rFonts w:cs="Arial"/>
                <w:sz w:val="24"/>
                <w:szCs w:val="24"/>
              </w:rPr>
              <w:t>00-FF</w:t>
            </w:r>
          </w:p>
        </w:tc>
      </w:tr>
      <w:tr w:rsidR="00CA79F4">
        <w:tc>
          <w:tcPr>
            <w:tcW w:w="849" w:type="dxa"/>
          </w:tcPr>
          <w:p w:rsidR="00CA79F4" w:rsidRDefault="00CA79F4">
            <w:pPr>
              <w:pStyle w:val="FormatvorlageTabellentext0"/>
              <w:rPr>
                <w:rFonts w:eastAsia="宋体" w:cs="Arial"/>
                <w:sz w:val="24"/>
                <w:szCs w:val="24"/>
              </w:rPr>
            </w:pPr>
          </w:p>
          <w:p w:rsidR="00CA79F4" w:rsidRDefault="008F2BF9">
            <w:pPr>
              <w:pStyle w:val="FormatvorlageTabellentext0"/>
              <w:rPr>
                <w:rFonts w:eastAsia="宋体" w:cs="Arial"/>
                <w:sz w:val="24"/>
                <w:szCs w:val="24"/>
              </w:rPr>
            </w:pPr>
            <w:r>
              <w:rPr>
                <w:rFonts w:eastAsia="宋体" w:cs="Arial"/>
                <w:sz w:val="24"/>
                <w:szCs w:val="24"/>
              </w:rPr>
              <w:t>#4</w:t>
            </w:r>
          </w:p>
        </w:tc>
        <w:tc>
          <w:tcPr>
            <w:tcW w:w="6403" w:type="dxa"/>
          </w:tcPr>
          <w:p w:rsidR="00CA79F4" w:rsidRDefault="008F2BF9">
            <w:pPr>
              <w:pStyle w:val="FormatvorlageTabellentext0"/>
              <w:rPr>
                <w:rFonts w:eastAsia="宋体" w:cs="Arial"/>
                <w:sz w:val="24"/>
                <w:szCs w:val="24"/>
              </w:rPr>
            </w:pPr>
            <w:r>
              <w:rPr>
                <w:rFonts w:eastAsia="宋体" w:cs="Arial"/>
                <w:sz w:val="24"/>
                <w:szCs w:val="24"/>
              </w:rPr>
              <w:t>DTCFormatIdentifier = [</w:t>
            </w:r>
          </w:p>
          <w:p w:rsidR="00CA79F4" w:rsidRDefault="008F2BF9">
            <w:pPr>
              <w:pStyle w:val="FormatvorlageTabellentext0"/>
              <w:rPr>
                <w:rFonts w:eastAsia="宋体" w:cs="Arial"/>
                <w:sz w:val="24"/>
                <w:szCs w:val="24"/>
              </w:rPr>
            </w:pPr>
            <w:r>
              <w:rPr>
                <w:rFonts w:eastAsia="宋体" w:cs="Arial"/>
                <w:sz w:val="24"/>
                <w:szCs w:val="24"/>
              </w:rPr>
              <w:t xml:space="preserve">                           ISO15031-6DTCFormat</w:t>
            </w:r>
          </w:p>
          <w:p w:rsidR="00CA79F4" w:rsidRDefault="008F2BF9">
            <w:pPr>
              <w:pStyle w:val="FormatvorlageTabellentext0"/>
              <w:rPr>
                <w:rFonts w:eastAsia="宋体" w:cs="Arial"/>
                <w:sz w:val="24"/>
                <w:szCs w:val="24"/>
              </w:rPr>
            </w:pPr>
            <w:r>
              <w:rPr>
                <w:rFonts w:eastAsia="宋体" w:cs="Arial"/>
                <w:sz w:val="24"/>
                <w:szCs w:val="24"/>
              </w:rPr>
              <w:t xml:space="preserve">                           ISO14229-1DTCFormat ]</w:t>
            </w:r>
          </w:p>
        </w:tc>
        <w:tc>
          <w:tcPr>
            <w:tcW w:w="680" w:type="dxa"/>
          </w:tcPr>
          <w:p w:rsidR="00CA79F4" w:rsidRDefault="00CA79F4">
            <w:pPr>
              <w:pStyle w:val="FormatvorlageTabellentext0"/>
              <w:rPr>
                <w:rFonts w:eastAsia="宋体" w:cs="Arial"/>
                <w:sz w:val="24"/>
                <w:szCs w:val="24"/>
              </w:rPr>
            </w:pPr>
          </w:p>
          <w:p w:rsidR="00CA79F4" w:rsidRDefault="008F2BF9">
            <w:pPr>
              <w:pStyle w:val="FormatvorlageTabellentext0"/>
              <w:rPr>
                <w:rFonts w:eastAsia="宋体" w:cs="Arial"/>
                <w:sz w:val="24"/>
                <w:szCs w:val="24"/>
              </w:rPr>
            </w:pPr>
            <w:r>
              <w:rPr>
                <w:rFonts w:eastAsia="宋体" w:cs="Arial"/>
                <w:sz w:val="24"/>
                <w:szCs w:val="24"/>
              </w:rPr>
              <w:t>M</w:t>
            </w:r>
          </w:p>
          <w:p w:rsidR="00CA79F4" w:rsidRDefault="008F2BF9">
            <w:pPr>
              <w:pStyle w:val="FormatvorlageTabellentext0"/>
              <w:rPr>
                <w:rFonts w:eastAsia="宋体" w:cs="Arial"/>
                <w:sz w:val="24"/>
                <w:szCs w:val="24"/>
              </w:rPr>
            </w:pPr>
            <w:r>
              <w:rPr>
                <w:rFonts w:eastAsia="宋体" w:cs="Arial"/>
                <w:sz w:val="24"/>
                <w:szCs w:val="24"/>
              </w:rPr>
              <w:t>M</w:t>
            </w:r>
          </w:p>
        </w:tc>
        <w:tc>
          <w:tcPr>
            <w:tcW w:w="1426" w:type="dxa"/>
          </w:tcPr>
          <w:p w:rsidR="00CA79F4" w:rsidRDefault="00CA79F4">
            <w:pPr>
              <w:pStyle w:val="Tabellentext"/>
              <w:rPr>
                <w:rFonts w:cs="Arial"/>
                <w:sz w:val="24"/>
                <w:szCs w:val="24"/>
              </w:rPr>
            </w:pPr>
          </w:p>
          <w:p w:rsidR="00CA79F4" w:rsidRDefault="008F2BF9">
            <w:pPr>
              <w:pStyle w:val="Tabellentext"/>
              <w:rPr>
                <w:rFonts w:cs="Arial"/>
                <w:sz w:val="24"/>
                <w:szCs w:val="24"/>
              </w:rPr>
            </w:pPr>
            <w:r>
              <w:rPr>
                <w:rFonts w:cs="Arial"/>
                <w:sz w:val="24"/>
                <w:szCs w:val="24"/>
              </w:rPr>
              <w:t>00</w:t>
            </w:r>
          </w:p>
          <w:p w:rsidR="00CA79F4" w:rsidRDefault="008F2BF9">
            <w:pPr>
              <w:pStyle w:val="Tabellentext"/>
              <w:rPr>
                <w:rFonts w:cs="Arial"/>
                <w:sz w:val="24"/>
                <w:szCs w:val="24"/>
              </w:rPr>
            </w:pPr>
            <w:r>
              <w:rPr>
                <w:rFonts w:cs="Arial"/>
                <w:sz w:val="24"/>
                <w:szCs w:val="24"/>
              </w:rPr>
              <w:t>01</w:t>
            </w:r>
          </w:p>
        </w:tc>
      </w:tr>
      <w:tr w:rsidR="00CA79F4">
        <w:tc>
          <w:tcPr>
            <w:tcW w:w="849" w:type="dxa"/>
          </w:tcPr>
          <w:p w:rsidR="00CA79F4" w:rsidRDefault="00CA79F4">
            <w:pPr>
              <w:pStyle w:val="FormatvorlageTabellentext0"/>
              <w:rPr>
                <w:rFonts w:eastAsia="宋体" w:cs="Arial"/>
                <w:sz w:val="24"/>
                <w:szCs w:val="24"/>
              </w:rPr>
            </w:pPr>
          </w:p>
          <w:p w:rsidR="00CA79F4" w:rsidRDefault="008F2BF9">
            <w:pPr>
              <w:pStyle w:val="FormatvorlageTabellentext0"/>
              <w:rPr>
                <w:rFonts w:eastAsia="宋体" w:cs="Arial"/>
                <w:sz w:val="24"/>
                <w:szCs w:val="24"/>
              </w:rPr>
            </w:pPr>
            <w:r>
              <w:rPr>
                <w:rFonts w:eastAsia="宋体" w:cs="Arial"/>
                <w:sz w:val="24"/>
                <w:szCs w:val="24"/>
              </w:rPr>
              <w:t>#5</w:t>
            </w:r>
          </w:p>
          <w:p w:rsidR="00CA79F4" w:rsidRDefault="008F2BF9">
            <w:pPr>
              <w:pStyle w:val="FormatvorlageTabellentext0"/>
              <w:rPr>
                <w:rFonts w:eastAsia="宋体" w:cs="Arial"/>
                <w:sz w:val="24"/>
                <w:szCs w:val="24"/>
              </w:rPr>
            </w:pPr>
            <w:r>
              <w:rPr>
                <w:rFonts w:eastAsia="宋体" w:cs="Arial"/>
                <w:sz w:val="24"/>
                <w:szCs w:val="24"/>
              </w:rPr>
              <w:lastRenderedPageBreak/>
              <w:t>#6</w:t>
            </w:r>
          </w:p>
        </w:tc>
        <w:tc>
          <w:tcPr>
            <w:tcW w:w="6403" w:type="dxa"/>
          </w:tcPr>
          <w:p w:rsidR="00CA79F4" w:rsidRDefault="008F2BF9">
            <w:pPr>
              <w:pStyle w:val="FormatvorlageTabellentext0"/>
              <w:rPr>
                <w:rFonts w:eastAsia="宋体" w:cs="Arial"/>
                <w:sz w:val="24"/>
                <w:szCs w:val="24"/>
              </w:rPr>
            </w:pPr>
            <w:r>
              <w:rPr>
                <w:rFonts w:eastAsia="宋体" w:cs="Arial"/>
                <w:sz w:val="24"/>
                <w:szCs w:val="24"/>
              </w:rPr>
              <w:lastRenderedPageBreak/>
              <w:t>DTCCount [ ] = [</w:t>
            </w:r>
          </w:p>
          <w:p w:rsidR="00CA79F4" w:rsidRDefault="008F2BF9">
            <w:pPr>
              <w:pStyle w:val="FormatvorlageTabellentext0"/>
              <w:rPr>
                <w:rFonts w:eastAsia="宋体" w:cs="Arial"/>
                <w:sz w:val="24"/>
                <w:szCs w:val="24"/>
              </w:rPr>
            </w:pPr>
            <w:r>
              <w:rPr>
                <w:rFonts w:eastAsia="宋体" w:cs="Arial"/>
                <w:sz w:val="24"/>
                <w:szCs w:val="24"/>
              </w:rPr>
              <w:t xml:space="preserve">                          DTCCountHighByte</w:t>
            </w:r>
          </w:p>
          <w:p w:rsidR="00CA79F4" w:rsidRDefault="008F2BF9">
            <w:pPr>
              <w:pStyle w:val="FormatvorlageTabellentext0"/>
              <w:rPr>
                <w:rFonts w:eastAsia="宋体" w:cs="Arial"/>
                <w:sz w:val="24"/>
                <w:szCs w:val="24"/>
              </w:rPr>
            </w:pPr>
            <w:r>
              <w:rPr>
                <w:rFonts w:eastAsia="宋体" w:cs="Arial"/>
                <w:sz w:val="24"/>
                <w:szCs w:val="24"/>
              </w:rPr>
              <w:lastRenderedPageBreak/>
              <w:t xml:space="preserve">                          DTCCountLowByte ]</w:t>
            </w:r>
          </w:p>
        </w:tc>
        <w:tc>
          <w:tcPr>
            <w:tcW w:w="680" w:type="dxa"/>
          </w:tcPr>
          <w:p w:rsidR="00CA79F4" w:rsidRDefault="00CA79F4">
            <w:pPr>
              <w:pStyle w:val="FormatvorlageTabellentext0"/>
              <w:rPr>
                <w:rFonts w:eastAsia="宋体" w:cs="Arial"/>
                <w:sz w:val="24"/>
                <w:szCs w:val="24"/>
              </w:rPr>
            </w:pPr>
          </w:p>
          <w:p w:rsidR="00CA79F4" w:rsidRDefault="008F2BF9">
            <w:pPr>
              <w:pStyle w:val="FormatvorlageTabellentext0"/>
              <w:rPr>
                <w:rFonts w:eastAsia="宋体" w:cs="Arial"/>
                <w:sz w:val="24"/>
                <w:szCs w:val="24"/>
              </w:rPr>
            </w:pPr>
            <w:r>
              <w:rPr>
                <w:rFonts w:eastAsia="宋体" w:cs="Arial"/>
                <w:sz w:val="24"/>
                <w:szCs w:val="24"/>
              </w:rPr>
              <w:t>M</w:t>
            </w:r>
          </w:p>
          <w:p w:rsidR="00CA79F4" w:rsidRDefault="008F2BF9">
            <w:pPr>
              <w:pStyle w:val="FormatvorlageTabellentext0"/>
              <w:rPr>
                <w:rFonts w:eastAsia="宋体" w:cs="Arial"/>
                <w:sz w:val="24"/>
                <w:szCs w:val="24"/>
              </w:rPr>
            </w:pPr>
            <w:r>
              <w:rPr>
                <w:rFonts w:eastAsia="宋体" w:cs="Arial"/>
                <w:sz w:val="24"/>
                <w:szCs w:val="24"/>
              </w:rPr>
              <w:lastRenderedPageBreak/>
              <w:t>M</w:t>
            </w:r>
          </w:p>
        </w:tc>
        <w:tc>
          <w:tcPr>
            <w:tcW w:w="1426" w:type="dxa"/>
          </w:tcPr>
          <w:p w:rsidR="00CA79F4" w:rsidRDefault="00CA79F4">
            <w:pPr>
              <w:pStyle w:val="Tabellentext"/>
              <w:rPr>
                <w:rFonts w:cs="Arial"/>
                <w:sz w:val="24"/>
                <w:szCs w:val="24"/>
              </w:rPr>
            </w:pPr>
          </w:p>
          <w:p w:rsidR="00CA79F4" w:rsidRDefault="008F2BF9">
            <w:pPr>
              <w:pStyle w:val="Tabellentext"/>
              <w:rPr>
                <w:rFonts w:cs="Arial"/>
                <w:sz w:val="24"/>
                <w:szCs w:val="24"/>
              </w:rPr>
            </w:pPr>
            <w:r>
              <w:rPr>
                <w:rFonts w:cs="Arial"/>
                <w:sz w:val="24"/>
                <w:szCs w:val="24"/>
              </w:rPr>
              <w:t>00-FF</w:t>
            </w:r>
          </w:p>
          <w:p w:rsidR="00CA79F4" w:rsidRDefault="008F2BF9">
            <w:pPr>
              <w:pStyle w:val="Tabellentext"/>
              <w:rPr>
                <w:rFonts w:cs="Arial"/>
                <w:sz w:val="24"/>
                <w:szCs w:val="24"/>
              </w:rPr>
            </w:pPr>
            <w:r>
              <w:rPr>
                <w:rFonts w:cs="Arial"/>
                <w:sz w:val="24"/>
                <w:szCs w:val="24"/>
              </w:rPr>
              <w:lastRenderedPageBreak/>
              <w:t>00-FF</w:t>
            </w:r>
          </w:p>
        </w:tc>
      </w:tr>
    </w:tbl>
    <w:p w:rsidR="00CA79F4" w:rsidRDefault="00CA79F4">
      <w:pPr>
        <w:pStyle w:val="HRa"/>
        <w:ind w:firstLineChars="0" w:firstLine="0"/>
        <w:rPr>
          <w:rFonts w:ascii="Arial" w:hAnsi="Arial" w:cs="Arial"/>
        </w:rPr>
      </w:pPr>
    </w:p>
    <w:p w:rsidR="00CA79F4" w:rsidRDefault="008F2BF9">
      <w:pPr>
        <w:pStyle w:val="HRa"/>
        <w:ind w:firstLineChars="0" w:firstLine="0"/>
        <w:rPr>
          <w:rFonts w:ascii="Arial" w:hAnsi="Arial" w:cs="Arial"/>
        </w:rPr>
      </w:pPr>
      <w:r>
        <w:rPr>
          <w:rFonts w:ascii="Arial" w:hAnsi="Arial" w:cs="Arial"/>
        </w:rPr>
        <w:t>否定响应</w:t>
      </w:r>
    </w:p>
    <w:tbl>
      <w:tblPr>
        <w:tblW w:w="9358" w:type="dxa"/>
        <w:tblInd w:w="50" w:type="dxa"/>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CellMar>
          <w:left w:w="50" w:type="dxa"/>
          <w:right w:w="50" w:type="dxa"/>
        </w:tblCellMar>
        <w:tblLook w:val="04A0" w:firstRow="1" w:lastRow="0" w:firstColumn="1" w:lastColumn="0" w:noHBand="0" w:noVBand="1"/>
      </w:tblPr>
      <w:tblGrid>
        <w:gridCol w:w="849"/>
        <w:gridCol w:w="6403"/>
        <w:gridCol w:w="680"/>
        <w:gridCol w:w="1426"/>
      </w:tblGrid>
      <w:tr w:rsidR="00CA79F4">
        <w:trPr>
          <w:tblHeader/>
        </w:trPr>
        <w:tc>
          <w:tcPr>
            <w:tcW w:w="849" w:type="dxa"/>
            <w:shd w:val="pct10" w:color="auto" w:fill="FFFFFF"/>
            <w:vAlign w:val="center"/>
          </w:tcPr>
          <w:p w:rsidR="00CA79F4" w:rsidRDefault="008F2BF9">
            <w:pPr>
              <w:pStyle w:val="FormatvorlageTableFirstRow"/>
              <w:jc w:val="both"/>
              <w:rPr>
                <w:rFonts w:eastAsia="宋体" w:cs="Arial"/>
                <w:sz w:val="24"/>
                <w:szCs w:val="24"/>
                <w:lang w:eastAsia="zh-CN"/>
              </w:rPr>
            </w:pPr>
            <w:r>
              <w:rPr>
                <w:rFonts w:eastAsia="宋体" w:cs="Arial"/>
                <w:sz w:val="24"/>
                <w:szCs w:val="24"/>
                <w:lang w:eastAsia="zh-CN"/>
              </w:rPr>
              <w:t>字节</w:t>
            </w:r>
          </w:p>
        </w:tc>
        <w:tc>
          <w:tcPr>
            <w:tcW w:w="6403" w:type="dxa"/>
            <w:shd w:val="pct10" w:color="auto" w:fill="FFFFFF"/>
            <w:vAlign w:val="center"/>
          </w:tcPr>
          <w:p w:rsidR="00CA79F4" w:rsidRDefault="008F2BF9">
            <w:pPr>
              <w:pStyle w:val="FormatvorlageTableFirstRow"/>
              <w:jc w:val="both"/>
              <w:rPr>
                <w:rFonts w:eastAsia="宋体" w:cs="Arial"/>
                <w:sz w:val="24"/>
                <w:szCs w:val="24"/>
                <w:lang w:eastAsia="zh-CN"/>
              </w:rPr>
            </w:pPr>
            <w:r>
              <w:rPr>
                <w:rFonts w:eastAsia="宋体" w:cs="Arial"/>
                <w:sz w:val="24"/>
                <w:szCs w:val="24"/>
                <w:lang w:eastAsia="zh-CN"/>
              </w:rPr>
              <w:t>参数名称</w:t>
            </w:r>
          </w:p>
        </w:tc>
        <w:tc>
          <w:tcPr>
            <w:tcW w:w="680" w:type="dxa"/>
            <w:shd w:val="pct10" w:color="auto" w:fill="FFFFFF"/>
            <w:vAlign w:val="center"/>
          </w:tcPr>
          <w:p w:rsidR="00CA79F4" w:rsidRDefault="008F2BF9">
            <w:pPr>
              <w:pStyle w:val="FormatvorlageTableFirstRow"/>
              <w:jc w:val="both"/>
              <w:rPr>
                <w:rFonts w:eastAsia="宋体" w:cs="Arial"/>
                <w:sz w:val="24"/>
                <w:szCs w:val="24"/>
              </w:rPr>
            </w:pPr>
            <w:r>
              <w:rPr>
                <w:rFonts w:eastAsia="宋体" w:cs="Arial"/>
                <w:sz w:val="24"/>
                <w:szCs w:val="24"/>
              </w:rPr>
              <w:t>Cvt</w:t>
            </w:r>
          </w:p>
        </w:tc>
        <w:tc>
          <w:tcPr>
            <w:tcW w:w="1426" w:type="dxa"/>
            <w:shd w:val="pct10" w:color="auto" w:fill="FFFFFF"/>
            <w:vAlign w:val="center"/>
          </w:tcPr>
          <w:p w:rsidR="00CA79F4" w:rsidRDefault="008F2BF9">
            <w:pPr>
              <w:pStyle w:val="FormatvorlageTableFirstRow"/>
              <w:jc w:val="both"/>
              <w:rPr>
                <w:rFonts w:eastAsia="宋体" w:cs="Arial"/>
                <w:sz w:val="24"/>
                <w:szCs w:val="24"/>
              </w:rPr>
            </w:pPr>
            <w:r>
              <w:rPr>
                <w:rFonts w:eastAsia="宋体" w:cs="Arial"/>
                <w:sz w:val="24"/>
                <w:szCs w:val="24"/>
                <w:lang w:eastAsia="zh-CN"/>
              </w:rPr>
              <w:t>数值</w:t>
            </w:r>
            <w:r>
              <w:rPr>
                <w:rFonts w:eastAsia="宋体" w:cs="Arial"/>
                <w:sz w:val="24"/>
                <w:szCs w:val="24"/>
              </w:rPr>
              <w:t>(hex)</w:t>
            </w:r>
          </w:p>
        </w:tc>
      </w:tr>
      <w:tr w:rsidR="00CA79F4">
        <w:tc>
          <w:tcPr>
            <w:tcW w:w="849" w:type="dxa"/>
          </w:tcPr>
          <w:p w:rsidR="00CA79F4" w:rsidRDefault="008F2BF9">
            <w:pPr>
              <w:pStyle w:val="FormatvorlageTabellentext0"/>
              <w:rPr>
                <w:rFonts w:eastAsia="宋体" w:cs="Arial"/>
                <w:sz w:val="24"/>
                <w:szCs w:val="24"/>
              </w:rPr>
            </w:pPr>
            <w:r>
              <w:rPr>
                <w:rFonts w:eastAsia="宋体" w:cs="Arial"/>
                <w:sz w:val="24"/>
                <w:szCs w:val="24"/>
              </w:rPr>
              <w:t>#1</w:t>
            </w:r>
          </w:p>
        </w:tc>
        <w:tc>
          <w:tcPr>
            <w:tcW w:w="6403" w:type="dxa"/>
          </w:tcPr>
          <w:p w:rsidR="00CA79F4" w:rsidRDefault="008F2BF9">
            <w:pPr>
              <w:pStyle w:val="Tabellentext"/>
              <w:rPr>
                <w:rFonts w:cs="Arial"/>
                <w:sz w:val="24"/>
                <w:szCs w:val="24"/>
              </w:rPr>
            </w:pPr>
            <w:r>
              <w:rPr>
                <w:rFonts w:cs="Arial"/>
                <w:sz w:val="24"/>
                <w:szCs w:val="24"/>
              </w:rPr>
              <w:t>NegativeResponseServiceIdentifier</w:t>
            </w:r>
          </w:p>
        </w:tc>
        <w:tc>
          <w:tcPr>
            <w:tcW w:w="680" w:type="dxa"/>
          </w:tcPr>
          <w:p w:rsidR="00CA79F4" w:rsidRDefault="008F2BF9">
            <w:pPr>
              <w:pStyle w:val="FormatvorlageTabellentext0"/>
              <w:rPr>
                <w:rFonts w:eastAsia="宋体" w:cs="Arial"/>
                <w:sz w:val="24"/>
                <w:szCs w:val="24"/>
              </w:rPr>
            </w:pPr>
            <w:r>
              <w:rPr>
                <w:rFonts w:eastAsia="宋体" w:cs="Arial"/>
                <w:sz w:val="24"/>
                <w:szCs w:val="24"/>
              </w:rPr>
              <w:t>M</w:t>
            </w:r>
          </w:p>
        </w:tc>
        <w:tc>
          <w:tcPr>
            <w:tcW w:w="1426" w:type="dxa"/>
          </w:tcPr>
          <w:p w:rsidR="00CA79F4" w:rsidRDefault="008F2BF9">
            <w:pPr>
              <w:pStyle w:val="FormatvorlageTabellentext0"/>
              <w:rPr>
                <w:rFonts w:eastAsia="宋体" w:cs="Arial"/>
                <w:sz w:val="24"/>
                <w:szCs w:val="24"/>
              </w:rPr>
            </w:pPr>
            <w:r>
              <w:rPr>
                <w:rFonts w:eastAsia="宋体" w:cs="Arial"/>
                <w:sz w:val="24"/>
                <w:szCs w:val="24"/>
              </w:rPr>
              <w:t>7F</w:t>
            </w:r>
          </w:p>
        </w:tc>
      </w:tr>
      <w:tr w:rsidR="00CA79F4">
        <w:tc>
          <w:tcPr>
            <w:tcW w:w="849" w:type="dxa"/>
          </w:tcPr>
          <w:p w:rsidR="00CA79F4" w:rsidRDefault="008F2BF9">
            <w:pPr>
              <w:pStyle w:val="FormatvorlageTabellentext0"/>
              <w:rPr>
                <w:rFonts w:eastAsia="宋体" w:cs="Arial"/>
                <w:sz w:val="24"/>
                <w:szCs w:val="24"/>
              </w:rPr>
            </w:pPr>
            <w:r>
              <w:rPr>
                <w:rFonts w:eastAsia="宋体" w:cs="Arial"/>
                <w:sz w:val="24"/>
                <w:szCs w:val="24"/>
              </w:rPr>
              <w:t>#2</w:t>
            </w:r>
          </w:p>
        </w:tc>
        <w:tc>
          <w:tcPr>
            <w:tcW w:w="6403" w:type="dxa"/>
          </w:tcPr>
          <w:p w:rsidR="00CA79F4" w:rsidRDefault="008F2BF9">
            <w:pPr>
              <w:pStyle w:val="Tabellentext"/>
              <w:rPr>
                <w:rFonts w:cs="Arial"/>
                <w:sz w:val="24"/>
                <w:szCs w:val="24"/>
              </w:rPr>
            </w:pPr>
            <w:r>
              <w:rPr>
                <w:rFonts w:cs="Arial"/>
                <w:sz w:val="24"/>
                <w:szCs w:val="24"/>
              </w:rPr>
              <w:t>OriginalRequestServiceIdentifier</w:t>
            </w:r>
          </w:p>
        </w:tc>
        <w:tc>
          <w:tcPr>
            <w:tcW w:w="680" w:type="dxa"/>
          </w:tcPr>
          <w:p w:rsidR="00CA79F4" w:rsidRDefault="008F2BF9">
            <w:pPr>
              <w:pStyle w:val="FormatvorlageTabellentext0"/>
              <w:rPr>
                <w:rFonts w:eastAsia="宋体" w:cs="Arial"/>
                <w:sz w:val="24"/>
                <w:szCs w:val="24"/>
              </w:rPr>
            </w:pPr>
            <w:r>
              <w:rPr>
                <w:rFonts w:eastAsia="宋体" w:cs="Arial"/>
                <w:sz w:val="24"/>
                <w:szCs w:val="24"/>
              </w:rPr>
              <w:t>M</w:t>
            </w:r>
          </w:p>
        </w:tc>
        <w:tc>
          <w:tcPr>
            <w:tcW w:w="1426" w:type="dxa"/>
          </w:tcPr>
          <w:p w:rsidR="00CA79F4" w:rsidRDefault="008F2BF9">
            <w:pPr>
              <w:pStyle w:val="FormatvorlageTabellentext0"/>
              <w:rPr>
                <w:rFonts w:eastAsia="宋体" w:cs="Arial"/>
                <w:sz w:val="24"/>
                <w:szCs w:val="24"/>
              </w:rPr>
            </w:pPr>
            <w:r>
              <w:rPr>
                <w:rFonts w:eastAsia="宋体" w:cs="Arial"/>
                <w:sz w:val="24"/>
                <w:szCs w:val="24"/>
              </w:rPr>
              <w:t>19</w:t>
            </w:r>
          </w:p>
        </w:tc>
      </w:tr>
      <w:tr w:rsidR="00CA79F4">
        <w:tc>
          <w:tcPr>
            <w:tcW w:w="849" w:type="dxa"/>
          </w:tcPr>
          <w:p w:rsidR="00CA79F4" w:rsidRDefault="008F2BF9">
            <w:pPr>
              <w:pStyle w:val="FormatvorlageTabellentext0"/>
              <w:rPr>
                <w:rFonts w:eastAsia="宋体" w:cs="Arial"/>
                <w:sz w:val="24"/>
                <w:szCs w:val="24"/>
              </w:rPr>
            </w:pPr>
            <w:r>
              <w:rPr>
                <w:rFonts w:eastAsia="宋体" w:cs="Arial"/>
                <w:sz w:val="24"/>
                <w:szCs w:val="24"/>
              </w:rPr>
              <w:t>#3</w:t>
            </w:r>
          </w:p>
        </w:tc>
        <w:tc>
          <w:tcPr>
            <w:tcW w:w="6403" w:type="dxa"/>
          </w:tcPr>
          <w:p w:rsidR="00CA79F4" w:rsidRDefault="008F2BF9">
            <w:pPr>
              <w:pStyle w:val="Tabellentext"/>
              <w:rPr>
                <w:rFonts w:cs="Arial"/>
                <w:sz w:val="24"/>
                <w:szCs w:val="24"/>
              </w:rPr>
            </w:pPr>
            <w:r>
              <w:rPr>
                <w:rFonts w:cs="Arial"/>
                <w:sz w:val="24"/>
                <w:szCs w:val="24"/>
              </w:rPr>
              <w:t>NegativeResponseCode</w:t>
            </w:r>
          </w:p>
        </w:tc>
        <w:tc>
          <w:tcPr>
            <w:tcW w:w="680" w:type="dxa"/>
          </w:tcPr>
          <w:p w:rsidR="00CA79F4" w:rsidRDefault="008F2BF9">
            <w:pPr>
              <w:pStyle w:val="FormatvorlageTabellentext0"/>
              <w:rPr>
                <w:rFonts w:eastAsia="宋体" w:cs="Arial"/>
                <w:sz w:val="24"/>
                <w:szCs w:val="24"/>
              </w:rPr>
            </w:pPr>
            <w:r>
              <w:rPr>
                <w:rFonts w:eastAsia="宋体" w:cs="Arial"/>
                <w:sz w:val="24"/>
                <w:szCs w:val="24"/>
              </w:rPr>
              <w:t>M</w:t>
            </w:r>
          </w:p>
        </w:tc>
        <w:tc>
          <w:tcPr>
            <w:tcW w:w="1426" w:type="dxa"/>
          </w:tcPr>
          <w:p w:rsidR="00CA79F4" w:rsidRDefault="008F2BF9">
            <w:pPr>
              <w:pStyle w:val="FormatvorlageTabellentext0"/>
              <w:rPr>
                <w:rFonts w:eastAsia="宋体" w:cs="Arial"/>
                <w:sz w:val="24"/>
                <w:szCs w:val="24"/>
              </w:rPr>
            </w:pPr>
            <w:r>
              <w:rPr>
                <w:rFonts w:eastAsia="宋体" w:cs="Arial"/>
                <w:sz w:val="24"/>
                <w:szCs w:val="24"/>
              </w:rPr>
              <w:t>（如下）</w:t>
            </w:r>
          </w:p>
        </w:tc>
      </w:tr>
    </w:tbl>
    <w:p w:rsidR="00CA79F4" w:rsidRDefault="00CA79F4">
      <w:pPr>
        <w:pStyle w:val="HRa"/>
        <w:ind w:firstLineChars="0" w:firstLine="0"/>
        <w:rPr>
          <w:rFonts w:ascii="Arial" w:hAnsi="Arial" w:cs="Arial"/>
        </w:rPr>
      </w:pPr>
    </w:p>
    <w:p w:rsidR="00CA79F4" w:rsidRDefault="008F2BF9">
      <w:pPr>
        <w:pStyle w:val="HRa"/>
        <w:ind w:firstLineChars="0" w:firstLine="0"/>
        <w:rPr>
          <w:rFonts w:ascii="Arial" w:hAnsi="Arial" w:cs="Arial"/>
        </w:rPr>
      </w:pPr>
      <w:r>
        <w:rPr>
          <w:rFonts w:ascii="Arial" w:hAnsi="Arial" w:cs="Arial"/>
        </w:rPr>
        <w:t>否定响应码</w:t>
      </w:r>
    </w:p>
    <w:tbl>
      <w:tblPr>
        <w:tblW w:w="9370" w:type="dxa"/>
        <w:tblInd w:w="50" w:type="dxa"/>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CellMar>
          <w:left w:w="50" w:type="dxa"/>
          <w:right w:w="50" w:type="dxa"/>
        </w:tblCellMar>
        <w:tblLook w:val="04A0" w:firstRow="1" w:lastRow="0" w:firstColumn="1" w:lastColumn="0" w:noHBand="0" w:noVBand="1"/>
      </w:tblPr>
      <w:tblGrid>
        <w:gridCol w:w="1200"/>
        <w:gridCol w:w="8170"/>
      </w:tblGrid>
      <w:tr w:rsidR="00CA79F4">
        <w:trPr>
          <w:tblHeader/>
        </w:trPr>
        <w:tc>
          <w:tcPr>
            <w:tcW w:w="1200" w:type="dxa"/>
            <w:shd w:val="pct10" w:color="auto" w:fill="FFFFFF"/>
          </w:tcPr>
          <w:p w:rsidR="00CA79F4" w:rsidRDefault="008F2BF9">
            <w:pPr>
              <w:pStyle w:val="HRa"/>
              <w:ind w:firstLineChars="0" w:firstLine="0"/>
              <w:rPr>
                <w:rFonts w:ascii="Arial" w:hAnsi="Arial" w:cs="Arial"/>
              </w:rPr>
            </w:pPr>
            <w:r>
              <w:rPr>
                <w:rFonts w:ascii="Arial" w:hAnsi="Arial" w:cs="Arial"/>
              </w:rPr>
              <w:t>Hex</w:t>
            </w:r>
          </w:p>
        </w:tc>
        <w:tc>
          <w:tcPr>
            <w:tcW w:w="8170" w:type="dxa"/>
            <w:shd w:val="pct10" w:color="auto" w:fill="FFFFFF"/>
          </w:tcPr>
          <w:p w:rsidR="00CA79F4" w:rsidRDefault="008F2BF9">
            <w:pPr>
              <w:pStyle w:val="TableFirstRow"/>
              <w:rPr>
                <w:rFonts w:cs="Arial"/>
                <w:sz w:val="24"/>
                <w:szCs w:val="24"/>
              </w:rPr>
            </w:pPr>
            <w:r>
              <w:rPr>
                <w:rFonts w:cs="Arial"/>
                <w:sz w:val="24"/>
                <w:szCs w:val="24"/>
                <w:lang w:eastAsia="zh-CN"/>
              </w:rPr>
              <w:t>描述</w:t>
            </w:r>
          </w:p>
        </w:tc>
      </w:tr>
      <w:tr w:rsidR="00CA79F4">
        <w:tc>
          <w:tcPr>
            <w:tcW w:w="1200" w:type="dxa"/>
          </w:tcPr>
          <w:p w:rsidR="00CA79F4" w:rsidRDefault="008F2BF9">
            <w:pPr>
              <w:pStyle w:val="FormatvorlageTabellentext0"/>
              <w:rPr>
                <w:rFonts w:eastAsia="宋体" w:cs="Arial"/>
                <w:sz w:val="24"/>
                <w:szCs w:val="24"/>
              </w:rPr>
            </w:pPr>
            <w:r>
              <w:rPr>
                <w:rFonts w:eastAsia="宋体" w:cs="Arial"/>
                <w:sz w:val="24"/>
                <w:szCs w:val="24"/>
              </w:rPr>
              <w:t>12</w:t>
            </w:r>
          </w:p>
        </w:tc>
        <w:tc>
          <w:tcPr>
            <w:tcW w:w="8170" w:type="dxa"/>
          </w:tcPr>
          <w:p w:rsidR="00CA79F4" w:rsidRDefault="008F2BF9">
            <w:pPr>
              <w:pStyle w:val="Tabellentext"/>
              <w:rPr>
                <w:rFonts w:cs="Arial"/>
                <w:b/>
                <w:sz w:val="24"/>
                <w:szCs w:val="24"/>
              </w:rPr>
            </w:pPr>
            <w:r>
              <w:rPr>
                <w:rFonts w:cs="Arial"/>
                <w:b/>
                <w:sz w:val="24"/>
                <w:szCs w:val="24"/>
              </w:rPr>
              <w:t>子功能不支持</w:t>
            </w:r>
          </w:p>
          <w:p w:rsidR="00CA79F4" w:rsidRDefault="008F2BF9">
            <w:pPr>
              <w:pStyle w:val="Tabellentext"/>
              <w:rPr>
                <w:rFonts w:cs="Arial"/>
                <w:sz w:val="24"/>
                <w:szCs w:val="24"/>
              </w:rPr>
            </w:pPr>
            <w:r>
              <w:rPr>
                <w:rFonts w:cs="Arial"/>
                <w:sz w:val="24"/>
                <w:szCs w:val="24"/>
              </w:rPr>
              <w:t>如果子功能参数不支持，发送此否定响应码。</w:t>
            </w:r>
          </w:p>
        </w:tc>
      </w:tr>
      <w:tr w:rsidR="00CA79F4">
        <w:tc>
          <w:tcPr>
            <w:tcW w:w="1200" w:type="dxa"/>
          </w:tcPr>
          <w:p w:rsidR="00CA79F4" w:rsidRDefault="008F2BF9">
            <w:pPr>
              <w:pStyle w:val="FormatvorlageTabellentext0"/>
              <w:rPr>
                <w:rFonts w:eastAsia="宋体" w:cs="Arial"/>
                <w:sz w:val="24"/>
                <w:szCs w:val="24"/>
              </w:rPr>
            </w:pPr>
            <w:r>
              <w:rPr>
                <w:rFonts w:eastAsia="宋体" w:cs="Arial"/>
                <w:sz w:val="24"/>
                <w:szCs w:val="24"/>
              </w:rPr>
              <w:t>13</w:t>
            </w:r>
          </w:p>
        </w:tc>
        <w:tc>
          <w:tcPr>
            <w:tcW w:w="8170" w:type="dxa"/>
          </w:tcPr>
          <w:p w:rsidR="00CA79F4" w:rsidRDefault="008F2BF9">
            <w:pPr>
              <w:pStyle w:val="Tabellentext"/>
              <w:rPr>
                <w:rFonts w:cs="Arial"/>
                <w:b/>
                <w:sz w:val="24"/>
                <w:szCs w:val="24"/>
              </w:rPr>
            </w:pPr>
            <w:r>
              <w:rPr>
                <w:rFonts w:cs="Arial"/>
                <w:b/>
                <w:sz w:val="24"/>
                <w:szCs w:val="24"/>
              </w:rPr>
              <w:t>报文长度错误</w:t>
            </w:r>
          </w:p>
          <w:p w:rsidR="00CA79F4" w:rsidRDefault="008F2BF9">
            <w:pPr>
              <w:pStyle w:val="Tabellentext"/>
              <w:rPr>
                <w:rFonts w:cs="Arial"/>
                <w:sz w:val="24"/>
                <w:szCs w:val="24"/>
              </w:rPr>
            </w:pPr>
            <w:r>
              <w:rPr>
                <w:rFonts w:cs="Arial" w:hint="eastAsia"/>
                <w:sz w:val="24"/>
                <w:szCs w:val="24"/>
              </w:rPr>
              <w:t>如果</w:t>
            </w:r>
            <w:r>
              <w:rPr>
                <w:rFonts w:cs="Arial"/>
                <w:sz w:val="24"/>
                <w:szCs w:val="24"/>
              </w:rPr>
              <w:t>报文长度错误</w:t>
            </w:r>
            <w:r>
              <w:rPr>
                <w:rFonts w:cs="Arial" w:hint="eastAsia"/>
                <w:sz w:val="24"/>
                <w:szCs w:val="24"/>
              </w:rPr>
              <w:t>，发送此</w:t>
            </w:r>
            <w:r>
              <w:rPr>
                <w:rFonts w:cs="Arial"/>
                <w:sz w:val="24"/>
                <w:szCs w:val="24"/>
              </w:rPr>
              <w:t>否定响应码。</w:t>
            </w:r>
          </w:p>
        </w:tc>
      </w:tr>
      <w:tr w:rsidR="00CA79F4">
        <w:tc>
          <w:tcPr>
            <w:tcW w:w="1200" w:type="dxa"/>
          </w:tcPr>
          <w:p w:rsidR="00CA79F4" w:rsidRDefault="008F2BF9">
            <w:pPr>
              <w:pStyle w:val="FormatvorlageTabellentext0"/>
              <w:rPr>
                <w:rFonts w:eastAsia="宋体" w:cs="Arial"/>
                <w:sz w:val="24"/>
                <w:szCs w:val="24"/>
              </w:rPr>
            </w:pPr>
            <w:r>
              <w:rPr>
                <w:rFonts w:eastAsia="宋体" w:cs="Arial"/>
                <w:sz w:val="24"/>
                <w:szCs w:val="24"/>
              </w:rPr>
              <w:t>31</w:t>
            </w:r>
          </w:p>
        </w:tc>
        <w:tc>
          <w:tcPr>
            <w:tcW w:w="8170" w:type="dxa"/>
          </w:tcPr>
          <w:p w:rsidR="00CA79F4" w:rsidRDefault="008F2BF9">
            <w:pPr>
              <w:pStyle w:val="Tabellentext"/>
              <w:rPr>
                <w:rFonts w:cs="Arial"/>
                <w:b/>
                <w:sz w:val="24"/>
                <w:szCs w:val="24"/>
              </w:rPr>
            </w:pPr>
            <w:r>
              <w:rPr>
                <w:rFonts w:cs="Arial"/>
                <w:b/>
                <w:sz w:val="24"/>
                <w:szCs w:val="24"/>
              </w:rPr>
              <w:t>请求超出范围</w:t>
            </w:r>
          </w:p>
          <w:p w:rsidR="00CA79F4" w:rsidRDefault="008F2BF9">
            <w:pPr>
              <w:pStyle w:val="Tabellentext"/>
              <w:rPr>
                <w:rFonts w:cs="Arial"/>
                <w:sz w:val="24"/>
                <w:szCs w:val="24"/>
              </w:rPr>
            </w:pPr>
            <w:r>
              <w:rPr>
                <w:rFonts w:cs="Arial"/>
                <w:sz w:val="24"/>
                <w:szCs w:val="24"/>
              </w:rPr>
              <w:t>如下情况</w:t>
            </w:r>
            <w:r>
              <w:rPr>
                <w:rFonts w:cs="Arial" w:hint="eastAsia"/>
                <w:sz w:val="24"/>
                <w:szCs w:val="24"/>
              </w:rPr>
              <w:t>时</w:t>
            </w:r>
            <w:r>
              <w:rPr>
                <w:rFonts w:cs="Arial"/>
                <w:sz w:val="24"/>
                <w:szCs w:val="24"/>
              </w:rPr>
              <w:t>，</w:t>
            </w:r>
            <w:r>
              <w:rPr>
                <w:rFonts w:cs="Arial" w:hint="eastAsia"/>
                <w:sz w:val="24"/>
                <w:szCs w:val="24"/>
              </w:rPr>
              <w:t>发送</w:t>
            </w:r>
            <w:r>
              <w:rPr>
                <w:rFonts w:cs="Arial"/>
                <w:sz w:val="24"/>
                <w:szCs w:val="24"/>
              </w:rPr>
              <w:t>此否定响应码：</w:t>
            </w:r>
          </w:p>
          <w:p w:rsidR="00CA79F4" w:rsidRDefault="008F2BF9">
            <w:pPr>
              <w:pStyle w:val="Tabellentext"/>
              <w:rPr>
                <w:rFonts w:cs="Arial"/>
                <w:sz w:val="24"/>
                <w:szCs w:val="24"/>
              </w:rPr>
            </w:pPr>
            <w:r>
              <w:rPr>
                <w:rFonts w:cs="Arial"/>
                <w:sz w:val="24"/>
                <w:szCs w:val="24"/>
              </w:rPr>
              <w:t xml:space="preserve">1. </w:t>
            </w:r>
            <w:r>
              <w:rPr>
                <w:rFonts w:cs="Arial"/>
                <w:sz w:val="24"/>
                <w:szCs w:val="24"/>
              </w:rPr>
              <w:t>此</w:t>
            </w:r>
            <w:r>
              <w:rPr>
                <w:rFonts w:cs="Arial"/>
                <w:sz w:val="24"/>
                <w:szCs w:val="24"/>
              </w:rPr>
              <w:t>ECU</w:t>
            </w:r>
            <w:r>
              <w:rPr>
                <w:rFonts w:cs="Arial"/>
                <w:sz w:val="24"/>
                <w:szCs w:val="24"/>
              </w:rPr>
              <w:t>不识别诊断工具指定的</w:t>
            </w:r>
            <w:r>
              <w:rPr>
                <w:rFonts w:cs="Arial"/>
                <w:sz w:val="24"/>
                <w:szCs w:val="24"/>
              </w:rPr>
              <w:t>DTCMaskRecord</w:t>
            </w:r>
            <w:r>
              <w:rPr>
                <w:rFonts w:cs="Arial"/>
                <w:sz w:val="24"/>
                <w:szCs w:val="24"/>
              </w:rPr>
              <w:t>；</w:t>
            </w:r>
          </w:p>
          <w:p w:rsidR="00CA79F4" w:rsidRDefault="008F2BF9">
            <w:pPr>
              <w:pStyle w:val="Tabellentext"/>
              <w:rPr>
                <w:rFonts w:cs="Arial"/>
                <w:sz w:val="24"/>
                <w:szCs w:val="24"/>
              </w:rPr>
            </w:pPr>
            <w:r>
              <w:rPr>
                <w:rFonts w:cs="Arial"/>
                <w:sz w:val="24"/>
                <w:szCs w:val="24"/>
              </w:rPr>
              <w:t xml:space="preserve">2. </w:t>
            </w:r>
            <w:r>
              <w:rPr>
                <w:rFonts w:cs="Arial"/>
                <w:sz w:val="24"/>
                <w:szCs w:val="24"/>
              </w:rPr>
              <w:t>诊断工具指定了无效的</w:t>
            </w:r>
            <w:r>
              <w:rPr>
                <w:rFonts w:cs="Arial"/>
                <w:sz w:val="24"/>
                <w:szCs w:val="24"/>
              </w:rPr>
              <w:t>DTCSnapshotRecordNumber</w:t>
            </w:r>
            <w:r>
              <w:rPr>
                <w:rFonts w:cs="Arial"/>
                <w:sz w:val="24"/>
                <w:szCs w:val="24"/>
              </w:rPr>
              <w:t>或</w:t>
            </w:r>
            <w:r>
              <w:rPr>
                <w:rFonts w:cs="Arial"/>
                <w:sz w:val="24"/>
                <w:szCs w:val="24"/>
              </w:rPr>
              <w:t>DTCExtendedDataRecordNumber</w:t>
            </w:r>
            <w:r>
              <w:rPr>
                <w:rFonts w:cs="Arial"/>
                <w:sz w:val="24"/>
                <w:szCs w:val="24"/>
              </w:rPr>
              <w:t>。</w:t>
            </w:r>
          </w:p>
        </w:tc>
      </w:tr>
    </w:tbl>
    <w:p w:rsidR="00CA79F4" w:rsidRDefault="00CA79F4">
      <w:pPr>
        <w:pStyle w:val="HRa"/>
        <w:ind w:firstLineChars="0" w:firstLine="0"/>
        <w:rPr>
          <w:rFonts w:ascii="Arial" w:hAnsi="Arial" w:cs="Arial"/>
        </w:rPr>
      </w:pPr>
    </w:p>
    <w:p w:rsidR="00CA79F4" w:rsidRDefault="008F2BF9">
      <w:pPr>
        <w:pStyle w:val="HR4"/>
        <w:rPr>
          <w:rFonts w:cs="Arial"/>
        </w:rPr>
      </w:pPr>
      <w:r>
        <w:rPr>
          <w:rFonts w:cs="Arial"/>
        </w:rPr>
        <w:t>读取</w:t>
      </w:r>
      <w:r>
        <w:rPr>
          <w:rFonts w:cs="Arial"/>
        </w:rPr>
        <w:t>DTC</w:t>
      </w:r>
      <w:r>
        <w:rPr>
          <w:rFonts w:cs="Arial"/>
        </w:rPr>
        <w:t>信息</w:t>
      </w:r>
      <w:r>
        <w:rPr>
          <w:rFonts w:cs="Arial"/>
        </w:rPr>
        <w:t xml:space="preserve"> – </w:t>
      </w:r>
      <w:r>
        <w:rPr>
          <w:rFonts w:cs="Arial"/>
        </w:rPr>
        <w:t>通过状态掩码报告</w:t>
      </w:r>
      <w:r>
        <w:rPr>
          <w:rFonts w:cs="Arial"/>
        </w:rPr>
        <w:t xml:space="preserve">DTC </w:t>
      </w:r>
      <w:r>
        <w:rPr>
          <w:rFonts w:cs="Arial"/>
        </w:rPr>
        <w:t>（</w:t>
      </w:r>
      <w:r>
        <w:rPr>
          <w:rFonts w:cs="Arial"/>
        </w:rPr>
        <w:t>19h 02h</w:t>
      </w:r>
      <w:r>
        <w:rPr>
          <w:rFonts w:cs="Arial"/>
        </w:rPr>
        <w:t>）</w:t>
      </w:r>
    </w:p>
    <w:p w:rsidR="00CA79F4" w:rsidRDefault="008F2BF9">
      <w:pPr>
        <w:pStyle w:val="HRa"/>
        <w:ind w:firstLineChars="0" w:firstLine="0"/>
        <w:rPr>
          <w:rFonts w:ascii="Arial" w:hAnsi="Arial" w:cs="Arial"/>
        </w:rPr>
      </w:pPr>
      <w:r>
        <w:rPr>
          <w:rFonts w:ascii="Arial" w:hAnsi="Arial" w:cs="Arial"/>
        </w:rPr>
        <w:t>请求</w:t>
      </w:r>
    </w:p>
    <w:tbl>
      <w:tblPr>
        <w:tblW w:w="9358" w:type="dxa"/>
        <w:tblInd w:w="50" w:type="dxa"/>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CellMar>
          <w:left w:w="50" w:type="dxa"/>
          <w:right w:w="50" w:type="dxa"/>
        </w:tblCellMar>
        <w:tblLook w:val="04A0" w:firstRow="1" w:lastRow="0" w:firstColumn="1" w:lastColumn="0" w:noHBand="0" w:noVBand="1"/>
      </w:tblPr>
      <w:tblGrid>
        <w:gridCol w:w="849"/>
        <w:gridCol w:w="6403"/>
        <w:gridCol w:w="680"/>
        <w:gridCol w:w="1426"/>
      </w:tblGrid>
      <w:tr w:rsidR="00CA79F4">
        <w:trPr>
          <w:tblHeader/>
        </w:trPr>
        <w:tc>
          <w:tcPr>
            <w:tcW w:w="849" w:type="dxa"/>
            <w:shd w:val="pct10" w:color="auto" w:fill="FFFFFF"/>
            <w:vAlign w:val="center"/>
          </w:tcPr>
          <w:p w:rsidR="00CA79F4" w:rsidRDefault="008F2BF9">
            <w:pPr>
              <w:pStyle w:val="FormatvorlageTableFirstRow"/>
              <w:jc w:val="both"/>
              <w:rPr>
                <w:rFonts w:eastAsia="宋体" w:cs="Arial"/>
                <w:sz w:val="24"/>
                <w:szCs w:val="24"/>
                <w:lang w:eastAsia="zh-CN"/>
              </w:rPr>
            </w:pPr>
            <w:r>
              <w:rPr>
                <w:rFonts w:eastAsia="宋体" w:cs="Arial"/>
                <w:sz w:val="24"/>
                <w:szCs w:val="24"/>
                <w:lang w:eastAsia="zh-CN"/>
              </w:rPr>
              <w:t>字节</w:t>
            </w:r>
          </w:p>
        </w:tc>
        <w:tc>
          <w:tcPr>
            <w:tcW w:w="6403" w:type="dxa"/>
            <w:shd w:val="pct10" w:color="auto" w:fill="FFFFFF"/>
            <w:vAlign w:val="center"/>
          </w:tcPr>
          <w:p w:rsidR="00CA79F4" w:rsidRDefault="008F2BF9">
            <w:pPr>
              <w:pStyle w:val="FormatvorlageTableFirstRow"/>
              <w:jc w:val="both"/>
              <w:rPr>
                <w:rFonts w:eastAsia="宋体" w:cs="Arial"/>
                <w:sz w:val="24"/>
                <w:szCs w:val="24"/>
                <w:lang w:eastAsia="zh-CN"/>
              </w:rPr>
            </w:pPr>
            <w:r>
              <w:rPr>
                <w:rFonts w:eastAsia="宋体" w:cs="Arial"/>
                <w:sz w:val="24"/>
                <w:szCs w:val="24"/>
                <w:lang w:eastAsia="zh-CN"/>
              </w:rPr>
              <w:t>参数名称</w:t>
            </w:r>
          </w:p>
        </w:tc>
        <w:tc>
          <w:tcPr>
            <w:tcW w:w="680" w:type="dxa"/>
            <w:shd w:val="pct10" w:color="auto" w:fill="FFFFFF"/>
            <w:vAlign w:val="center"/>
          </w:tcPr>
          <w:p w:rsidR="00CA79F4" w:rsidRDefault="008F2BF9">
            <w:pPr>
              <w:pStyle w:val="FormatvorlageTableFirstRow"/>
              <w:jc w:val="both"/>
              <w:rPr>
                <w:rFonts w:eastAsia="宋体" w:cs="Arial"/>
                <w:sz w:val="24"/>
                <w:szCs w:val="24"/>
              </w:rPr>
            </w:pPr>
            <w:r>
              <w:rPr>
                <w:rFonts w:eastAsia="宋体" w:cs="Arial"/>
                <w:sz w:val="24"/>
                <w:szCs w:val="24"/>
              </w:rPr>
              <w:t>Cvt</w:t>
            </w:r>
          </w:p>
        </w:tc>
        <w:tc>
          <w:tcPr>
            <w:tcW w:w="1426" w:type="dxa"/>
            <w:shd w:val="pct10" w:color="auto" w:fill="FFFFFF"/>
            <w:vAlign w:val="center"/>
          </w:tcPr>
          <w:p w:rsidR="00CA79F4" w:rsidRDefault="008F2BF9">
            <w:pPr>
              <w:pStyle w:val="FormatvorlageTableFirstRow"/>
              <w:jc w:val="both"/>
              <w:rPr>
                <w:rFonts w:eastAsia="宋体" w:cs="Arial"/>
                <w:sz w:val="24"/>
                <w:szCs w:val="24"/>
              </w:rPr>
            </w:pPr>
            <w:r>
              <w:rPr>
                <w:rFonts w:eastAsia="宋体" w:cs="Arial"/>
                <w:sz w:val="24"/>
                <w:szCs w:val="24"/>
                <w:lang w:eastAsia="zh-CN"/>
              </w:rPr>
              <w:t>数值</w:t>
            </w:r>
            <w:r>
              <w:rPr>
                <w:rFonts w:eastAsia="宋体" w:cs="Arial"/>
                <w:sz w:val="24"/>
                <w:szCs w:val="24"/>
              </w:rPr>
              <w:t>(hex)</w:t>
            </w:r>
          </w:p>
        </w:tc>
      </w:tr>
      <w:tr w:rsidR="00CA79F4">
        <w:tc>
          <w:tcPr>
            <w:tcW w:w="849" w:type="dxa"/>
          </w:tcPr>
          <w:p w:rsidR="00CA79F4" w:rsidRDefault="008F2BF9">
            <w:pPr>
              <w:pStyle w:val="FormatvorlageTabellentext0"/>
              <w:rPr>
                <w:rFonts w:eastAsia="宋体" w:cs="Arial"/>
                <w:sz w:val="24"/>
                <w:szCs w:val="24"/>
              </w:rPr>
            </w:pPr>
            <w:r>
              <w:rPr>
                <w:rFonts w:eastAsia="宋体" w:cs="Arial"/>
                <w:sz w:val="24"/>
                <w:szCs w:val="24"/>
              </w:rPr>
              <w:t>#1</w:t>
            </w:r>
          </w:p>
        </w:tc>
        <w:tc>
          <w:tcPr>
            <w:tcW w:w="6403" w:type="dxa"/>
          </w:tcPr>
          <w:p w:rsidR="00CA79F4" w:rsidRDefault="008F2BF9">
            <w:pPr>
              <w:pStyle w:val="FormatvorlageTabellentext0"/>
              <w:rPr>
                <w:rFonts w:eastAsia="宋体" w:cs="Arial"/>
                <w:sz w:val="24"/>
                <w:szCs w:val="24"/>
              </w:rPr>
            </w:pPr>
            <w:r>
              <w:rPr>
                <w:rFonts w:eastAsia="宋体" w:cs="Arial"/>
                <w:sz w:val="24"/>
                <w:szCs w:val="24"/>
              </w:rPr>
              <w:t>RequestServiceIdentifier</w:t>
            </w:r>
          </w:p>
        </w:tc>
        <w:tc>
          <w:tcPr>
            <w:tcW w:w="680" w:type="dxa"/>
          </w:tcPr>
          <w:p w:rsidR="00CA79F4" w:rsidRDefault="008F2BF9">
            <w:pPr>
              <w:pStyle w:val="FormatvorlageTabellentext0"/>
              <w:rPr>
                <w:rFonts w:eastAsia="宋体" w:cs="Arial"/>
                <w:sz w:val="24"/>
                <w:szCs w:val="24"/>
              </w:rPr>
            </w:pPr>
            <w:r>
              <w:rPr>
                <w:rFonts w:eastAsia="宋体" w:cs="Arial"/>
                <w:sz w:val="24"/>
                <w:szCs w:val="24"/>
              </w:rPr>
              <w:t>M</w:t>
            </w:r>
          </w:p>
        </w:tc>
        <w:tc>
          <w:tcPr>
            <w:tcW w:w="1426" w:type="dxa"/>
          </w:tcPr>
          <w:p w:rsidR="00CA79F4" w:rsidRDefault="008F2BF9">
            <w:pPr>
              <w:pStyle w:val="FormatvorlageTabellentext0"/>
              <w:tabs>
                <w:tab w:val="left" w:pos="636"/>
              </w:tabs>
              <w:rPr>
                <w:rFonts w:eastAsia="宋体" w:cs="Arial"/>
                <w:sz w:val="24"/>
                <w:szCs w:val="24"/>
              </w:rPr>
            </w:pPr>
            <w:r>
              <w:rPr>
                <w:rFonts w:eastAsia="宋体" w:cs="Arial"/>
                <w:sz w:val="24"/>
                <w:szCs w:val="24"/>
              </w:rPr>
              <w:t>19</w:t>
            </w:r>
          </w:p>
        </w:tc>
      </w:tr>
      <w:tr w:rsidR="00CA79F4">
        <w:tc>
          <w:tcPr>
            <w:tcW w:w="849" w:type="dxa"/>
          </w:tcPr>
          <w:p w:rsidR="00CA79F4" w:rsidRDefault="00CA79F4">
            <w:pPr>
              <w:pStyle w:val="FormatvorlageTabellentext0"/>
              <w:rPr>
                <w:rFonts w:eastAsia="宋体" w:cs="Arial"/>
                <w:sz w:val="24"/>
                <w:szCs w:val="24"/>
              </w:rPr>
            </w:pPr>
          </w:p>
          <w:p w:rsidR="00CA79F4" w:rsidRDefault="008F2BF9">
            <w:pPr>
              <w:pStyle w:val="FormatvorlageTabellentext0"/>
              <w:rPr>
                <w:rFonts w:eastAsia="宋体" w:cs="Arial"/>
                <w:sz w:val="24"/>
                <w:szCs w:val="24"/>
              </w:rPr>
            </w:pPr>
            <w:r>
              <w:rPr>
                <w:rFonts w:eastAsia="宋体" w:cs="Arial"/>
                <w:sz w:val="24"/>
                <w:szCs w:val="24"/>
              </w:rPr>
              <w:t>#2</w:t>
            </w:r>
          </w:p>
        </w:tc>
        <w:tc>
          <w:tcPr>
            <w:tcW w:w="6403" w:type="dxa"/>
          </w:tcPr>
          <w:p w:rsidR="00CA79F4" w:rsidRDefault="008F2BF9">
            <w:pPr>
              <w:pStyle w:val="FormatvorlageTabellentext0"/>
              <w:rPr>
                <w:rFonts w:eastAsia="宋体" w:cs="Arial"/>
                <w:sz w:val="24"/>
                <w:szCs w:val="24"/>
              </w:rPr>
            </w:pPr>
            <w:r>
              <w:rPr>
                <w:rFonts w:eastAsia="宋体" w:cs="Arial"/>
                <w:sz w:val="24"/>
                <w:szCs w:val="24"/>
              </w:rPr>
              <w:t xml:space="preserve">Sub-Function = [ </w:t>
            </w:r>
          </w:p>
          <w:p w:rsidR="00CA79F4" w:rsidRDefault="008F2BF9">
            <w:pPr>
              <w:pStyle w:val="FormatvorlageTabellentext0"/>
              <w:rPr>
                <w:rFonts w:eastAsia="宋体" w:cs="Arial"/>
                <w:sz w:val="24"/>
                <w:szCs w:val="24"/>
              </w:rPr>
            </w:pPr>
            <w:r>
              <w:rPr>
                <w:rFonts w:eastAsia="宋体" w:cs="Arial"/>
                <w:sz w:val="24"/>
                <w:szCs w:val="24"/>
              </w:rPr>
              <w:t xml:space="preserve">                    ReportDTCByStatusMask ]</w:t>
            </w:r>
          </w:p>
        </w:tc>
        <w:tc>
          <w:tcPr>
            <w:tcW w:w="680" w:type="dxa"/>
          </w:tcPr>
          <w:p w:rsidR="00CA79F4" w:rsidRDefault="00CA79F4">
            <w:pPr>
              <w:pStyle w:val="FormatvorlageTabellentext0"/>
              <w:rPr>
                <w:rFonts w:eastAsia="宋体" w:cs="Arial"/>
                <w:sz w:val="24"/>
                <w:szCs w:val="24"/>
              </w:rPr>
            </w:pPr>
          </w:p>
          <w:p w:rsidR="00CA79F4" w:rsidRDefault="008F2BF9">
            <w:pPr>
              <w:pStyle w:val="FormatvorlageTabellentext0"/>
              <w:rPr>
                <w:rFonts w:eastAsia="宋体" w:cs="Arial"/>
                <w:sz w:val="24"/>
                <w:szCs w:val="24"/>
              </w:rPr>
            </w:pPr>
            <w:r>
              <w:rPr>
                <w:rFonts w:eastAsia="宋体" w:cs="Arial"/>
                <w:sz w:val="24"/>
                <w:szCs w:val="24"/>
              </w:rPr>
              <w:t>M</w:t>
            </w:r>
          </w:p>
        </w:tc>
        <w:tc>
          <w:tcPr>
            <w:tcW w:w="1426" w:type="dxa"/>
          </w:tcPr>
          <w:p w:rsidR="00CA79F4" w:rsidRDefault="00CA79F4">
            <w:pPr>
              <w:pStyle w:val="FormatvorlageTabellentext1"/>
              <w:rPr>
                <w:rFonts w:eastAsia="宋体" w:cs="Arial"/>
                <w:sz w:val="24"/>
                <w:szCs w:val="24"/>
              </w:rPr>
            </w:pPr>
          </w:p>
          <w:p w:rsidR="00CA79F4" w:rsidRDefault="008F2BF9">
            <w:pPr>
              <w:pStyle w:val="FormatvorlageTabellentext1"/>
              <w:rPr>
                <w:rFonts w:eastAsia="宋体" w:cs="Arial"/>
                <w:sz w:val="24"/>
                <w:szCs w:val="24"/>
              </w:rPr>
            </w:pPr>
            <w:r>
              <w:rPr>
                <w:rFonts w:eastAsia="宋体" w:cs="Arial"/>
                <w:sz w:val="24"/>
                <w:szCs w:val="24"/>
              </w:rPr>
              <w:t>02</w:t>
            </w:r>
          </w:p>
        </w:tc>
      </w:tr>
      <w:tr w:rsidR="00CA79F4">
        <w:tc>
          <w:tcPr>
            <w:tcW w:w="849" w:type="dxa"/>
          </w:tcPr>
          <w:p w:rsidR="00CA79F4" w:rsidRDefault="008F2BF9">
            <w:pPr>
              <w:pStyle w:val="FormatvorlageTabellentext0"/>
              <w:rPr>
                <w:rFonts w:eastAsia="宋体" w:cs="Arial"/>
                <w:sz w:val="24"/>
                <w:szCs w:val="24"/>
              </w:rPr>
            </w:pPr>
            <w:r>
              <w:rPr>
                <w:rFonts w:eastAsia="宋体" w:cs="Arial"/>
                <w:sz w:val="24"/>
                <w:szCs w:val="24"/>
              </w:rPr>
              <w:t>#3</w:t>
            </w:r>
          </w:p>
        </w:tc>
        <w:tc>
          <w:tcPr>
            <w:tcW w:w="6403" w:type="dxa"/>
          </w:tcPr>
          <w:p w:rsidR="00CA79F4" w:rsidRDefault="008F2BF9">
            <w:pPr>
              <w:pStyle w:val="FormatvorlageTabellentext0"/>
              <w:rPr>
                <w:rFonts w:eastAsia="宋体" w:cs="Arial"/>
                <w:sz w:val="24"/>
                <w:szCs w:val="24"/>
              </w:rPr>
            </w:pPr>
            <w:r>
              <w:rPr>
                <w:rFonts w:eastAsia="宋体" w:cs="Arial"/>
                <w:sz w:val="24"/>
                <w:szCs w:val="24"/>
              </w:rPr>
              <w:t>DTCStatusMask</w:t>
            </w:r>
          </w:p>
        </w:tc>
        <w:tc>
          <w:tcPr>
            <w:tcW w:w="680" w:type="dxa"/>
          </w:tcPr>
          <w:p w:rsidR="00CA79F4" w:rsidRDefault="008F2BF9">
            <w:pPr>
              <w:pStyle w:val="FormatvorlageTabellentext0"/>
              <w:rPr>
                <w:rFonts w:eastAsia="宋体" w:cs="Arial"/>
                <w:sz w:val="24"/>
                <w:szCs w:val="24"/>
              </w:rPr>
            </w:pPr>
            <w:r>
              <w:rPr>
                <w:rFonts w:eastAsia="宋体" w:cs="Arial"/>
                <w:sz w:val="24"/>
                <w:szCs w:val="24"/>
              </w:rPr>
              <w:t>M</w:t>
            </w:r>
          </w:p>
        </w:tc>
        <w:tc>
          <w:tcPr>
            <w:tcW w:w="1426" w:type="dxa"/>
          </w:tcPr>
          <w:p w:rsidR="00CA79F4" w:rsidRDefault="008F2BF9">
            <w:pPr>
              <w:pStyle w:val="FormatvorlageTabellentext1"/>
              <w:rPr>
                <w:rFonts w:eastAsia="宋体" w:cs="Arial"/>
                <w:sz w:val="24"/>
                <w:szCs w:val="24"/>
              </w:rPr>
            </w:pPr>
            <w:r>
              <w:rPr>
                <w:rFonts w:eastAsia="宋体" w:cs="Arial"/>
                <w:sz w:val="24"/>
                <w:szCs w:val="24"/>
              </w:rPr>
              <w:t>00-FF</w:t>
            </w:r>
          </w:p>
        </w:tc>
      </w:tr>
    </w:tbl>
    <w:p w:rsidR="00CA79F4" w:rsidRDefault="00CA79F4">
      <w:pPr>
        <w:pStyle w:val="HRa"/>
        <w:ind w:firstLineChars="0" w:firstLine="0"/>
        <w:rPr>
          <w:rFonts w:ascii="Arial" w:hAnsi="Arial" w:cs="Arial"/>
        </w:rPr>
      </w:pPr>
    </w:p>
    <w:p w:rsidR="00CA79F4" w:rsidRDefault="008F2BF9">
      <w:pPr>
        <w:pStyle w:val="HRa"/>
        <w:ind w:firstLineChars="0" w:firstLine="0"/>
        <w:rPr>
          <w:rFonts w:ascii="Arial" w:hAnsi="Arial" w:cs="Arial"/>
        </w:rPr>
      </w:pPr>
      <w:r>
        <w:rPr>
          <w:rFonts w:ascii="Arial" w:hAnsi="Arial" w:cs="Arial"/>
        </w:rPr>
        <w:t>肯定响应</w:t>
      </w:r>
    </w:p>
    <w:tbl>
      <w:tblPr>
        <w:tblW w:w="9358" w:type="dxa"/>
        <w:tblInd w:w="50" w:type="dxa"/>
        <w:tblLayout w:type="fixed"/>
        <w:tblCellMar>
          <w:left w:w="50" w:type="dxa"/>
          <w:right w:w="50" w:type="dxa"/>
        </w:tblCellMar>
        <w:tblLook w:val="04A0" w:firstRow="1" w:lastRow="0" w:firstColumn="1" w:lastColumn="0" w:noHBand="0" w:noVBand="1"/>
      </w:tblPr>
      <w:tblGrid>
        <w:gridCol w:w="849"/>
        <w:gridCol w:w="6403"/>
        <w:gridCol w:w="680"/>
        <w:gridCol w:w="1426"/>
      </w:tblGrid>
      <w:tr w:rsidR="00CA79F4">
        <w:trPr>
          <w:tblHeader/>
        </w:trPr>
        <w:tc>
          <w:tcPr>
            <w:tcW w:w="849" w:type="dxa"/>
            <w:tcBorders>
              <w:top w:val="single" w:sz="12" w:space="0" w:color="000000"/>
              <w:left w:val="single" w:sz="12" w:space="0" w:color="000000"/>
              <w:bottom w:val="single" w:sz="6" w:space="0" w:color="000000"/>
              <w:right w:val="single" w:sz="6" w:space="0" w:color="000000"/>
            </w:tcBorders>
            <w:shd w:val="pct10" w:color="auto" w:fill="FFFFFF"/>
            <w:vAlign w:val="center"/>
          </w:tcPr>
          <w:p w:rsidR="00CA79F4" w:rsidRDefault="008F2BF9">
            <w:pPr>
              <w:pStyle w:val="FormatvorlageTableFirstRow"/>
              <w:jc w:val="both"/>
              <w:rPr>
                <w:rFonts w:eastAsia="宋体" w:cs="Arial"/>
                <w:sz w:val="24"/>
                <w:szCs w:val="24"/>
                <w:lang w:eastAsia="zh-CN"/>
              </w:rPr>
            </w:pPr>
            <w:r>
              <w:rPr>
                <w:rFonts w:eastAsia="宋体" w:cs="Arial"/>
                <w:sz w:val="24"/>
                <w:szCs w:val="24"/>
                <w:lang w:eastAsia="zh-CN"/>
              </w:rPr>
              <w:t>字节</w:t>
            </w:r>
          </w:p>
        </w:tc>
        <w:tc>
          <w:tcPr>
            <w:tcW w:w="6403" w:type="dxa"/>
            <w:tcBorders>
              <w:top w:val="single" w:sz="12" w:space="0" w:color="000000"/>
              <w:left w:val="single" w:sz="6" w:space="0" w:color="000000"/>
              <w:bottom w:val="single" w:sz="6" w:space="0" w:color="000000"/>
              <w:right w:val="single" w:sz="6" w:space="0" w:color="000000"/>
            </w:tcBorders>
            <w:shd w:val="pct10" w:color="auto" w:fill="FFFFFF"/>
            <w:vAlign w:val="center"/>
          </w:tcPr>
          <w:p w:rsidR="00CA79F4" w:rsidRDefault="008F2BF9">
            <w:pPr>
              <w:pStyle w:val="FormatvorlageTableFirstRow"/>
              <w:jc w:val="both"/>
              <w:rPr>
                <w:rFonts w:eastAsia="宋体" w:cs="Arial"/>
                <w:sz w:val="24"/>
                <w:szCs w:val="24"/>
                <w:lang w:eastAsia="zh-CN"/>
              </w:rPr>
            </w:pPr>
            <w:r>
              <w:rPr>
                <w:rFonts w:eastAsia="宋体" w:cs="Arial"/>
                <w:sz w:val="24"/>
                <w:szCs w:val="24"/>
                <w:lang w:eastAsia="zh-CN"/>
              </w:rPr>
              <w:t>参数名称</w:t>
            </w:r>
          </w:p>
        </w:tc>
        <w:tc>
          <w:tcPr>
            <w:tcW w:w="680" w:type="dxa"/>
            <w:tcBorders>
              <w:top w:val="single" w:sz="12" w:space="0" w:color="000000"/>
              <w:left w:val="single" w:sz="6" w:space="0" w:color="000000"/>
              <w:bottom w:val="single" w:sz="6" w:space="0" w:color="000000"/>
              <w:right w:val="single" w:sz="6" w:space="0" w:color="000000"/>
            </w:tcBorders>
            <w:shd w:val="pct10" w:color="auto" w:fill="FFFFFF"/>
            <w:vAlign w:val="center"/>
          </w:tcPr>
          <w:p w:rsidR="00CA79F4" w:rsidRDefault="008F2BF9">
            <w:pPr>
              <w:pStyle w:val="FormatvorlageTableFirstRow"/>
              <w:jc w:val="both"/>
              <w:rPr>
                <w:rFonts w:eastAsia="宋体" w:cs="Arial"/>
                <w:sz w:val="24"/>
                <w:szCs w:val="24"/>
              </w:rPr>
            </w:pPr>
            <w:r>
              <w:rPr>
                <w:rFonts w:eastAsia="宋体" w:cs="Arial"/>
                <w:sz w:val="24"/>
                <w:szCs w:val="24"/>
              </w:rPr>
              <w:t>Cvt</w:t>
            </w:r>
          </w:p>
        </w:tc>
        <w:tc>
          <w:tcPr>
            <w:tcW w:w="1426" w:type="dxa"/>
            <w:tcBorders>
              <w:top w:val="single" w:sz="12" w:space="0" w:color="000000"/>
              <w:left w:val="single" w:sz="6" w:space="0" w:color="000000"/>
              <w:bottom w:val="single" w:sz="6" w:space="0" w:color="000000"/>
              <w:right w:val="single" w:sz="12" w:space="0" w:color="000000"/>
            </w:tcBorders>
            <w:shd w:val="pct10" w:color="auto" w:fill="FFFFFF"/>
            <w:vAlign w:val="center"/>
          </w:tcPr>
          <w:p w:rsidR="00CA79F4" w:rsidRDefault="008F2BF9">
            <w:pPr>
              <w:pStyle w:val="FormatvorlageTableFirstRow"/>
              <w:jc w:val="both"/>
              <w:rPr>
                <w:rFonts w:eastAsia="宋体" w:cs="Arial"/>
                <w:sz w:val="24"/>
                <w:szCs w:val="24"/>
              </w:rPr>
            </w:pPr>
            <w:r>
              <w:rPr>
                <w:rFonts w:eastAsia="宋体" w:cs="Arial"/>
                <w:sz w:val="24"/>
                <w:szCs w:val="24"/>
                <w:lang w:eastAsia="zh-CN"/>
              </w:rPr>
              <w:t>数值</w:t>
            </w:r>
            <w:r>
              <w:rPr>
                <w:rFonts w:eastAsia="宋体" w:cs="Arial"/>
                <w:sz w:val="24"/>
                <w:szCs w:val="24"/>
              </w:rPr>
              <w:t>(hex)</w:t>
            </w:r>
          </w:p>
        </w:tc>
      </w:tr>
      <w:tr w:rsidR="00CA79F4">
        <w:tc>
          <w:tcPr>
            <w:tcW w:w="849" w:type="dxa"/>
            <w:tcBorders>
              <w:top w:val="single" w:sz="6" w:space="0" w:color="000000"/>
              <w:left w:val="single" w:sz="12" w:space="0" w:color="000000"/>
              <w:bottom w:val="single" w:sz="6" w:space="0" w:color="000000"/>
              <w:right w:val="single" w:sz="6" w:space="0" w:color="000000"/>
            </w:tcBorders>
          </w:tcPr>
          <w:p w:rsidR="00CA79F4" w:rsidRDefault="008F2BF9">
            <w:pPr>
              <w:pStyle w:val="FormatvorlageTabellentext0"/>
              <w:rPr>
                <w:rFonts w:eastAsia="宋体" w:cs="Arial"/>
                <w:sz w:val="24"/>
                <w:szCs w:val="24"/>
              </w:rPr>
            </w:pPr>
            <w:r>
              <w:rPr>
                <w:rFonts w:eastAsia="宋体" w:cs="Arial"/>
                <w:sz w:val="24"/>
                <w:szCs w:val="24"/>
              </w:rPr>
              <w:t>#1</w:t>
            </w:r>
          </w:p>
        </w:tc>
        <w:tc>
          <w:tcPr>
            <w:tcW w:w="6403" w:type="dxa"/>
            <w:tcBorders>
              <w:top w:val="single" w:sz="6" w:space="0" w:color="000000"/>
              <w:left w:val="single" w:sz="6" w:space="0" w:color="000000"/>
              <w:bottom w:val="single" w:sz="6" w:space="0" w:color="000000"/>
              <w:right w:val="single" w:sz="6" w:space="0" w:color="000000"/>
            </w:tcBorders>
          </w:tcPr>
          <w:p w:rsidR="00CA79F4" w:rsidRDefault="008F2BF9">
            <w:pPr>
              <w:pStyle w:val="FormatvorlageTabellentext0"/>
              <w:rPr>
                <w:rFonts w:eastAsia="宋体" w:cs="Arial"/>
                <w:sz w:val="24"/>
                <w:szCs w:val="24"/>
              </w:rPr>
            </w:pPr>
            <w:r>
              <w:rPr>
                <w:rFonts w:eastAsia="宋体" w:cs="Arial"/>
                <w:sz w:val="24"/>
                <w:szCs w:val="24"/>
              </w:rPr>
              <w:t>PositiveResponseServiceIdentifier</w:t>
            </w:r>
          </w:p>
        </w:tc>
        <w:tc>
          <w:tcPr>
            <w:tcW w:w="680" w:type="dxa"/>
            <w:tcBorders>
              <w:top w:val="single" w:sz="6" w:space="0" w:color="000000"/>
              <w:left w:val="single" w:sz="6" w:space="0" w:color="000000"/>
              <w:bottom w:val="single" w:sz="6" w:space="0" w:color="000000"/>
              <w:right w:val="single" w:sz="6" w:space="0" w:color="000000"/>
            </w:tcBorders>
          </w:tcPr>
          <w:p w:rsidR="00CA79F4" w:rsidRDefault="008F2BF9">
            <w:pPr>
              <w:pStyle w:val="FormatvorlageTabellentext0"/>
              <w:rPr>
                <w:rFonts w:eastAsia="宋体" w:cs="Arial"/>
                <w:sz w:val="24"/>
                <w:szCs w:val="24"/>
              </w:rPr>
            </w:pPr>
            <w:r>
              <w:rPr>
                <w:rFonts w:eastAsia="宋体" w:cs="Arial"/>
                <w:sz w:val="24"/>
                <w:szCs w:val="24"/>
              </w:rPr>
              <w:t>M</w:t>
            </w:r>
          </w:p>
        </w:tc>
        <w:tc>
          <w:tcPr>
            <w:tcW w:w="1426" w:type="dxa"/>
            <w:tcBorders>
              <w:top w:val="single" w:sz="6" w:space="0" w:color="000000"/>
              <w:left w:val="single" w:sz="6" w:space="0" w:color="000000"/>
              <w:bottom w:val="single" w:sz="6" w:space="0" w:color="000000"/>
              <w:right w:val="single" w:sz="12" w:space="0" w:color="000000"/>
            </w:tcBorders>
          </w:tcPr>
          <w:p w:rsidR="00CA79F4" w:rsidRDefault="008F2BF9">
            <w:pPr>
              <w:pStyle w:val="FormatvorlageTabellentext0"/>
              <w:rPr>
                <w:rFonts w:eastAsia="宋体" w:cs="Arial"/>
                <w:sz w:val="24"/>
                <w:szCs w:val="24"/>
              </w:rPr>
            </w:pPr>
            <w:r>
              <w:rPr>
                <w:rFonts w:eastAsia="宋体" w:cs="Arial"/>
                <w:sz w:val="24"/>
                <w:szCs w:val="24"/>
              </w:rPr>
              <w:t>59</w:t>
            </w:r>
          </w:p>
        </w:tc>
      </w:tr>
      <w:tr w:rsidR="00CA79F4">
        <w:tc>
          <w:tcPr>
            <w:tcW w:w="849" w:type="dxa"/>
            <w:tcBorders>
              <w:top w:val="single" w:sz="6" w:space="0" w:color="000000"/>
              <w:left w:val="single" w:sz="12" w:space="0" w:color="000000"/>
              <w:bottom w:val="single" w:sz="6" w:space="0" w:color="000000"/>
              <w:right w:val="single" w:sz="6" w:space="0" w:color="000000"/>
            </w:tcBorders>
          </w:tcPr>
          <w:p w:rsidR="00CA79F4" w:rsidRDefault="00CA79F4">
            <w:pPr>
              <w:pStyle w:val="FormatvorlageTabellentext0"/>
              <w:rPr>
                <w:rFonts w:eastAsia="宋体" w:cs="Arial"/>
                <w:sz w:val="24"/>
                <w:szCs w:val="24"/>
              </w:rPr>
            </w:pPr>
          </w:p>
          <w:p w:rsidR="00CA79F4" w:rsidRDefault="008F2BF9">
            <w:pPr>
              <w:pStyle w:val="FormatvorlageTabellentext0"/>
              <w:rPr>
                <w:rFonts w:eastAsia="宋体" w:cs="Arial"/>
                <w:sz w:val="24"/>
                <w:szCs w:val="24"/>
              </w:rPr>
            </w:pPr>
            <w:r>
              <w:rPr>
                <w:rFonts w:eastAsia="宋体" w:cs="Arial"/>
                <w:sz w:val="24"/>
                <w:szCs w:val="24"/>
              </w:rPr>
              <w:t>#2</w:t>
            </w:r>
          </w:p>
        </w:tc>
        <w:tc>
          <w:tcPr>
            <w:tcW w:w="6403" w:type="dxa"/>
            <w:tcBorders>
              <w:top w:val="single" w:sz="6" w:space="0" w:color="000000"/>
              <w:left w:val="single" w:sz="6" w:space="0" w:color="000000"/>
              <w:bottom w:val="single" w:sz="6" w:space="0" w:color="000000"/>
              <w:right w:val="single" w:sz="6" w:space="0" w:color="000000"/>
            </w:tcBorders>
          </w:tcPr>
          <w:p w:rsidR="00CA79F4" w:rsidRDefault="008F2BF9">
            <w:pPr>
              <w:pStyle w:val="FormatvorlageTabellentext0"/>
              <w:rPr>
                <w:rFonts w:eastAsia="宋体" w:cs="Arial"/>
                <w:sz w:val="24"/>
                <w:szCs w:val="24"/>
              </w:rPr>
            </w:pPr>
            <w:r>
              <w:rPr>
                <w:rFonts w:eastAsia="宋体" w:cs="Arial"/>
                <w:sz w:val="24"/>
                <w:szCs w:val="24"/>
              </w:rPr>
              <w:t xml:space="preserve">ReportType = [ </w:t>
            </w:r>
          </w:p>
          <w:p w:rsidR="00CA79F4" w:rsidRDefault="008F2BF9">
            <w:pPr>
              <w:pStyle w:val="FormatvorlageTabellentext0"/>
              <w:rPr>
                <w:rFonts w:eastAsia="宋体" w:cs="Arial"/>
                <w:sz w:val="24"/>
                <w:szCs w:val="24"/>
              </w:rPr>
            </w:pPr>
            <w:r>
              <w:rPr>
                <w:rFonts w:eastAsia="宋体" w:cs="Arial"/>
                <w:sz w:val="24"/>
                <w:szCs w:val="24"/>
              </w:rPr>
              <w:t xml:space="preserve">                   ReportDTCByStatusMask ]</w:t>
            </w:r>
          </w:p>
        </w:tc>
        <w:tc>
          <w:tcPr>
            <w:tcW w:w="680" w:type="dxa"/>
            <w:tcBorders>
              <w:top w:val="single" w:sz="6" w:space="0" w:color="000000"/>
              <w:left w:val="single" w:sz="6" w:space="0" w:color="000000"/>
              <w:bottom w:val="single" w:sz="6" w:space="0" w:color="000000"/>
              <w:right w:val="single" w:sz="6" w:space="0" w:color="000000"/>
            </w:tcBorders>
          </w:tcPr>
          <w:p w:rsidR="00CA79F4" w:rsidRDefault="00CA79F4">
            <w:pPr>
              <w:pStyle w:val="FormatvorlageTabellentext0"/>
              <w:rPr>
                <w:rFonts w:eastAsia="宋体" w:cs="Arial"/>
                <w:sz w:val="24"/>
                <w:szCs w:val="24"/>
              </w:rPr>
            </w:pPr>
          </w:p>
          <w:p w:rsidR="00CA79F4" w:rsidRDefault="008F2BF9">
            <w:pPr>
              <w:pStyle w:val="FormatvorlageTabellentext0"/>
              <w:rPr>
                <w:rFonts w:eastAsia="宋体" w:cs="Arial"/>
                <w:sz w:val="24"/>
                <w:szCs w:val="24"/>
              </w:rPr>
            </w:pPr>
            <w:r>
              <w:rPr>
                <w:rFonts w:eastAsia="宋体" w:cs="Arial"/>
                <w:sz w:val="24"/>
                <w:szCs w:val="24"/>
              </w:rPr>
              <w:t>M</w:t>
            </w:r>
          </w:p>
        </w:tc>
        <w:tc>
          <w:tcPr>
            <w:tcW w:w="1426" w:type="dxa"/>
            <w:tcBorders>
              <w:top w:val="single" w:sz="6" w:space="0" w:color="000000"/>
              <w:left w:val="single" w:sz="6" w:space="0" w:color="000000"/>
              <w:bottom w:val="single" w:sz="6" w:space="0" w:color="000000"/>
              <w:right w:val="single" w:sz="12" w:space="0" w:color="000000"/>
            </w:tcBorders>
          </w:tcPr>
          <w:p w:rsidR="00CA79F4" w:rsidRDefault="00CA79F4">
            <w:pPr>
              <w:pStyle w:val="Tabellentext"/>
              <w:rPr>
                <w:rFonts w:cs="Arial"/>
                <w:sz w:val="24"/>
                <w:szCs w:val="24"/>
              </w:rPr>
            </w:pPr>
          </w:p>
          <w:p w:rsidR="00CA79F4" w:rsidRDefault="008F2BF9">
            <w:pPr>
              <w:pStyle w:val="Tabellentext"/>
              <w:rPr>
                <w:rFonts w:cs="Arial"/>
                <w:sz w:val="24"/>
                <w:szCs w:val="24"/>
              </w:rPr>
            </w:pPr>
            <w:r>
              <w:rPr>
                <w:rFonts w:cs="Arial"/>
                <w:sz w:val="24"/>
                <w:szCs w:val="24"/>
              </w:rPr>
              <w:t>02</w:t>
            </w:r>
          </w:p>
        </w:tc>
      </w:tr>
      <w:tr w:rsidR="00CA79F4">
        <w:tc>
          <w:tcPr>
            <w:tcW w:w="849" w:type="dxa"/>
            <w:tcBorders>
              <w:top w:val="single" w:sz="6" w:space="0" w:color="000000"/>
              <w:left w:val="single" w:sz="12" w:space="0" w:color="000000"/>
              <w:bottom w:val="single" w:sz="6" w:space="0" w:color="000000"/>
              <w:right w:val="single" w:sz="6" w:space="0" w:color="000000"/>
            </w:tcBorders>
          </w:tcPr>
          <w:p w:rsidR="00CA79F4" w:rsidRDefault="008F2BF9">
            <w:pPr>
              <w:pStyle w:val="FormatvorlageTabellentext0"/>
              <w:rPr>
                <w:rFonts w:eastAsia="宋体" w:cs="Arial"/>
                <w:sz w:val="24"/>
                <w:szCs w:val="24"/>
              </w:rPr>
            </w:pPr>
            <w:r>
              <w:rPr>
                <w:rFonts w:eastAsia="宋体" w:cs="Arial"/>
                <w:sz w:val="24"/>
                <w:szCs w:val="24"/>
              </w:rPr>
              <w:lastRenderedPageBreak/>
              <w:t>#3</w:t>
            </w:r>
          </w:p>
        </w:tc>
        <w:tc>
          <w:tcPr>
            <w:tcW w:w="6403" w:type="dxa"/>
            <w:tcBorders>
              <w:top w:val="single" w:sz="6" w:space="0" w:color="000000"/>
              <w:left w:val="single" w:sz="6" w:space="0" w:color="000000"/>
              <w:bottom w:val="single" w:sz="6" w:space="0" w:color="000000"/>
              <w:right w:val="single" w:sz="6" w:space="0" w:color="000000"/>
            </w:tcBorders>
          </w:tcPr>
          <w:p w:rsidR="00CA79F4" w:rsidRDefault="008F2BF9">
            <w:pPr>
              <w:pStyle w:val="FormatvorlageTabellentext0"/>
              <w:rPr>
                <w:rFonts w:eastAsia="宋体" w:cs="Arial"/>
                <w:sz w:val="24"/>
                <w:szCs w:val="24"/>
              </w:rPr>
            </w:pPr>
            <w:r>
              <w:rPr>
                <w:rFonts w:eastAsia="宋体" w:cs="Arial"/>
                <w:sz w:val="24"/>
                <w:szCs w:val="24"/>
              </w:rPr>
              <w:t>DTCStatusAvailabilityMask</w:t>
            </w:r>
          </w:p>
        </w:tc>
        <w:tc>
          <w:tcPr>
            <w:tcW w:w="680" w:type="dxa"/>
            <w:tcBorders>
              <w:top w:val="single" w:sz="6" w:space="0" w:color="000000"/>
              <w:left w:val="single" w:sz="6" w:space="0" w:color="000000"/>
              <w:bottom w:val="single" w:sz="6" w:space="0" w:color="000000"/>
              <w:right w:val="single" w:sz="6" w:space="0" w:color="000000"/>
            </w:tcBorders>
          </w:tcPr>
          <w:p w:rsidR="00CA79F4" w:rsidRDefault="008F2BF9">
            <w:pPr>
              <w:pStyle w:val="FormatvorlageTabellentext0"/>
              <w:rPr>
                <w:rFonts w:eastAsia="宋体" w:cs="Arial"/>
                <w:sz w:val="24"/>
                <w:szCs w:val="24"/>
              </w:rPr>
            </w:pPr>
            <w:r>
              <w:rPr>
                <w:rFonts w:eastAsia="宋体" w:cs="Arial"/>
                <w:sz w:val="24"/>
                <w:szCs w:val="24"/>
              </w:rPr>
              <w:t>M</w:t>
            </w:r>
          </w:p>
        </w:tc>
        <w:tc>
          <w:tcPr>
            <w:tcW w:w="1426" w:type="dxa"/>
            <w:tcBorders>
              <w:top w:val="single" w:sz="6" w:space="0" w:color="000000"/>
              <w:left w:val="single" w:sz="6" w:space="0" w:color="000000"/>
              <w:bottom w:val="single" w:sz="6" w:space="0" w:color="000000"/>
              <w:right w:val="single" w:sz="12" w:space="0" w:color="000000"/>
            </w:tcBorders>
          </w:tcPr>
          <w:p w:rsidR="00CA79F4" w:rsidRDefault="008F2BF9">
            <w:pPr>
              <w:pStyle w:val="Tabellentext"/>
              <w:rPr>
                <w:rFonts w:cs="Arial"/>
                <w:sz w:val="24"/>
                <w:szCs w:val="24"/>
              </w:rPr>
            </w:pPr>
            <w:r>
              <w:rPr>
                <w:rFonts w:cs="Arial"/>
                <w:sz w:val="24"/>
                <w:szCs w:val="24"/>
              </w:rPr>
              <w:t>00-FF</w:t>
            </w:r>
          </w:p>
        </w:tc>
      </w:tr>
      <w:tr w:rsidR="00CA79F4">
        <w:tc>
          <w:tcPr>
            <w:tcW w:w="849" w:type="dxa"/>
            <w:tcBorders>
              <w:top w:val="single" w:sz="6" w:space="0" w:color="000000"/>
              <w:left w:val="single" w:sz="12" w:space="0" w:color="000000"/>
              <w:bottom w:val="single" w:sz="6" w:space="0" w:color="000000"/>
              <w:right w:val="single" w:sz="6" w:space="0" w:color="000000"/>
            </w:tcBorders>
          </w:tcPr>
          <w:p w:rsidR="00CA79F4" w:rsidRDefault="00CA79F4">
            <w:pPr>
              <w:pStyle w:val="FormatvorlageTabellentext0"/>
              <w:rPr>
                <w:rFonts w:eastAsia="宋体" w:cs="Arial"/>
                <w:sz w:val="24"/>
                <w:szCs w:val="24"/>
              </w:rPr>
            </w:pPr>
          </w:p>
          <w:p w:rsidR="00CA79F4" w:rsidRDefault="008F2BF9">
            <w:pPr>
              <w:pStyle w:val="FormatvorlageTabellentext0"/>
              <w:rPr>
                <w:rFonts w:eastAsia="宋体" w:cs="Arial"/>
                <w:sz w:val="24"/>
                <w:szCs w:val="24"/>
              </w:rPr>
            </w:pPr>
            <w:r>
              <w:rPr>
                <w:rFonts w:eastAsia="宋体" w:cs="Arial"/>
                <w:sz w:val="24"/>
                <w:szCs w:val="24"/>
              </w:rPr>
              <w:t>#4</w:t>
            </w:r>
          </w:p>
          <w:p w:rsidR="00CA79F4" w:rsidRDefault="008F2BF9">
            <w:pPr>
              <w:pStyle w:val="FormatvorlageTabellentext0"/>
              <w:rPr>
                <w:rFonts w:eastAsia="宋体" w:cs="Arial"/>
                <w:sz w:val="24"/>
                <w:szCs w:val="24"/>
              </w:rPr>
            </w:pPr>
            <w:r>
              <w:rPr>
                <w:rFonts w:eastAsia="宋体" w:cs="Arial"/>
                <w:sz w:val="24"/>
                <w:szCs w:val="24"/>
              </w:rPr>
              <w:t>#5</w:t>
            </w:r>
          </w:p>
          <w:p w:rsidR="00CA79F4" w:rsidRDefault="008F2BF9">
            <w:pPr>
              <w:pStyle w:val="FormatvorlageTabellentext0"/>
              <w:rPr>
                <w:rFonts w:eastAsia="宋体" w:cs="Arial"/>
                <w:sz w:val="24"/>
                <w:szCs w:val="24"/>
              </w:rPr>
            </w:pPr>
            <w:r>
              <w:rPr>
                <w:rFonts w:eastAsia="宋体" w:cs="Arial"/>
                <w:sz w:val="24"/>
                <w:szCs w:val="24"/>
              </w:rPr>
              <w:t>#6</w:t>
            </w:r>
          </w:p>
          <w:p w:rsidR="00CA79F4" w:rsidRDefault="008F2BF9">
            <w:pPr>
              <w:pStyle w:val="FormatvorlageTabellentext0"/>
              <w:rPr>
                <w:rFonts w:eastAsia="宋体" w:cs="Arial"/>
                <w:sz w:val="24"/>
                <w:szCs w:val="24"/>
              </w:rPr>
            </w:pPr>
            <w:r>
              <w:rPr>
                <w:rFonts w:eastAsia="宋体" w:cs="Arial"/>
                <w:sz w:val="24"/>
                <w:szCs w:val="24"/>
              </w:rPr>
              <w:t>#7</w:t>
            </w:r>
          </w:p>
          <w:p w:rsidR="00CA79F4" w:rsidRDefault="008F2BF9">
            <w:pPr>
              <w:pStyle w:val="FormatvorlageTabellentext0"/>
              <w:rPr>
                <w:rFonts w:eastAsia="宋体" w:cs="Arial"/>
                <w:sz w:val="24"/>
                <w:szCs w:val="24"/>
              </w:rPr>
            </w:pPr>
            <w:r>
              <w:rPr>
                <w:rFonts w:eastAsia="宋体" w:cs="Arial"/>
                <w:sz w:val="24"/>
                <w:szCs w:val="24"/>
              </w:rPr>
              <w:t>#8</w:t>
            </w:r>
          </w:p>
          <w:p w:rsidR="00CA79F4" w:rsidRDefault="008F2BF9">
            <w:pPr>
              <w:pStyle w:val="FormatvorlageTabellentext0"/>
              <w:rPr>
                <w:rFonts w:eastAsia="宋体" w:cs="Arial"/>
                <w:sz w:val="24"/>
                <w:szCs w:val="24"/>
              </w:rPr>
            </w:pPr>
            <w:r>
              <w:rPr>
                <w:rFonts w:eastAsia="宋体" w:cs="Arial"/>
                <w:sz w:val="24"/>
                <w:szCs w:val="24"/>
              </w:rPr>
              <w:t>#9</w:t>
            </w:r>
          </w:p>
          <w:p w:rsidR="00CA79F4" w:rsidRDefault="008F2BF9">
            <w:pPr>
              <w:pStyle w:val="FormatvorlageTabellentext0"/>
              <w:rPr>
                <w:rFonts w:eastAsia="宋体" w:cs="Arial"/>
                <w:sz w:val="24"/>
                <w:szCs w:val="24"/>
              </w:rPr>
            </w:pPr>
            <w:r>
              <w:rPr>
                <w:rFonts w:eastAsia="宋体" w:cs="Arial"/>
                <w:sz w:val="24"/>
                <w:szCs w:val="24"/>
              </w:rPr>
              <w:t>#10</w:t>
            </w:r>
          </w:p>
          <w:p w:rsidR="00CA79F4" w:rsidRDefault="008F2BF9">
            <w:pPr>
              <w:pStyle w:val="FormatvorlageTabellentext0"/>
              <w:rPr>
                <w:rFonts w:eastAsia="宋体" w:cs="Arial"/>
                <w:sz w:val="24"/>
                <w:szCs w:val="24"/>
              </w:rPr>
            </w:pPr>
            <w:r>
              <w:rPr>
                <w:rFonts w:eastAsia="宋体" w:cs="Arial"/>
                <w:sz w:val="24"/>
                <w:szCs w:val="24"/>
              </w:rPr>
              <w:t>#11</w:t>
            </w:r>
          </w:p>
          <w:p w:rsidR="00CA79F4" w:rsidRDefault="008F2BF9">
            <w:pPr>
              <w:pStyle w:val="FormatvorlageTabellentext0"/>
              <w:rPr>
                <w:rFonts w:eastAsia="宋体" w:cs="Arial"/>
                <w:sz w:val="24"/>
                <w:szCs w:val="24"/>
              </w:rPr>
            </w:pPr>
            <w:r>
              <w:rPr>
                <w:rFonts w:eastAsia="宋体" w:cs="Arial" w:hint="eastAsia"/>
                <w:sz w:val="24"/>
                <w:szCs w:val="24"/>
              </w:rPr>
              <w:t>：</w:t>
            </w:r>
          </w:p>
          <w:p w:rsidR="00CA79F4" w:rsidRDefault="008F2BF9">
            <w:pPr>
              <w:pStyle w:val="FormatvorlageTabellentext0"/>
              <w:rPr>
                <w:rFonts w:eastAsia="宋体" w:cs="Arial"/>
                <w:sz w:val="24"/>
                <w:szCs w:val="24"/>
              </w:rPr>
            </w:pPr>
            <w:r>
              <w:rPr>
                <w:rFonts w:eastAsia="宋体" w:cs="Arial"/>
                <w:sz w:val="24"/>
                <w:szCs w:val="24"/>
              </w:rPr>
              <w:t>#n-3</w:t>
            </w:r>
          </w:p>
          <w:p w:rsidR="00CA79F4" w:rsidRDefault="008F2BF9">
            <w:pPr>
              <w:pStyle w:val="FormatvorlageTabellentext0"/>
              <w:rPr>
                <w:rFonts w:eastAsia="宋体" w:cs="Arial"/>
                <w:sz w:val="24"/>
                <w:szCs w:val="24"/>
              </w:rPr>
            </w:pPr>
            <w:r>
              <w:rPr>
                <w:rFonts w:eastAsia="宋体" w:cs="Arial"/>
                <w:sz w:val="24"/>
                <w:szCs w:val="24"/>
              </w:rPr>
              <w:t>#n-2</w:t>
            </w:r>
          </w:p>
          <w:p w:rsidR="00CA79F4" w:rsidRDefault="008F2BF9">
            <w:pPr>
              <w:pStyle w:val="FormatvorlageTabellentext0"/>
              <w:rPr>
                <w:rFonts w:eastAsia="宋体" w:cs="Arial"/>
                <w:sz w:val="24"/>
                <w:szCs w:val="24"/>
              </w:rPr>
            </w:pPr>
            <w:r>
              <w:rPr>
                <w:rFonts w:eastAsia="宋体" w:cs="Arial"/>
                <w:sz w:val="24"/>
                <w:szCs w:val="24"/>
              </w:rPr>
              <w:t>#n-1</w:t>
            </w:r>
          </w:p>
          <w:p w:rsidR="00CA79F4" w:rsidRDefault="008F2BF9">
            <w:pPr>
              <w:pStyle w:val="FormatvorlageTabellentext0"/>
              <w:rPr>
                <w:rFonts w:eastAsia="宋体" w:cs="Arial"/>
                <w:sz w:val="24"/>
                <w:szCs w:val="24"/>
              </w:rPr>
            </w:pPr>
            <w:r>
              <w:rPr>
                <w:rFonts w:eastAsia="宋体" w:cs="Arial"/>
                <w:sz w:val="24"/>
                <w:szCs w:val="24"/>
              </w:rPr>
              <w:t>#n</w:t>
            </w:r>
          </w:p>
        </w:tc>
        <w:tc>
          <w:tcPr>
            <w:tcW w:w="6403" w:type="dxa"/>
            <w:tcBorders>
              <w:top w:val="single" w:sz="6" w:space="0" w:color="000000"/>
              <w:left w:val="single" w:sz="6" w:space="0" w:color="000000"/>
              <w:bottom w:val="single" w:sz="6" w:space="0" w:color="000000"/>
              <w:right w:val="single" w:sz="6" w:space="0" w:color="000000"/>
            </w:tcBorders>
          </w:tcPr>
          <w:p w:rsidR="00CA79F4" w:rsidRDefault="008F2BF9">
            <w:pPr>
              <w:pStyle w:val="FormatvorlageTabellentext0"/>
              <w:rPr>
                <w:rFonts w:eastAsia="宋体" w:cs="Arial"/>
                <w:sz w:val="24"/>
                <w:szCs w:val="24"/>
              </w:rPr>
            </w:pPr>
            <w:r>
              <w:rPr>
                <w:rFonts w:eastAsia="宋体" w:cs="Arial"/>
                <w:sz w:val="24"/>
                <w:szCs w:val="24"/>
              </w:rPr>
              <w:t>DTCAndStatusRecord [ ] = [</w:t>
            </w:r>
          </w:p>
          <w:p w:rsidR="00CA79F4" w:rsidRDefault="008F2BF9">
            <w:pPr>
              <w:pStyle w:val="FormatvorlageTabellentext0"/>
              <w:rPr>
                <w:rFonts w:eastAsia="宋体" w:cs="Arial"/>
                <w:sz w:val="24"/>
                <w:szCs w:val="24"/>
              </w:rPr>
            </w:pPr>
            <w:r>
              <w:rPr>
                <w:rFonts w:eastAsia="宋体" w:cs="Arial"/>
                <w:sz w:val="24"/>
                <w:szCs w:val="24"/>
              </w:rPr>
              <w:t xml:space="preserve">                          DTCHighByte#1</w:t>
            </w:r>
          </w:p>
          <w:p w:rsidR="00CA79F4" w:rsidRDefault="008F2BF9">
            <w:pPr>
              <w:pStyle w:val="FormatvorlageTabellentext0"/>
              <w:rPr>
                <w:rFonts w:eastAsia="宋体" w:cs="Arial"/>
                <w:sz w:val="24"/>
                <w:szCs w:val="24"/>
              </w:rPr>
            </w:pPr>
            <w:r>
              <w:rPr>
                <w:rFonts w:eastAsia="宋体" w:cs="Arial"/>
                <w:sz w:val="24"/>
                <w:szCs w:val="24"/>
              </w:rPr>
              <w:t xml:space="preserve">                          DTCMiddleByte#1</w:t>
            </w:r>
          </w:p>
          <w:p w:rsidR="00CA79F4" w:rsidRDefault="008F2BF9">
            <w:pPr>
              <w:pStyle w:val="FormatvorlageTabellentext0"/>
              <w:rPr>
                <w:rFonts w:eastAsia="宋体" w:cs="Arial"/>
                <w:sz w:val="24"/>
                <w:szCs w:val="24"/>
              </w:rPr>
            </w:pPr>
            <w:r>
              <w:rPr>
                <w:rFonts w:eastAsia="宋体" w:cs="Arial"/>
                <w:sz w:val="24"/>
                <w:szCs w:val="24"/>
              </w:rPr>
              <w:t xml:space="preserve">                          DTCLowByte#1</w:t>
            </w:r>
          </w:p>
          <w:p w:rsidR="00CA79F4" w:rsidRDefault="008F2BF9">
            <w:pPr>
              <w:pStyle w:val="FormatvorlageTabellentext0"/>
              <w:rPr>
                <w:rFonts w:eastAsia="宋体" w:cs="Arial"/>
                <w:sz w:val="24"/>
                <w:szCs w:val="24"/>
              </w:rPr>
            </w:pPr>
            <w:r>
              <w:rPr>
                <w:rFonts w:eastAsia="宋体" w:cs="Arial"/>
                <w:sz w:val="24"/>
                <w:szCs w:val="24"/>
              </w:rPr>
              <w:t xml:space="preserve">                          statusOfDTC#1</w:t>
            </w:r>
          </w:p>
          <w:p w:rsidR="00CA79F4" w:rsidRDefault="008F2BF9">
            <w:pPr>
              <w:pStyle w:val="FormatvorlageTabellentext0"/>
              <w:rPr>
                <w:rFonts w:eastAsia="宋体" w:cs="Arial"/>
                <w:sz w:val="24"/>
                <w:szCs w:val="24"/>
              </w:rPr>
            </w:pPr>
            <w:r>
              <w:rPr>
                <w:rFonts w:eastAsia="宋体" w:cs="Arial"/>
                <w:sz w:val="24"/>
                <w:szCs w:val="24"/>
              </w:rPr>
              <w:t xml:space="preserve">                          DTCHighByte#2</w:t>
            </w:r>
          </w:p>
          <w:p w:rsidR="00CA79F4" w:rsidRDefault="008F2BF9">
            <w:pPr>
              <w:pStyle w:val="FormatvorlageTabellentext0"/>
              <w:rPr>
                <w:rFonts w:eastAsia="宋体" w:cs="Arial"/>
                <w:sz w:val="24"/>
                <w:szCs w:val="24"/>
              </w:rPr>
            </w:pPr>
            <w:r>
              <w:rPr>
                <w:rFonts w:eastAsia="宋体" w:cs="Arial"/>
                <w:sz w:val="24"/>
                <w:szCs w:val="24"/>
              </w:rPr>
              <w:t xml:space="preserve">                          DTCMiddleByte#2</w:t>
            </w:r>
          </w:p>
          <w:p w:rsidR="00CA79F4" w:rsidRDefault="008F2BF9">
            <w:pPr>
              <w:pStyle w:val="FormatvorlageTabellentext0"/>
              <w:rPr>
                <w:rFonts w:eastAsia="宋体" w:cs="Arial"/>
                <w:sz w:val="24"/>
                <w:szCs w:val="24"/>
              </w:rPr>
            </w:pPr>
            <w:r>
              <w:rPr>
                <w:rFonts w:eastAsia="宋体" w:cs="Arial"/>
                <w:sz w:val="24"/>
                <w:szCs w:val="24"/>
              </w:rPr>
              <w:t xml:space="preserve">                          DTCLowByte#2</w:t>
            </w:r>
          </w:p>
          <w:p w:rsidR="00CA79F4" w:rsidRDefault="008F2BF9">
            <w:pPr>
              <w:pStyle w:val="FormatvorlageTabellentext0"/>
              <w:rPr>
                <w:rFonts w:eastAsia="宋体" w:cs="Arial"/>
                <w:sz w:val="24"/>
                <w:szCs w:val="24"/>
              </w:rPr>
            </w:pPr>
            <w:r>
              <w:rPr>
                <w:rFonts w:eastAsia="宋体" w:cs="Arial"/>
                <w:sz w:val="24"/>
                <w:szCs w:val="24"/>
              </w:rPr>
              <w:t xml:space="preserve">                          statusOfDTC#2</w:t>
            </w:r>
          </w:p>
          <w:p w:rsidR="00CA79F4" w:rsidRDefault="008F2BF9">
            <w:pPr>
              <w:pStyle w:val="FormatvorlageTabellentext0"/>
              <w:rPr>
                <w:rFonts w:eastAsia="宋体" w:cs="Arial"/>
                <w:sz w:val="24"/>
                <w:szCs w:val="24"/>
              </w:rPr>
            </w:pPr>
            <w:r>
              <w:rPr>
                <w:rFonts w:eastAsia="宋体" w:cs="Arial"/>
                <w:sz w:val="24"/>
                <w:szCs w:val="24"/>
              </w:rPr>
              <w:t xml:space="preserve">                          </w:t>
            </w:r>
            <w:r>
              <w:rPr>
                <w:rFonts w:eastAsia="宋体" w:cs="Arial" w:hint="eastAsia"/>
                <w:sz w:val="24"/>
                <w:szCs w:val="24"/>
              </w:rPr>
              <w:t>：</w:t>
            </w:r>
          </w:p>
          <w:p w:rsidR="00CA79F4" w:rsidRDefault="008F2BF9">
            <w:pPr>
              <w:pStyle w:val="FormatvorlageTabellentext0"/>
              <w:rPr>
                <w:rFonts w:eastAsia="宋体" w:cs="Arial"/>
                <w:sz w:val="24"/>
                <w:szCs w:val="24"/>
              </w:rPr>
            </w:pPr>
            <w:r>
              <w:rPr>
                <w:rFonts w:eastAsia="宋体" w:cs="Arial"/>
                <w:sz w:val="24"/>
                <w:szCs w:val="24"/>
              </w:rPr>
              <w:t xml:space="preserve">                          DTCHighByte#m</w:t>
            </w:r>
          </w:p>
          <w:p w:rsidR="00CA79F4" w:rsidRDefault="008F2BF9">
            <w:pPr>
              <w:pStyle w:val="FormatvorlageTabellentext0"/>
              <w:rPr>
                <w:rFonts w:eastAsia="宋体" w:cs="Arial"/>
                <w:sz w:val="24"/>
                <w:szCs w:val="24"/>
              </w:rPr>
            </w:pPr>
            <w:r>
              <w:rPr>
                <w:rFonts w:eastAsia="宋体" w:cs="Arial"/>
                <w:sz w:val="24"/>
                <w:szCs w:val="24"/>
              </w:rPr>
              <w:t xml:space="preserve">                          DTCMiddleByte#m</w:t>
            </w:r>
          </w:p>
          <w:p w:rsidR="00CA79F4" w:rsidRDefault="008F2BF9">
            <w:pPr>
              <w:pStyle w:val="FormatvorlageTabellentext0"/>
              <w:rPr>
                <w:rFonts w:eastAsia="宋体" w:cs="Arial"/>
                <w:sz w:val="24"/>
                <w:szCs w:val="24"/>
              </w:rPr>
            </w:pPr>
            <w:r>
              <w:rPr>
                <w:rFonts w:eastAsia="宋体" w:cs="Arial"/>
                <w:sz w:val="24"/>
                <w:szCs w:val="24"/>
              </w:rPr>
              <w:t xml:space="preserve">                          DTCLowByte#m</w:t>
            </w:r>
          </w:p>
          <w:p w:rsidR="00CA79F4" w:rsidRDefault="008F2BF9">
            <w:pPr>
              <w:pStyle w:val="FormatvorlageTabellentext0"/>
              <w:rPr>
                <w:rFonts w:eastAsia="宋体" w:cs="Arial"/>
                <w:sz w:val="24"/>
                <w:szCs w:val="24"/>
              </w:rPr>
            </w:pPr>
            <w:r>
              <w:rPr>
                <w:rFonts w:eastAsia="宋体" w:cs="Arial"/>
                <w:sz w:val="24"/>
                <w:szCs w:val="24"/>
              </w:rPr>
              <w:t xml:space="preserve">                          statusOfDTC#m ]</w:t>
            </w:r>
          </w:p>
        </w:tc>
        <w:tc>
          <w:tcPr>
            <w:tcW w:w="680" w:type="dxa"/>
            <w:tcBorders>
              <w:top w:val="single" w:sz="6" w:space="0" w:color="000000"/>
              <w:left w:val="single" w:sz="6" w:space="0" w:color="000000"/>
              <w:bottom w:val="single" w:sz="6" w:space="0" w:color="000000"/>
              <w:right w:val="single" w:sz="6" w:space="0" w:color="000000"/>
            </w:tcBorders>
          </w:tcPr>
          <w:p w:rsidR="00CA79F4" w:rsidRDefault="00CA79F4">
            <w:pPr>
              <w:pStyle w:val="FormatvorlageTabellentext0"/>
              <w:rPr>
                <w:rFonts w:eastAsia="宋体" w:cs="Arial"/>
                <w:sz w:val="24"/>
                <w:szCs w:val="24"/>
              </w:rPr>
            </w:pPr>
          </w:p>
          <w:p w:rsidR="00CA79F4" w:rsidRDefault="008F2BF9">
            <w:pPr>
              <w:pStyle w:val="FormatvorlageTabellentext0"/>
              <w:rPr>
                <w:rFonts w:eastAsia="宋体" w:cs="Arial"/>
                <w:sz w:val="24"/>
                <w:szCs w:val="24"/>
              </w:rPr>
            </w:pPr>
            <w:r>
              <w:rPr>
                <w:rFonts w:eastAsia="宋体" w:cs="Arial"/>
                <w:sz w:val="24"/>
                <w:szCs w:val="24"/>
              </w:rPr>
              <w:t>C1</w:t>
            </w:r>
          </w:p>
          <w:p w:rsidR="00CA79F4" w:rsidRDefault="008F2BF9">
            <w:pPr>
              <w:pStyle w:val="FormatvorlageTabellentext0"/>
              <w:rPr>
                <w:rFonts w:eastAsia="宋体" w:cs="Arial"/>
                <w:sz w:val="24"/>
                <w:szCs w:val="24"/>
              </w:rPr>
            </w:pPr>
            <w:r>
              <w:rPr>
                <w:rFonts w:eastAsia="宋体" w:cs="Arial"/>
                <w:sz w:val="24"/>
                <w:szCs w:val="24"/>
              </w:rPr>
              <w:t>C1</w:t>
            </w:r>
          </w:p>
          <w:p w:rsidR="00CA79F4" w:rsidRDefault="008F2BF9">
            <w:pPr>
              <w:pStyle w:val="FormatvorlageTabellentext0"/>
              <w:rPr>
                <w:rFonts w:eastAsia="宋体" w:cs="Arial"/>
                <w:sz w:val="24"/>
                <w:szCs w:val="24"/>
              </w:rPr>
            </w:pPr>
            <w:r>
              <w:rPr>
                <w:rFonts w:eastAsia="宋体" w:cs="Arial"/>
                <w:sz w:val="24"/>
                <w:szCs w:val="24"/>
              </w:rPr>
              <w:t>C1</w:t>
            </w:r>
          </w:p>
          <w:p w:rsidR="00CA79F4" w:rsidRDefault="008F2BF9">
            <w:pPr>
              <w:pStyle w:val="FormatvorlageTabellentext0"/>
              <w:rPr>
                <w:rFonts w:eastAsia="宋体" w:cs="Arial"/>
                <w:sz w:val="24"/>
                <w:szCs w:val="24"/>
              </w:rPr>
            </w:pPr>
            <w:r>
              <w:rPr>
                <w:rFonts w:eastAsia="宋体" w:cs="Arial"/>
                <w:sz w:val="24"/>
                <w:szCs w:val="24"/>
              </w:rPr>
              <w:t>C1</w:t>
            </w:r>
          </w:p>
          <w:p w:rsidR="00CA79F4" w:rsidRDefault="008F2BF9">
            <w:pPr>
              <w:pStyle w:val="FormatvorlageTabellentext0"/>
              <w:rPr>
                <w:rFonts w:eastAsia="宋体" w:cs="Arial"/>
                <w:sz w:val="24"/>
                <w:szCs w:val="24"/>
              </w:rPr>
            </w:pPr>
            <w:r>
              <w:rPr>
                <w:rFonts w:eastAsia="宋体" w:cs="Arial"/>
                <w:sz w:val="24"/>
                <w:szCs w:val="24"/>
              </w:rPr>
              <w:t>C2</w:t>
            </w:r>
          </w:p>
          <w:p w:rsidR="00CA79F4" w:rsidRDefault="008F2BF9">
            <w:pPr>
              <w:pStyle w:val="FormatvorlageTabellentext0"/>
              <w:rPr>
                <w:rFonts w:eastAsia="宋体" w:cs="Arial"/>
                <w:sz w:val="24"/>
                <w:szCs w:val="24"/>
              </w:rPr>
            </w:pPr>
            <w:r>
              <w:rPr>
                <w:rFonts w:eastAsia="宋体" w:cs="Arial"/>
                <w:sz w:val="24"/>
                <w:szCs w:val="24"/>
              </w:rPr>
              <w:t>C2</w:t>
            </w:r>
          </w:p>
          <w:p w:rsidR="00CA79F4" w:rsidRDefault="008F2BF9">
            <w:pPr>
              <w:pStyle w:val="FormatvorlageTabellentext0"/>
              <w:rPr>
                <w:rFonts w:eastAsia="宋体" w:cs="Arial"/>
                <w:sz w:val="24"/>
                <w:szCs w:val="24"/>
              </w:rPr>
            </w:pPr>
            <w:r>
              <w:rPr>
                <w:rFonts w:eastAsia="宋体" w:cs="Arial"/>
                <w:sz w:val="24"/>
                <w:szCs w:val="24"/>
              </w:rPr>
              <w:t>C2</w:t>
            </w:r>
          </w:p>
          <w:p w:rsidR="00CA79F4" w:rsidRDefault="008F2BF9">
            <w:pPr>
              <w:pStyle w:val="FormatvorlageTabellentext0"/>
              <w:rPr>
                <w:rFonts w:eastAsia="宋体" w:cs="Arial"/>
                <w:sz w:val="24"/>
                <w:szCs w:val="24"/>
              </w:rPr>
            </w:pPr>
            <w:r>
              <w:rPr>
                <w:rFonts w:eastAsia="宋体" w:cs="Arial"/>
                <w:sz w:val="24"/>
                <w:szCs w:val="24"/>
              </w:rPr>
              <w:t>C2</w:t>
            </w:r>
          </w:p>
          <w:p w:rsidR="00CA79F4" w:rsidRDefault="008F2BF9">
            <w:pPr>
              <w:pStyle w:val="FormatvorlageTabellentext0"/>
              <w:rPr>
                <w:rFonts w:eastAsia="宋体" w:cs="Arial"/>
                <w:sz w:val="24"/>
                <w:szCs w:val="24"/>
              </w:rPr>
            </w:pPr>
            <w:r>
              <w:rPr>
                <w:rFonts w:eastAsia="宋体" w:cs="Arial" w:hint="eastAsia"/>
                <w:sz w:val="24"/>
                <w:szCs w:val="24"/>
              </w:rPr>
              <w:t>：</w:t>
            </w:r>
          </w:p>
          <w:p w:rsidR="00CA79F4" w:rsidRDefault="008F2BF9">
            <w:pPr>
              <w:pStyle w:val="FormatvorlageTabellentext0"/>
              <w:rPr>
                <w:rFonts w:eastAsia="宋体" w:cs="Arial"/>
                <w:sz w:val="24"/>
                <w:szCs w:val="24"/>
              </w:rPr>
            </w:pPr>
            <w:r>
              <w:rPr>
                <w:rFonts w:eastAsia="宋体" w:cs="Arial"/>
                <w:sz w:val="24"/>
                <w:szCs w:val="24"/>
              </w:rPr>
              <w:t>C2</w:t>
            </w:r>
          </w:p>
          <w:p w:rsidR="00CA79F4" w:rsidRDefault="008F2BF9">
            <w:pPr>
              <w:pStyle w:val="FormatvorlageTabellentext0"/>
              <w:rPr>
                <w:rFonts w:eastAsia="宋体" w:cs="Arial"/>
                <w:sz w:val="24"/>
                <w:szCs w:val="24"/>
              </w:rPr>
            </w:pPr>
            <w:r>
              <w:rPr>
                <w:rFonts w:eastAsia="宋体" w:cs="Arial"/>
                <w:sz w:val="24"/>
                <w:szCs w:val="24"/>
              </w:rPr>
              <w:t>C2</w:t>
            </w:r>
          </w:p>
          <w:p w:rsidR="00CA79F4" w:rsidRDefault="008F2BF9">
            <w:pPr>
              <w:pStyle w:val="FormatvorlageTabellentext0"/>
              <w:rPr>
                <w:rFonts w:eastAsia="宋体" w:cs="Arial"/>
                <w:sz w:val="24"/>
                <w:szCs w:val="24"/>
              </w:rPr>
            </w:pPr>
            <w:r>
              <w:rPr>
                <w:rFonts w:eastAsia="宋体" w:cs="Arial"/>
                <w:sz w:val="24"/>
                <w:szCs w:val="24"/>
              </w:rPr>
              <w:t>C2</w:t>
            </w:r>
          </w:p>
          <w:p w:rsidR="00CA79F4" w:rsidRDefault="008F2BF9">
            <w:pPr>
              <w:pStyle w:val="FormatvorlageTabellentext0"/>
              <w:rPr>
                <w:rFonts w:eastAsia="宋体" w:cs="Arial"/>
                <w:sz w:val="24"/>
                <w:szCs w:val="24"/>
              </w:rPr>
            </w:pPr>
            <w:r>
              <w:rPr>
                <w:rFonts w:eastAsia="宋体" w:cs="Arial"/>
                <w:sz w:val="24"/>
                <w:szCs w:val="24"/>
              </w:rPr>
              <w:t>C2</w:t>
            </w:r>
          </w:p>
        </w:tc>
        <w:tc>
          <w:tcPr>
            <w:tcW w:w="1426" w:type="dxa"/>
            <w:tcBorders>
              <w:top w:val="single" w:sz="6" w:space="0" w:color="000000"/>
              <w:left w:val="single" w:sz="6" w:space="0" w:color="000000"/>
              <w:bottom w:val="single" w:sz="6" w:space="0" w:color="000000"/>
              <w:right w:val="single" w:sz="12" w:space="0" w:color="000000"/>
            </w:tcBorders>
          </w:tcPr>
          <w:p w:rsidR="00CA79F4" w:rsidRDefault="00CA79F4">
            <w:pPr>
              <w:pStyle w:val="Tabellentext"/>
              <w:rPr>
                <w:rFonts w:cs="Arial"/>
                <w:sz w:val="24"/>
                <w:szCs w:val="24"/>
              </w:rPr>
            </w:pPr>
          </w:p>
          <w:p w:rsidR="00CA79F4" w:rsidRDefault="008F2BF9">
            <w:pPr>
              <w:pStyle w:val="Tabellentext"/>
              <w:rPr>
                <w:rFonts w:cs="Arial"/>
                <w:sz w:val="24"/>
                <w:szCs w:val="24"/>
              </w:rPr>
            </w:pPr>
            <w:r>
              <w:rPr>
                <w:rFonts w:cs="Arial"/>
                <w:sz w:val="24"/>
                <w:szCs w:val="24"/>
              </w:rPr>
              <w:t>00-FF</w:t>
            </w:r>
          </w:p>
          <w:p w:rsidR="00CA79F4" w:rsidRDefault="008F2BF9">
            <w:pPr>
              <w:pStyle w:val="Tabellentext"/>
              <w:rPr>
                <w:rFonts w:cs="Arial"/>
                <w:sz w:val="24"/>
                <w:szCs w:val="24"/>
              </w:rPr>
            </w:pPr>
            <w:r>
              <w:rPr>
                <w:rFonts w:cs="Arial"/>
                <w:sz w:val="24"/>
                <w:szCs w:val="24"/>
              </w:rPr>
              <w:t>00-FF</w:t>
            </w:r>
          </w:p>
          <w:p w:rsidR="00CA79F4" w:rsidRDefault="008F2BF9">
            <w:pPr>
              <w:pStyle w:val="Tabellentext"/>
              <w:rPr>
                <w:rFonts w:cs="Arial"/>
                <w:sz w:val="24"/>
                <w:szCs w:val="24"/>
              </w:rPr>
            </w:pPr>
            <w:r>
              <w:rPr>
                <w:rFonts w:cs="Arial"/>
                <w:sz w:val="24"/>
                <w:szCs w:val="24"/>
              </w:rPr>
              <w:t>00-FF</w:t>
            </w:r>
          </w:p>
          <w:p w:rsidR="00CA79F4" w:rsidRDefault="008F2BF9">
            <w:pPr>
              <w:pStyle w:val="Tabellentext"/>
              <w:rPr>
                <w:rFonts w:cs="Arial"/>
                <w:sz w:val="24"/>
                <w:szCs w:val="24"/>
              </w:rPr>
            </w:pPr>
            <w:r>
              <w:rPr>
                <w:rFonts w:cs="Arial"/>
                <w:sz w:val="24"/>
                <w:szCs w:val="24"/>
              </w:rPr>
              <w:t>00-FF</w:t>
            </w:r>
          </w:p>
          <w:p w:rsidR="00CA79F4" w:rsidRDefault="008F2BF9">
            <w:pPr>
              <w:pStyle w:val="Tabellentext"/>
              <w:rPr>
                <w:rFonts w:cs="Arial"/>
                <w:sz w:val="24"/>
                <w:szCs w:val="24"/>
              </w:rPr>
            </w:pPr>
            <w:r>
              <w:rPr>
                <w:rFonts w:cs="Arial"/>
                <w:sz w:val="24"/>
                <w:szCs w:val="24"/>
              </w:rPr>
              <w:t>00-FF</w:t>
            </w:r>
          </w:p>
          <w:p w:rsidR="00CA79F4" w:rsidRDefault="008F2BF9">
            <w:pPr>
              <w:pStyle w:val="Tabellentext"/>
              <w:rPr>
                <w:rFonts w:cs="Arial"/>
                <w:sz w:val="24"/>
                <w:szCs w:val="24"/>
              </w:rPr>
            </w:pPr>
            <w:r>
              <w:rPr>
                <w:rFonts w:cs="Arial"/>
                <w:sz w:val="24"/>
                <w:szCs w:val="24"/>
              </w:rPr>
              <w:t>00-FF</w:t>
            </w:r>
          </w:p>
          <w:p w:rsidR="00CA79F4" w:rsidRDefault="008F2BF9">
            <w:pPr>
              <w:pStyle w:val="Tabellentext"/>
              <w:rPr>
                <w:rFonts w:cs="Arial"/>
                <w:sz w:val="24"/>
                <w:szCs w:val="24"/>
              </w:rPr>
            </w:pPr>
            <w:r>
              <w:rPr>
                <w:rFonts w:cs="Arial"/>
                <w:sz w:val="24"/>
                <w:szCs w:val="24"/>
              </w:rPr>
              <w:t>00-FF</w:t>
            </w:r>
          </w:p>
          <w:p w:rsidR="00CA79F4" w:rsidRDefault="008F2BF9">
            <w:pPr>
              <w:pStyle w:val="Tabellentext"/>
              <w:rPr>
                <w:rFonts w:cs="Arial"/>
                <w:sz w:val="24"/>
                <w:szCs w:val="24"/>
              </w:rPr>
            </w:pPr>
            <w:r>
              <w:rPr>
                <w:rFonts w:cs="Arial"/>
                <w:sz w:val="24"/>
                <w:szCs w:val="24"/>
              </w:rPr>
              <w:t>00-FF</w:t>
            </w:r>
          </w:p>
          <w:p w:rsidR="00CA79F4" w:rsidRDefault="008F2BF9">
            <w:pPr>
              <w:pStyle w:val="Tabellentext"/>
              <w:rPr>
                <w:rFonts w:cs="Arial"/>
                <w:sz w:val="24"/>
                <w:szCs w:val="24"/>
              </w:rPr>
            </w:pPr>
            <w:r>
              <w:rPr>
                <w:rFonts w:cs="Arial" w:hint="eastAsia"/>
                <w:sz w:val="24"/>
                <w:szCs w:val="24"/>
              </w:rPr>
              <w:t>：</w:t>
            </w:r>
          </w:p>
          <w:p w:rsidR="00CA79F4" w:rsidRDefault="008F2BF9">
            <w:pPr>
              <w:pStyle w:val="Tabellentext"/>
              <w:rPr>
                <w:rFonts w:cs="Arial"/>
                <w:sz w:val="24"/>
                <w:szCs w:val="24"/>
              </w:rPr>
            </w:pPr>
            <w:r>
              <w:rPr>
                <w:rFonts w:cs="Arial"/>
                <w:sz w:val="24"/>
                <w:szCs w:val="24"/>
              </w:rPr>
              <w:t>00-FF</w:t>
            </w:r>
          </w:p>
          <w:p w:rsidR="00CA79F4" w:rsidRDefault="008F2BF9">
            <w:pPr>
              <w:pStyle w:val="Tabellentext"/>
              <w:rPr>
                <w:rFonts w:cs="Arial"/>
                <w:sz w:val="24"/>
                <w:szCs w:val="24"/>
              </w:rPr>
            </w:pPr>
            <w:r>
              <w:rPr>
                <w:rFonts w:cs="Arial"/>
                <w:sz w:val="24"/>
                <w:szCs w:val="24"/>
              </w:rPr>
              <w:t>00-FF</w:t>
            </w:r>
          </w:p>
          <w:p w:rsidR="00CA79F4" w:rsidRDefault="008F2BF9">
            <w:pPr>
              <w:pStyle w:val="Tabellentext"/>
              <w:rPr>
                <w:rFonts w:cs="Arial"/>
                <w:sz w:val="24"/>
                <w:szCs w:val="24"/>
              </w:rPr>
            </w:pPr>
            <w:r>
              <w:rPr>
                <w:rFonts w:cs="Arial"/>
                <w:sz w:val="24"/>
                <w:szCs w:val="24"/>
              </w:rPr>
              <w:t>00-FF</w:t>
            </w:r>
          </w:p>
          <w:p w:rsidR="00CA79F4" w:rsidRDefault="008F2BF9">
            <w:pPr>
              <w:pStyle w:val="Tabellentext"/>
              <w:rPr>
                <w:rFonts w:cs="Arial"/>
                <w:sz w:val="24"/>
                <w:szCs w:val="24"/>
              </w:rPr>
            </w:pPr>
            <w:r>
              <w:rPr>
                <w:rFonts w:cs="Arial"/>
                <w:sz w:val="24"/>
                <w:szCs w:val="24"/>
              </w:rPr>
              <w:t>00-FF</w:t>
            </w:r>
          </w:p>
        </w:tc>
      </w:tr>
      <w:tr w:rsidR="00CA79F4">
        <w:tc>
          <w:tcPr>
            <w:tcW w:w="9358" w:type="dxa"/>
            <w:gridSpan w:val="4"/>
            <w:tcBorders>
              <w:top w:val="single" w:sz="6" w:space="0" w:color="000000"/>
              <w:left w:val="single" w:sz="12" w:space="0" w:color="000000"/>
              <w:bottom w:val="single" w:sz="12" w:space="0" w:color="000000"/>
              <w:right w:val="single" w:sz="12" w:space="0" w:color="000000"/>
            </w:tcBorders>
          </w:tcPr>
          <w:p w:rsidR="00CA79F4" w:rsidRDefault="008F2BF9">
            <w:pPr>
              <w:pStyle w:val="Tabellentext"/>
              <w:rPr>
                <w:rFonts w:cs="Arial"/>
                <w:sz w:val="24"/>
                <w:szCs w:val="24"/>
              </w:rPr>
            </w:pPr>
            <w:r>
              <w:rPr>
                <w:rFonts w:cs="Arial"/>
                <w:sz w:val="24"/>
                <w:szCs w:val="24"/>
              </w:rPr>
              <w:t>C1</w:t>
            </w:r>
            <w:r>
              <w:rPr>
                <w:rFonts w:cs="Arial"/>
                <w:sz w:val="24"/>
                <w:szCs w:val="24"/>
              </w:rPr>
              <w:t>：此参数只在有可以报告的</w:t>
            </w:r>
            <w:r>
              <w:rPr>
                <w:rFonts w:cs="Arial"/>
                <w:sz w:val="24"/>
                <w:szCs w:val="24"/>
              </w:rPr>
              <w:t>DTC</w:t>
            </w:r>
            <w:r>
              <w:rPr>
                <w:rFonts w:cs="Arial"/>
                <w:sz w:val="24"/>
                <w:szCs w:val="24"/>
              </w:rPr>
              <w:t>信息时存在。</w:t>
            </w:r>
          </w:p>
          <w:p w:rsidR="00CA79F4" w:rsidRDefault="008F2BF9">
            <w:pPr>
              <w:pStyle w:val="Tabellentext"/>
              <w:rPr>
                <w:rFonts w:cs="Arial"/>
                <w:sz w:val="24"/>
                <w:szCs w:val="24"/>
              </w:rPr>
            </w:pPr>
            <w:r>
              <w:rPr>
                <w:rFonts w:cs="Arial"/>
                <w:sz w:val="24"/>
                <w:szCs w:val="24"/>
              </w:rPr>
              <w:t>C2</w:t>
            </w:r>
            <w:r>
              <w:rPr>
                <w:rFonts w:cs="Arial"/>
                <w:sz w:val="24"/>
                <w:szCs w:val="24"/>
              </w:rPr>
              <w:t>：此参数只在需要报告的</w:t>
            </w:r>
            <w:r>
              <w:rPr>
                <w:rFonts w:cs="Arial"/>
                <w:sz w:val="24"/>
                <w:szCs w:val="24"/>
              </w:rPr>
              <w:t>DTC</w:t>
            </w:r>
            <w:r>
              <w:rPr>
                <w:rFonts w:cs="Arial"/>
                <w:sz w:val="24"/>
                <w:szCs w:val="24"/>
              </w:rPr>
              <w:t>信息多于一个时存在。</w:t>
            </w:r>
          </w:p>
        </w:tc>
      </w:tr>
    </w:tbl>
    <w:p w:rsidR="00CA79F4" w:rsidRDefault="00CA79F4">
      <w:pPr>
        <w:pStyle w:val="HRa"/>
        <w:ind w:firstLineChars="0" w:firstLine="0"/>
        <w:rPr>
          <w:rFonts w:ascii="Arial" w:hAnsi="Arial" w:cs="Arial"/>
        </w:rPr>
      </w:pPr>
    </w:p>
    <w:p w:rsidR="00CA79F4" w:rsidRDefault="008F2BF9">
      <w:pPr>
        <w:pStyle w:val="HRa"/>
        <w:ind w:firstLineChars="0" w:firstLine="0"/>
        <w:rPr>
          <w:rFonts w:ascii="Arial" w:hAnsi="Arial" w:cs="Arial"/>
        </w:rPr>
      </w:pPr>
      <w:r>
        <w:rPr>
          <w:rFonts w:ascii="Arial" w:hAnsi="Arial" w:cs="Arial"/>
        </w:rPr>
        <w:t>否定响应</w:t>
      </w:r>
    </w:p>
    <w:tbl>
      <w:tblPr>
        <w:tblW w:w="9358" w:type="dxa"/>
        <w:tblInd w:w="5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50" w:type="dxa"/>
          <w:right w:w="50" w:type="dxa"/>
        </w:tblCellMar>
        <w:tblLook w:val="04A0" w:firstRow="1" w:lastRow="0" w:firstColumn="1" w:lastColumn="0" w:noHBand="0" w:noVBand="1"/>
      </w:tblPr>
      <w:tblGrid>
        <w:gridCol w:w="849"/>
        <w:gridCol w:w="6403"/>
        <w:gridCol w:w="680"/>
        <w:gridCol w:w="1426"/>
      </w:tblGrid>
      <w:tr w:rsidR="00CA79F4">
        <w:trPr>
          <w:tblHeader/>
        </w:trPr>
        <w:tc>
          <w:tcPr>
            <w:tcW w:w="849" w:type="dxa"/>
            <w:shd w:val="pct10" w:color="auto" w:fill="FFFFFF"/>
            <w:vAlign w:val="center"/>
          </w:tcPr>
          <w:p w:rsidR="00CA79F4" w:rsidRDefault="008F2BF9">
            <w:pPr>
              <w:pStyle w:val="FormatvorlageTableFirstRow"/>
              <w:jc w:val="both"/>
              <w:rPr>
                <w:rFonts w:eastAsia="宋体" w:cs="Arial"/>
                <w:sz w:val="24"/>
                <w:szCs w:val="24"/>
                <w:lang w:eastAsia="zh-CN"/>
              </w:rPr>
            </w:pPr>
            <w:r>
              <w:rPr>
                <w:rFonts w:eastAsia="宋体" w:cs="Arial"/>
                <w:sz w:val="24"/>
                <w:szCs w:val="24"/>
                <w:lang w:eastAsia="zh-CN"/>
              </w:rPr>
              <w:t>字节</w:t>
            </w:r>
          </w:p>
        </w:tc>
        <w:tc>
          <w:tcPr>
            <w:tcW w:w="6403" w:type="dxa"/>
            <w:shd w:val="pct10" w:color="auto" w:fill="FFFFFF"/>
            <w:vAlign w:val="center"/>
          </w:tcPr>
          <w:p w:rsidR="00CA79F4" w:rsidRDefault="008F2BF9">
            <w:pPr>
              <w:pStyle w:val="FormatvorlageTableFirstRow"/>
              <w:jc w:val="both"/>
              <w:rPr>
                <w:rFonts w:eastAsia="宋体" w:cs="Arial"/>
                <w:sz w:val="24"/>
                <w:szCs w:val="24"/>
                <w:lang w:eastAsia="zh-CN"/>
              </w:rPr>
            </w:pPr>
            <w:r>
              <w:rPr>
                <w:rFonts w:eastAsia="宋体" w:cs="Arial"/>
                <w:sz w:val="24"/>
                <w:szCs w:val="24"/>
                <w:lang w:eastAsia="zh-CN"/>
              </w:rPr>
              <w:t>参数名称</w:t>
            </w:r>
          </w:p>
        </w:tc>
        <w:tc>
          <w:tcPr>
            <w:tcW w:w="680" w:type="dxa"/>
            <w:shd w:val="pct10" w:color="auto" w:fill="FFFFFF"/>
            <w:vAlign w:val="center"/>
          </w:tcPr>
          <w:p w:rsidR="00CA79F4" w:rsidRDefault="008F2BF9">
            <w:pPr>
              <w:pStyle w:val="FormatvorlageTableFirstRow"/>
              <w:jc w:val="both"/>
              <w:rPr>
                <w:rFonts w:eastAsia="宋体" w:cs="Arial"/>
                <w:sz w:val="24"/>
                <w:szCs w:val="24"/>
              </w:rPr>
            </w:pPr>
            <w:r>
              <w:rPr>
                <w:rFonts w:eastAsia="宋体" w:cs="Arial"/>
                <w:sz w:val="24"/>
                <w:szCs w:val="24"/>
              </w:rPr>
              <w:t>Cvt</w:t>
            </w:r>
          </w:p>
        </w:tc>
        <w:tc>
          <w:tcPr>
            <w:tcW w:w="1426" w:type="dxa"/>
            <w:shd w:val="pct10" w:color="auto" w:fill="FFFFFF"/>
            <w:vAlign w:val="center"/>
          </w:tcPr>
          <w:p w:rsidR="00CA79F4" w:rsidRDefault="008F2BF9">
            <w:pPr>
              <w:pStyle w:val="FormatvorlageTableFirstRow"/>
              <w:jc w:val="both"/>
              <w:rPr>
                <w:rFonts w:eastAsia="宋体" w:cs="Arial"/>
                <w:sz w:val="24"/>
                <w:szCs w:val="24"/>
              </w:rPr>
            </w:pPr>
            <w:r>
              <w:rPr>
                <w:rFonts w:eastAsia="宋体" w:cs="Arial"/>
                <w:sz w:val="24"/>
                <w:szCs w:val="24"/>
                <w:lang w:eastAsia="zh-CN"/>
              </w:rPr>
              <w:t>数值</w:t>
            </w:r>
            <w:r>
              <w:rPr>
                <w:rFonts w:eastAsia="宋体" w:cs="Arial"/>
                <w:sz w:val="24"/>
                <w:szCs w:val="24"/>
              </w:rPr>
              <w:t>(hex)</w:t>
            </w:r>
          </w:p>
        </w:tc>
      </w:tr>
      <w:tr w:rsidR="00CA79F4">
        <w:tc>
          <w:tcPr>
            <w:tcW w:w="849" w:type="dxa"/>
          </w:tcPr>
          <w:p w:rsidR="00CA79F4" w:rsidRDefault="008F2BF9">
            <w:pPr>
              <w:pStyle w:val="FormatvorlageTabellentext0"/>
              <w:rPr>
                <w:rFonts w:eastAsia="宋体" w:cs="Arial"/>
                <w:sz w:val="24"/>
                <w:szCs w:val="24"/>
              </w:rPr>
            </w:pPr>
            <w:r>
              <w:rPr>
                <w:rFonts w:eastAsia="宋体" w:cs="Arial"/>
                <w:sz w:val="24"/>
                <w:szCs w:val="24"/>
              </w:rPr>
              <w:t>#1</w:t>
            </w:r>
          </w:p>
        </w:tc>
        <w:tc>
          <w:tcPr>
            <w:tcW w:w="6403" w:type="dxa"/>
          </w:tcPr>
          <w:p w:rsidR="00CA79F4" w:rsidRDefault="008F2BF9">
            <w:pPr>
              <w:pStyle w:val="Tabellentext"/>
              <w:rPr>
                <w:rFonts w:cs="Arial"/>
                <w:sz w:val="24"/>
                <w:szCs w:val="24"/>
              </w:rPr>
            </w:pPr>
            <w:r>
              <w:rPr>
                <w:rFonts w:cs="Arial"/>
                <w:sz w:val="24"/>
                <w:szCs w:val="24"/>
              </w:rPr>
              <w:t>NegativeResponseServiceIdentifier</w:t>
            </w:r>
          </w:p>
        </w:tc>
        <w:tc>
          <w:tcPr>
            <w:tcW w:w="680" w:type="dxa"/>
          </w:tcPr>
          <w:p w:rsidR="00CA79F4" w:rsidRDefault="008F2BF9">
            <w:pPr>
              <w:pStyle w:val="FormatvorlageTabellentext0"/>
              <w:rPr>
                <w:rFonts w:eastAsia="宋体" w:cs="Arial"/>
                <w:sz w:val="24"/>
                <w:szCs w:val="24"/>
              </w:rPr>
            </w:pPr>
            <w:r>
              <w:rPr>
                <w:rFonts w:eastAsia="宋体" w:cs="Arial"/>
                <w:sz w:val="24"/>
                <w:szCs w:val="24"/>
              </w:rPr>
              <w:t>M</w:t>
            </w:r>
          </w:p>
        </w:tc>
        <w:tc>
          <w:tcPr>
            <w:tcW w:w="1426" w:type="dxa"/>
          </w:tcPr>
          <w:p w:rsidR="00CA79F4" w:rsidRDefault="008F2BF9">
            <w:pPr>
              <w:pStyle w:val="FormatvorlageTabellentext0"/>
              <w:rPr>
                <w:rFonts w:eastAsia="宋体" w:cs="Arial"/>
                <w:sz w:val="24"/>
                <w:szCs w:val="24"/>
              </w:rPr>
            </w:pPr>
            <w:r>
              <w:rPr>
                <w:rFonts w:eastAsia="宋体" w:cs="Arial"/>
                <w:sz w:val="24"/>
                <w:szCs w:val="24"/>
              </w:rPr>
              <w:t>7F</w:t>
            </w:r>
          </w:p>
        </w:tc>
      </w:tr>
      <w:tr w:rsidR="00CA79F4">
        <w:tc>
          <w:tcPr>
            <w:tcW w:w="849" w:type="dxa"/>
          </w:tcPr>
          <w:p w:rsidR="00CA79F4" w:rsidRDefault="008F2BF9">
            <w:pPr>
              <w:pStyle w:val="FormatvorlageTabellentext0"/>
              <w:rPr>
                <w:rFonts w:eastAsia="宋体" w:cs="Arial"/>
                <w:sz w:val="24"/>
                <w:szCs w:val="24"/>
              </w:rPr>
            </w:pPr>
            <w:r>
              <w:rPr>
                <w:rFonts w:eastAsia="宋体" w:cs="Arial"/>
                <w:sz w:val="24"/>
                <w:szCs w:val="24"/>
              </w:rPr>
              <w:t>#2</w:t>
            </w:r>
          </w:p>
        </w:tc>
        <w:tc>
          <w:tcPr>
            <w:tcW w:w="6403" w:type="dxa"/>
          </w:tcPr>
          <w:p w:rsidR="00CA79F4" w:rsidRDefault="008F2BF9">
            <w:pPr>
              <w:pStyle w:val="Tabellentext"/>
              <w:rPr>
                <w:rFonts w:cs="Arial"/>
                <w:sz w:val="24"/>
                <w:szCs w:val="24"/>
              </w:rPr>
            </w:pPr>
            <w:r>
              <w:rPr>
                <w:rFonts w:cs="Arial"/>
                <w:sz w:val="24"/>
                <w:szCs w:val="24"/>
              </w:rPr>
              <w:t>OriginalRequestServiceIdentifier</w:t>
            </w:r>
          </w:p>
        </w:tc>
        <w:tc>
          <w:tcPr>
            <w:tcW w:w="680" w:type="dxa"/>
          </w:tcPr>
          <w:p w:rsidR="00CA79F4" w:rsidRDefault="008F2BF9">
            <w:pPr>
              <w:pStyle w:val="FormatvorlageTabellentext0"/>
              <w:rPr>
                <w:rFonts w:eastAsia="宋体" w:cs="Arial"/>
                <w:sz w:val="24"/>
                <w:szCs w:val="24"/>
              </w:rPr>
            </w:pPr>
            <w:r>
              <w:rPr>
                <w:rFonts w:eastAsia="宋体" w:cs="Arial"/>
                <w:sz w:val="24"/>
                <w:szCs w:val="24"/>
              </w:rPr>
              <w:t>M</w:t>
            </w:r>
          </w:p>
        </w:tc>
        <w:tc>
          <w:tcPr>
            <w:tcW w:w="1426" w:type="dxa"/>
          </w:tcPr>
          <w:p w:rsidR="00CA79F4" w:rsidRDefault="008F2BF9">
            <w:pPr>
              <w:pStyle w:val="FormatvorlageTabellentext0"/>
              <w:rPr>
                <w:rFonts w:eastAsia="宋体" w:cs="Arial"/>
                <w:sz w:val="24"/>
                <w:szCs w:val="24"/>
              </w:rPr>
            </w:pPr>
            <w:r>
              <w:rPr>
                <w:rFonts w:eastAsia="宋体" w:cs="Arial"/>
                <w:sz w:val="24"/>
                <w:szCs w:val="24"/>
              </w:rPr>
              <w:t>19</w:t>
            </w:r>
          </w:p>
        </w:tc>
      </w:tr>
      <w:tr w:rsidR="00CA79F4">
        <w:tc>
          <w:tcPr>
            <w:tcW w:w="849" w:type="dxa"/>
          </w:tcPr>
          <w:p w:rsidR="00CA79F4" w:rsidRDefault="008F2BF9">
            <w:pPr>
              <w:pStyle w:val="FormatvorlageTabellentext0"/>
              <w:rPr>
                <w:rFonts w:eastAsia="宋体" w:cs="Arial"/>
                <w:sz w:val="24"/>
                <w:szCs w:val="24"/>
              </w:rPr>
            </w:pPr>
            <w:r>
              <w:rPr>
                <w:rFonts w:eastAsia="宋体" w:cs="Arial"/>
                <w:sz w:val="24"/>
                <w:szCs w:val="24"/>
              </w:rPr>
              <w:t>#3</w:t>
            </w:r>
          </w:p>
        </w:tc>
        <w:tc>
          <w:tcPr>
            <w:tcW w:w="6403" w:type="dxa"/>
          </w:tcPr>
          <w:p w:rsidR="00CA79F4" w:rsidRDefault="008F2BF9">
            <w:pPr>
              <w:pStyle w:val="Tabellentext"/>
              <w:rPr>
                <w:rFonts w:cs="Arial"/>
                <w:sz w:val="24"/>
                <w:szCs w:val="24"/>
              </w:rPr>
            </w:pPr>
            <w:r>
              <w:rPr>
                <w:rFonts w:cs="Arial"/>
                <w:sz w:val="24"/>
                <w:szCs w:val="24"/>
              </w:rPr>
              <w:t>NegativeResponseCode</w:t>
            </w:r>
          </w:p>
        </w:tc>
        <w:tc>
          <w:tcPr>
            <w:tcW w:w="680" w:type="dxa"/>
          </w:tcPr>
          <w:p w:rsidR="00CA79F4" w:rsidRDefault="008F2BF9">
            <w:pPr>
              <w:pStyle w:val="FormatvorlageTabellentext0"/>
              <w:rPr>
                <w:rFonts w:eastAsia="宋体" w:cs="Arial"/>
                <w:sz w:val="24"/>
                <w:szCs w:val="24"/>
              </w:rPr>
            </w:pPr>
            <w:r>
              <w:rPr>
                <w:rFonts w:eastAsia="宋体" w:cs="Arial"/>
                <w:sz w:val="24"/>
                <w:szCs w:val="24"/>
              </w:rPr>
              <w:t>M</w:t>
            </w:r>
          </w:p>
        </w:tc>
        <w:tc>
          <w:tcPr>
            <w:tcW w:w="1426" w:type="dxa"/>
          </w:tcPr>
          <w:p w:rsidR="00CA79F4" w:rsidRDefault="008F2BF9">
            <w:pPr>
              <w:pStyle w:val="FormatvorlageTabellentext0"/>
              <w:rPr>
                <w:rFonts w:eastAsia="宋体" w:cs="Arial"/>
                <w:sz w:val="24"/>
                <w:szCs w:val="24"/>
              </w:rPr>
            </w:pPr>
            <w:r>
              <w:rPr>
                <w:rFonts w:eastAsia="宋体" w:cs="Arial"/>
                <w:sz w:val="24"/>
                <w:szCs w:val="24"/>
              </w:rPr>
              <w:t>(</w:t>
            </w:r>
            <w:r>
              <w:rPr>
                <w:rFonts w:eastAsia="宋体" w:cs="Arial"/>
                <w:sz w:val="24"/>
                <w:szCs w:val="24"/>
              </w:rPr>
              <w:t>见</w:t>
            </w:r>
            <w:r>
              <w:rPr>
                <w:rFonts w:eastAsia="宋体" w:cs="Arial"/>
                <w:sz w:val="24"/>
                <w:szCs w:val="24"/>
              </w:rPr>
              <w:t>19 01)</w:t>
            </w:r>
          </w:p>
        </w:tc>
      </w:tr>
    </w:tbl>
    <w:p w:rsidR="00CA79F4" w:rsidRDefault="00CA79F4">
      <w:pPr>
        <w:pStyle w:val="HRa"/>
        <w:ind w:firstLineChars="0" w:firstLine="0"/>
        <w:rPr>
          <w:rFonts w:ascii="Arial" w:hAnsi="Arial" w:cs="Arial"/>
        </w:rPr>
      </w:pPr>
    </w:p>
    <w:p w:rsidR="00CA79F4" w:rsidRDefault="008F2BF9">
      <w:pPr>
        <w:pStyle w:val="HR4"/>
        <w:rPr>
          <w:rFonts w:cs="Arial"/>
        </w:rPr>
      </w:pPr>
      <w:r>
        <w:rPr>
          <w:rFonts w:cs="Arial"/>
        </w:rPr>
        <w:t>读取</w:t>
      </w:r>
      <w:r>
        <w:rPr>
          <w:rFonts w:cs="Arial"/>
        </w:rPr>
        <w:t>DTC</w:t>
      </w:r>
      <w:r>
        <w:rPr>
          <w:rFonts w:cs="Arial"/>
        </w:rPr>
        <w:t>信息</w:t>
      </w:r>
      <w:r>
        <w:rPr>
          <w:rFonts w:cs="Arial"/>
        </w:rPr>
        <w:t xml:space="preserve"> – </w:t>
      </w:r>
      <w:r>
        <w:rPr>
          <w:rFonts w:cs="Arial"/>
        </w:rPr>
        <w:t>通过</w:t>
      </w:r>
      <w:r>
        <w:rPr>
          <w:rFonts w:cs="Arial"/>
        </w:rPr>
        <w:t>DTC</w:t>
      </w:r>
      <w:r>
        <w:rPr>
          <w:rFonts w:cs="Arial"/>
        </w:rPr>
        <w:t>码报告</w:t>
      </w:r>
      <w:r>
        <w:rPr>
          <w:rFonts w:cs="Arial"/>
        </w:rPr>
        <w:t>DTCSnapshot</w:t>
      </w:r>
      <w:r>
        <w:rPr>
          <w:rFonts w:cs="Arial"/>
        </w:rPr>
        <w:t>记录（</w:t>
      </w:r>
      <w:r>
        <w:rPr>
          <w:rFonts w:cs="Arial"/>
        </w:rPr>
        <w:t>19h 04h</w:t>
      </w:r>
      <w:r>
        <w:rPr>
          <w:rFonts w:cs="Arial"/>
        </w:rPr>
        <w:t>）</w:t>
      </w:r>
    </w:p>
    <w:p w:rsidR="00CA79F4" w:rsidRDefault="008F2BF9">
      <w:pPr>
        <w:pStyle w:val="HRa"/>
        <w:ind w:firstLineChars="0" w:firstLine="0"/>
        <w:rPr>
          <w:rFonts w:ascii="Arial" w:hAnsi="Arial" w:cs="Arial"/>
        </w:rPr>
      </w:pPr>
      <w:r>
        <w:rPr>
          <w:rFonts w:ascii="Arial" w:hAnsi="Arial" w:cs="Arial"/>
        </w:rPr>
        <w:t>请求</w:t>
      </w:r>
    </w:p>
    <w:tbl>
      <w:tblPr>
        <w:tblW w:w="9358" w:type="dxa"/>
        <w:tblInd w:w="5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50" w:type="dxa"/>
          <w:right w:w="50" w:type="dxa"/>
        </w:tblCellMar>
        <w:tblLook w:val="04A0" w:firstRow="1" w:lastRow="0" w:firstColumn="1" w:lastColumn="0" w:noHBand="0" w:noVBand="1"/>
      </w:tblPr>
      <w:tblGrid>
        <w:gridCol w:w="849"/>
        <w:gridCol w:w="6403"/>
        <w:gridCol w:w="680"/>
        <w:gridCol w:w="1426"/>
      </w:tblGrid>
      <w:tr w:rsidR="00CA79F4">
        <w:trPr>
          <w:tblHeader/>
        </w:trPr>
        <w:tc>
          <w:tcPr>
            <w:tcW w:w="849" w:type="dxa"/>
            <w:shd w:val="pct10" w:color="auto" w:fill="FFFFFF"/>
            <w:vAlign w:val="center"/>
          </w:tcPr>
          <w:p w:rsidR="00CA79F4" w:rsidRDefault="008F2BF9">
            <w:pPr>
              <w:pStyle w:val="FormatvorlageTableFirstRow"/>
              <w:jc w:val="both"/>
              <w:rPr>
                <w:rFonts w:eastAsia="宋体" w:cs="Arial"/>
                <w:sz w:val="24"/>
                <w:szCs w:val="24"/>
                <w:lang w:eastAsia="zh-CN"/>
              </w:rPr>
            </w:pPr>
            <w:r>
              <w:rPr>
                <w:rFonts w:eastAsia="宋体" w:cs="Arial"/>
                <w:sz w:val="24"/>
                <w:szCs w:val="24"/>
                <w:lang w:eastAsia="zh-CN"/>
              </w:rPr>
              <w:t>字节</w:t>
            </w:r>
          </w:p>
        </w:tc>
        <w:tc>
          <w:tcPr>
            <w:tcW w:w="6403" w:type="dxa"/>
            <w:shd w:val="pct10" w:color="auto" w:fill="FFFFFF"/>
            <w:vAlign w:val="center"/>
          </w:tcPr>
          <w:p w:rsidR="00CA79F4" w:rsidRDefault="008F2BF9">
            <w:pPr>
              <w:pStyle w:val="FormatvorlageTableFirstRow"/>
              <w:jc w:val="both"/>
              <w:rPr>
                <w:rFonts w:eastAsia="宋体" w:cs="Arial"/>
                <w:sz w:val="24"/>
                <w:szCs w:val="24"/>
                <w:lang w:eastAsia="zh-CN"/>
              </w:rPr>
            </w:pPr>
            <w:r>
              <w:rPr>
                <w:rFonts w:eastAsia="宋体" w:cs="Arial"/>
                <w:sz w:val="24"/>
                <w:szCs w:val="24"/>
                <w:lang w:eastAsia="zh-CN"/>
              </w:rPr>
              <w:t>参数名称</w:t>
            </w:r>
          </w:p>
        </w:tc>
        <w:tc>
          <w:tcPr>
            <w:tcW w:w="680" w:type="dxa"/>
            <w:shd w:val="pct10" w:color="auto" w:fill="FFFFFF"/>
            <w:vAlign w:val="center"/>
          </w:tcPr>
          <w:p w:rsidR="00CA79F4" w:rsidRDefault="008F2BF9">
            <w:pPr>
              <w:pStyle w:val="FormatvorlageTableFirstRow"/>
              <w:jc w:val="both"/>
              <w:rPr>
                <w:rFonts w:eastAsia="宋体" w:cs="Arial"/>
                <w:sz w:val="24"/>
                <w:szCs w:val="24"/>
              </w:rPr>
            </w:pPr>
            <w:r>
              <w:rPr>
                <w:rFonts w:eastAsia="宋体" w:cs="Arial"/>
                <w:sz w:val="24"/>
                <w:szCs w:val="24"/>
              </w:rPr>
              <w:t>Cvt</w:t>
            </w:r>
          </w:p>
        </w:tc>
        <w:tc>
          <w:tcPr>
            <w:tcW w:w="1426" w:type="dxa"/>
            <w:shd w:val="pct10" w:color="auto" w:fill="FFFFFF"/>
            <w:vAlign w:val="center"/>
          </w:tcPr>
          <w:p w:rsidR="00CA79F4" w:rsidRDefault="008F2BF9">
            <w:pPr>
              <w:pStyle w:val="FormatvorlageTableFirstRow"/>
              <w:jc w:val="both"/>
              <w:rPr>
                <w:rFonts w:eastAsia="宋体" w:cs="Arial"/>
                <w:sz w:val="24"/>
                <w:szCs w:val="24"/>
              </w:rPr>
            </w:pPr>
            <w:r>
              <w:rPr>
                <w:rFonts w:eastAsia="宋体" w:cs="Arial"/>
                <w:sz w:val="24"/>
                <w:szCs w:val="24"/>
                <w:lang w:eastAsia="zh-CN"/>
              </w:rPr>
              <w:t>数值</w:t>
            </w:r>
            <w:r>
              <w:rPr>
                <w:rFonts w:eastAsia="宋体" w:cs="Arial"/>
                <w:sz w:val="24"/>
                <w:szCs w:val="24"/>
              </w:rPr>
              <w:t>(hex)</w:t>
            </w:r>
          </w:p>
        </w:tc>
      </w:tr>
      <w:tr w:rsidR="00CA79F4">
        <w:tc>
          <w:tcPr>
            <w:tcW w:w="849" w:type="dxa"/>
          </w:tcPr>
          <w:p w:rsidR="00CA79F4" w:rsidRDefault="008F2BF9">
            <w:pPr>
              <w:pStyle w:val="FormatvorlageTabellentext0"/>
              <w:rPr>
                <w:rFonts w:eastAsia="宋体" w:cs="Arial"/>
                <w:sz w:val="24"/>
                <w:szCs w:val="24"/>
              </w:rPr>
            </w:pPr>
            <w:r>
              <w:rPr>
                <w:rFonts w:eastAsia="宋体" w:cs="Arial"/>
                <w:sz w:val="24"/>
                <w:szCs w:val="24"/>
              </w:rPr>
              <w:t>#1</w:t>
            </w:r>
          </w:p>
        </w:tc>
        <w:tc>
          <w:tcPr>
            <w:tcW w:w="6403" w:type="dxa"/>
          </w:tcPr>
          <w:p w:rsidR="00CA79F4" w:rsidRDefault="008F2BF9">
            <w:pPr>
              <w:pStyle w:val="FormatvorlageTabellentext0"/>
              <w:tabs>
                <w:tab w:val="left" w:pos="3855"/>
              </w:tabs>
              <w:rPr>
                <w:rFonts w:eastAsia="宋体" w:cs="Arial"/>
                <w:sz w:val="24"/>
                <w:szCs w:val="24"/>
              </w:rPr>
            </w:pPr>
            <w:r>
              <w:rPr>
                <w:rFonts w:eastAsia="宋体" w:cs="Arial"/>
                <w:sz w:val="24"/>
                <w:szCs w:val="24"/>
              </w:rPr>
              <w:t>RequestServiceIdentifier</w:t>
            </w:r>
          </w:p>
        </w:tc>
        <w:tc>
          <w:tcPr>
            <w:tcW w:w="680" w:type="dxa"/>
          </w:tcPr>
          <w:p w:rsidR="00CA79F4" w:rsidRDefault="008F2BF9">
            <w:pPr>
              <w:pStyle w:val="FormatvorlageTabellentext0"/>
              <w:rPr>
                <w:rFonts w:eastAsia="宋体" w:cs="Arial"/>
                <w:sz w:val="24"/>
                <w:szCs w:val="24"/>
              </w:rPr>
            </w:pPr>
            <w:r>
              <w:rPr>
                <w:rFonts w:eastAsia="宋体" w:cs="Arial"/>
                <w:sz w:val="24"/>
                <w:szCs w:val="24"/>
              </w:rPr>
              <w:t>M</w:t>
            </w:r>
          </w:p>
        </w:tc>
        <w:tc>
          <w:tcPr>
            <w:tcW w:w="1426" w:type="dxa"/>
          </w:tcPr>
          <w:p w:rsidR="00CA79F4" w:rsidRDefault="008F2BF9">
            <w:pPr>
              <w:pStyle w:val="FormatvorlageTabellentext0"/>
              <w:tabs>
                <w:tab w:val="left" w:pos="636"/>
              </w:tabs>
              <w:rPr>
                <w:rFonts w:eastAsia="宋体" w:cs="Arial"/>
                <w:sz w:val="24"/>
                <w:szCs w:val="24"/>
              </w:rPr>
            </w:pPr>
            <w:r>
              <w:rPr>
                <w:rFonts w:eastAsia="宋体" w:cs="Arial"/>
                <w:sz w:val="24"/>
                <w:szCs w:val="24"/>
              </w:rPr>
              <w:t>19</w:t>
            </w:r>
          </w:p>
        </w:tc>
      </w:tr>
      <w:tr w:rsidR="00CA79F4">
        <w:tc>
          <w:tcPr>
            <w:tcW w:w="849" w:type="dxa"/>
          </w:tcPr>
          <w:p w:rsidR="00CA79F4" w:rsidRDefault="00CA79F4">
            <w:pPr>
              <w:pStyle w:val="FormatvorlageTabellentext0"/>
              <w:rPr>
                <w:rFonts w:eastAsia="宋体" w:cs="Arial"/>
                <w:sz w:val="24"/>
                <w:szCs w:val="24"/>
              </w:rPr>
            </w:pPr>
          </w:p>
          <w:p w:rsidR="00CA79F4" w:rsidRDefault="008F2BF9">
            <w:pPr>
              <w:pStyle w:val="FormatvorlageTabellentext0"/>
              <w:rPr>
                <w:rFonts w:eastAsia="宋体" w:cs="Arial"/>
                <w:sz w:val="24"/>
                <w:szCs w:val="24"/>
              </w:rPr>
            </w:pPr>
            <w:r>
              <w:rPr>
                <w:rFonts w:eastAsia="宋体" w:cs="Arial"/>
                <w:sz w:val="24"/>
                <w:szCs w:val="24"/>
              </w:rPr>
              <w:t>#2</w:t>
            </w:r>
          </w:p>
        </w:tc>
        <w:tc>
          <w:tcPr>
            <w:tcW w:w="6403" w:type="dxa"/>
          </w:tcPr>
          <w:p w:rsidR="00CA79F4" w:rsidRDefault="008F2BF9">
            <w:pPr>
              <w:pStyle w:val="FormatvorlageTabellentext0"/>
              <w:rPr>
                <w:rFonts w:eastAsia="宋体" w:cs="Arial"/>
                <w:sz w:val="24"/>
                <w:szCs w:val="24"/>
              </w:rPr>
            </w:pPr>
            <w:r>
              <w:rPr>
                <w:rFonts w:eastAsia="宋体" w:cs="Arial"/>
                <w:sz w:val="24"/>
                <w:szCs w:val="24"/>
              </w:rPr>
              <w:t xml:space="preserve">Sub-Function = [ </w:t>
            </w:r>
          </w:p>
          <w:p w:rsidR="00CA79F4" w:rsidRDefault="008F2BF9">
            <w:pPr>
              <w:pStyle w:val="FormatvorlageTabellentext0"/>
              <w:rPr>
                <w:rFonts w:eastAsia="宋体" w:cs="Arial"/>
                <w:sz w:val="24"/>
                <w:szCs w:val="24"/>
              </w:rPr>
            </w:pPr>
            <w:r>
              <w:rPr>
                <w:rFonts w:eastAsia="宋体" w:cs="Arial"/>
                <w:sz w:val="24"/>
                <w:szCs w:val="24"/>
              </w:rPr>
              <w:t xml:space="preserve">          ReportDTCSnapshotRecordByDTCNumber ]</w:t>
            </w:r>
          </w:p>
        </w:tc>
        <w:tc>
          <w:tcPr>
            <w:tcW w:w="680" w:type="dxa"/>
          </w:tcPr>
          <w:p w:rsidR="00CA79F4" w:rsidRDefault="008F2BF9">
            <w:pPr>
              <w:pStyle w:val="FormatvorlageTabellentext0"/>
              <w:rPr>
                <w:rFonts w:eastAsia="宋体" w:cs="Arial"/>
                <w:sz w:val="24"/>
                <w:szCs w:val="24"/>
              </w:rPr>
            </w:pPr>
            <w:r>
              <w:rPr>
                <w:rFonts w:eastAsia="宋体" w:cs="Arial"/>
                <w:sz w:val="24"/>
                <w:szCs w:val="24"/>
              </w:rPr>
              <w:t>M</w:t>
            </w:r>
          </w:p>
        </w:tc>
        <w:tc>
          <w:tcPr>
            <w:tcW w:w="1426" w:type="dxa"/>
          </w:tcPr>
          <w:p w:rsidR="00CA79F4" w:rsidRDefault="00CA79F4">
            <w:pPr>
              <w:pStyle w:val="FormatvorlageTabellentext1"/>
              <w:rPr>
                <w:rFonts w:eastAsia="宋体" w:cs="Arial"/>
                <w:sz w:val="24"/>
                <w:szCs w:val="24"/>
              </w:rPr>
            </w:pPr>
          </w:p>
          <w:p w:rsidR="00CA79F4" w:rsidRDefault="008F2BF9">
            <w:pPr>
              <w:pStyle w:val="FormatvorlageTabellentext1"/>
              <w:rPr>
                <w:rFonts w:eastAsia="宋体" w:cs="Arial"/>
                <w:sz w:val="24"/>
                <w:szCs w:val="24"/>
              </w:rPr>
            </w:pPr>
            <w:r>
              <w:rPr>
                <w:rFonts w:eastAsia="宋体" w:cs="Arial"/>
                <w:sz w:val="24"/>
                <w:szCs w:val="24"/>
              </w:rPr>
              <w:t>04</w:t>
            </w:r>
          </w:p>
        </w:tc>
      </w:tr>
      <w:tr w:rsidR="00CA79F4">
        <w:tc>
          <w:tcPr>
            <w:tcW w:w="849" w:type="dxa"/>
          </w:tcPr>
          <w:p w:rsidR="00CA79F4" w:rsidRDefault="00CA79F4">
            <w:pPr>
              <w:pStyle w:val="FormatvorlageTabellentext0"/>
              <w:rPr>
                <w:rFonts w:eastAsia="宋体" w:cs="Arial"/>
                <w:sz w:val="24"/>
                <w:szCs w:val="24"/>
              </w:rPr>
            </w:pPr>
          </w:p>
          <w:p w:rsidR="00CA79F4" w:rsidRDefault="008F2BF9">
            <w:pPr>
              <w:pStyle w:val="FormatvorlageTabellentext0"/>
              <w:rPr>
                <w:rFonts w:eastAsia="宋体" w:cs="Arial"/>
                <w:sz w:val="24"/>
                <w:szCs w:val="24"/>
              </w:rPr>
            </w:pPr>
            <w:r>
              <w:rPr>
                <w:rFonts w:eastAsia="宋体" w:cs="Arial"/>
                <w:sz w:val="24"/>
                <w:szCs w:val="24"/>
              </w:rPr>
              <w:t>#3</w:t>
            </w:r>
          </w:p>
          <w:p w:rsidR="00CA79F4" w:rsidRDefault="008F2BF9">
            <w:pPr>
              <w:pStyle w:val="FormatvorlageTabellentext0"/>
              <w:rPr>
                <w:rFonts w:eastAsia="宋体" w:cs="Arial"/>
                <w:sz w:val="24"/>
                <w:szCs w:val="24"/>
              </w:rPr>
            </w:pPr>
            <w:r>
              <w:rPr>
                <w:rFonts w:eastAsia="宋体" w:cs="Arial"/>
                <w:sz w:val="24"/>
                <w:szCs w:val="24"/>
              </w:rPr>
              <w:lastRenderedPageBreak/>
              <w:t>#4</w:t>
            </w:r>
          </w:p>
          <w:p w:rsidR="00CA79F4" w:rsidRDefault="008F2BF9">
            <w:pPr>
              <w:pStyle w:val="FormatvorlageTabellentext0"/>
              <w:rPr>
                <w:rFonts w:eastAsia="宋体" w:cs="Arial"/>
                <w:sz w:val="24"/>
                <w:szCs w:val="24"/>
              </w:rPr>
            </w:pPr>
            <w:r>
              <w:rPr>
                <w:rFonts w:eastAsia="宋体" w:cs="Arial"/>
                <w:sz w:val="24"/>
                <w:szCs w:val="24"/>
              </w:rPr>
              <w:t>#5</w:t>
            </w:r>
          </w:p>
        </w:tc>
        <w:tc>
          <w:tcPr>
            <w:tcW w:w="6403" w:type="dxa"/>
          </w:tcPr>
          <w:p w:rsidR="00CA79F4" w:rsidRDefault="008F2BF9">
            <w:pPr>
              <w:pStyle w:val="FormatvorlageTabellentext0"/>
              <w:rPr>
                <w:rFonts w:eastAsia="宋体" w:cs="Arial"/>
                <w:sz w:val="24"/>
                <w:szCs w:val="24"/>
              </w:rPr>
            </w:pPr>
            <w:r>
              <w:rPr>
                <w:rFonts w:eastAsia="宋体" w:cs="Arial"/>
                <w:sz w:val="24"/>
                <w:szCs w:val="24"/>
              </w:rPr>
              <w:lastRenderedPageBreak/>
              <w:t>DTCMaskRecord [ ] = [</w:t>
            </w:r>
            <w:r>
              <w:rPr>
                <w:rStyle w:val="afff0"/>
                <w:rFonts w:eastAsia="宋体" w:cs="Arial"/>
                <w:sz w:val="24"/>
                <w:szCs w:val="24"/>
              </w:rPr>
              <w:footnoteReference w:id="5"/>
            </w:r>
          </w:p>
          <w:p w:rsidR="00CA79F4" w:rsidRDefault="008F2BF9">
            <w:pPr>
              <w:pStyle w:val="FormatvorlageTabellentext0"/>
              <w:rPr>
                <w:rFonts w:eastAsia="宋体" w:cs="Arial"/>
                <w:sz w:val="24"/>
                <w:szCs w:val="24"/>
              </w:rPr>
            </w:pPr>
            <w:r>
              <w:rPr>
                <w:rFonts w:eastAsia="宋体" w:cs="Arial"/>
                <w:sz w:val="24"/>
                <w:szCs w:val="24"/>
              </w:rPr>
              <w:t xml:space="preserve">                               DTCHighByte</w:t>
            </w:r>
          </w:p>
          <w:p w:rsidR="00CA79F4" w:rsidRDefault="008F2BF9">
            <w:pPr>
              <w:pStyle w:val="FormatvorlageTabellentext0"/>
              <w:rPr>
                <w:rFonts w:eastAsia="宋体" w:cs="Arial"/>
                <w:sz w:val="24"/>
                <w:szCs w:val="24"/>
              </w:rPr>
            </w:pPr>
            <w:r>
              <w:rPr>
                <w:rFonts w:eastAsia="宋体" w:cs="Arial"/>
                <w:sz w:val="24"/>
                <w:szCs w:val="24"/>
              </w:rPr>
              <w:lastRenderedPageBreak/>
              <w:t xml:space="preserve">                               DTCMiddleByte</w:t>
            </w:r>
          </w:p>
          <w:p w:rsidR="00CA79F4" w:rsidRDefault="008F2BF9">
            <w:pPr>
              <w:pStyle w:val="FormatvorlageTabellentext0"/>
              <w:rPr>
                <w:rFonts w:eastAsia="宋体" w:cs="Arial"/>
                <w:sz w:val="24"/>
                <w:szCs w:val="24"/>
              </w:rPr>
            </w:pPr>
            <w:r>
              <w:rPr>
                <w:rFonts w:eastAsia="宋体" w:cs="Arial"/>
                <w:sz w:val="24"/>
                <w:szCs w:val="24"/>
              </w:rPr>
              <w:t xml:space="preserve">                               DTCLowByte ]</w:t>
            </w:r>
          </w:p>
        </w:tc>
        <w:tc>
          <w:tcPr>
            <w:tcW w:w="680" w:type="dxa"/>
          </w:tcPr>
          <w:p w:rsidR="00CA79F4" w:rsidRDefault="00CA79F4">
            <w:pPr>
              <w:pStyle w:val="FormatvorlageTabellentext0"/>
              <w:rPr>
                <w:rFonts w:eastAsia="宋体" w:cs="Arial"/>
                <w:sz w:val="24"/>
                <w:szCs w:val="24"/>
              </w:rPr>
            </w:pPr>
          </w:p>
          <w:p w:rsidR="00CA79F4" w:rsidRDefault="008F2BF9">
            <w:pPr>
              <w:pStyle w:val="FormatvorlageTabellentext0"/>
              <w:rPr>
                <w:rFonts w:eastAsia="宋体" w:cs="Arial"/>
                <w:sz w:val="24"/>
                <w:szCs w:val="24"/>
              </w:rPr>
            </w:pPr>
            <w:r>
              <w:rPr>
                <w:rFonts w:eastAsia="宋体" w:cs="Arial"/>
                <w:sz w:val="24"/>
                <w:szCs w:val="24"/>
              </w:rPr>
              <w:t>M</w:t>
            </w:r>
          </w:p>
          <w:p w:rsidR="00CA79F4" w:rsidRDefault="008F2BF9">
            <w:pPr>
              <w:pStyle w:val="FormatvorlageTabellentext0"/>
              <w:rPr>
                <w:rFonts w:eastAsia="宋体" w:cs="Arial"/>
                <w:sz w:val="24"/>
                <w:szCs w:val="24"/>
              </w:rPr>
            </w:pPr>
            <w:r>
              <w:rPr>
                <w:rFonts w:eastAsia="宋体" w:cs="Arial"/>
                <w:sz w:val="24"/>
                <w:szCs w:val="24"/>
              </w:rPr>
              <w:lastRenderedPageBreak/>
              <w:t>M</w:t>
            </w:r>
          </w:p>
          <w:p w:rsidR="00CA79F4" w:rsidRDefault="008F2BF9">
            <w:pPr>
              <w:pStyle w:val="FormatvorlageTabellentext0"/>
              <w:rPr>
                <w:rFonts w:eastAsia="宋体" w:cs="Arial"/>
                <w:sz w:val="24"/>
                <w:szCs w:val="24"/>
              </w:rPr>
            </w:pPr>
            <w:r>
              <w:rPr>
                <w:rFonts w:eastAsia="宋体" w:cs="Arial"/>
                <w:sz w:val="24"/>
                <w:szCs w:val="24"/>
              </w:rPr>
              <w:t>M</w:t>
            </w:r>
          </w:p>
        </w:tc>
        <w:tc>
          <w:tcPr>
            <w:tcW w:w="1426" w:type="dxa"/>
          </w:tcPr>
          <w:p w:rsidR="00CA79F4" w:rsidRDefault="00CA79F4">
            <w:pPr>
              <w:pStyle w:val="FormatvorlageTabellentext1"/>
              <w:rPr>
                <w:rFonts w:eastAsia="宋体" w:cs="Arial"/>
                <w:sz w:val="24"/>
                <w:szCs w:val="24"/>
              </w:rPr>
            </w:pPr>
          </w:p>
          <w:p w:rsidR="00CA79F4" w:rsidRDefault="008F2BF9">
            <w:pPr>
              <w:pStyle w:val="FormatvorlageTabellentext1"/>
              <w:rPr>
                <w:rFonts w:eastAsia="宋体" w:cs="Arial"/>
                <w:sz w:val="24"/>
                <w:szCs w:val="24"/>
              </w:rPr>
            </w:pPr>
            <w:r>
              <w:rPr>
                <w:rFonts w:eastAsia="宋体" w:cs="Arial"/>
                <w:sz w:val="24"/>
                <w:szCs w:val="24"/>
              </w:rPr>
              <w:t>00-FF</w:t>
            </w:r>
          </w:p>
          <w:p w:rsidR="00CA79F4" w:rsidRDefault="008F2BF9">
            <w:pPr>
              <w:pStyle w:val="FormatvorlageTabellentext1"/>
              <w:rPr>
                <w:rFonts w:eastAsia="宋体" w:cs="Arial"/>
                <w:sz w:val="24"/>
                <w:szCs w:val="24"/>
              </w:rPr>
            </w:pPr>
            <w:r>
              <w:rPr>
                <w:rFonts w:eastAsia="宋体" w:cs="Arial"/>
                <w:sz w:val="24"/>
                <w:szCs w:val="24"/>
              </w:rPr>
              <w:lastRenderedPageBreak/>
              <w:t>00-FF</w:t>
            </w:r>
          </w:p>
          <w:p w:rsidR="00CA79F4" w:rsidRDefault="008F2BF9">
            <w:pPr>
              <w:pStyle w:val="FormatvorlageTabellentext1"/>
              <w:rPr>
                <w:rFonts w:eastAsia="宋体" w:cs="Arial"/>
                <w:sz w:val="24"/>
                <w:szCs w:val="24"/>
              </w:rPr>
            </w:pPr>
            <w:r>
              <w:rPr>
                <w:rFonts w:eastAsia="宋体" w:cs="Arial"/>
                <w:sz w:val="24"/>
                <w:szCs w:val="24"/>
              </w:rPr>
              <w:t>00-FF</w:t>
            </w:r>
          </w:p>
        </w:tc>
      </w:tr>
      <w:tr w:rsidR="00CA79F4">
        <w:tc>
          <w:tcPr>
            <w:tcW w:w="849" w:type="dxa"/>
          </w:tcPr>
          <w:p w:rsidR="00CA79F4" w:rsidRDefault="008F2BF9">
            <w:pPr>
              <w:pStyle w:val="FormatvorlageTabellentext0"/>
              <w:rPr>
                <w:rFonts w:eastAsia="宋体" w:cs="Arial"/>
                <w:sz w:val="24"/>
                <w:szCs w:val="24"/>
              </w:rPr>
            </w:pPr>
            <w:r>
              <w:rPr>
                <w:rFonts w:eastAsia="宋体" w:cs="Arial"/>
                <w:sz w:val="24"/>
                <w:szCs w:val="24"/>
              </w:rPr>
              <w:lastRenderedPageBreak/>
              <w:t>#6</w:t>
            </w:r>
          </w:p>
        </w:tc>
        <w:tc>
          <w:tcPr>
            <w:tcW w:w="6403" w:type="dxa"/>
          </w:tcPr>
          <w:p w:rsidR="00CA79F4" w:rsidRDefault="008F2BF9">
            <w:pPr>
              <w:pStyle w:val="FormatvorlageTabellentext0"/>
              <w:rPr>
                <w:rFonts w:eastAsia="宋体" w:cs="Arial"/>
                <w:sz w:val="24"/>
                <w:szCs w:val="24"/>
              </w:rPr>
            </w:pPr>
            <w:r>
              <w:rPr>
                <w:rFonts w:eastAsia="宋体" w:cs="Arial"/>
                <w:sz w:val="24"/>
                <w:szCs w:val="24"/>
              </w:rPr>
              <w:t>DTCSnapshotRecordNumber</w:t>
            </w:r>
          </w:p>
        </w:tc>
        <w:tc>
          <w:tcPr>
            <w:tcW w:w="680" w:type="dxa"/>
          </w:tcPr>
          <w:p w:rsidR="00CA79F4" w:rsidRDefault="008F2BF9">
            <w:pPr>
              <w:pStyle w:val="FormatvorlageTabellentext0"/>
              <w:rPr>
                <w:rFonts w:eastAsia="宋体" w:cs="Arial"/>
                <w:sz w:val="24"/>
                <w:szCs w:val="24"/>
              </w:rPr>
            </w:pPr>
            <w:r>
              <w:rPr>
                <w:rFonts w:eastAsia="宋体" w:cs="Arial"/>
                <w:sz w:val="24"/>
                <w:szCs w:val="24"/>
              </w:rPr>
              <w:t>M</w:t>
            </w:r>
          </w:p>
        </w:tc>
        <w:tc>
          <w:tcPr>
            <w:tcW w:w="1426" w:type="dxa"/>
          </w:tcPr>
          <w:p w:rsidR="00CA79F4" w:rsidRDefault="008F2BF9">
            <w:pPr>
              <w:pStyle w:val="FormatvorlageTabellentext1"/>
              <w:rPr>
                <w:rFonts w:eastAsia="宋体" w:cs="Arial"/>
                <w:sz w:val="24"/>
                <w:szCs w:val="24"/>
              </w:rPr>
            </w:pPr>
            <w:r>
              <w:rPr>
                <w:rFonts w:eastAsia="宋体" w:cs="Arial"/>
                <w:sz w:val="24"/>
                <w:szCs w:val="24"/>
              </w:rPr>
              <w:t>00-FF</w:t>
            </w:r>
          </w:p>
        </w:tc>
      </w:tr>
    </w:tbl>
    <w:p w:rsidR="00CA79F4" w:rsidRDefault="00CA79F4">
      <w:pPr>
        <w:pStyle w:val="HRa"/>
        <w:ind w:firstLineChars="0" w:firstLine="0"/>
        <w:rPr>
          <w:rFonts w:ascii="Arial" w:hAnsi="Arial" w:cs="Arial"/>
        </w:rPr>
      </w:pPr>
    </w:p>
    <w:p w:rsidR="00CA79F4" w:rsidRDefault="008F2BF9">
      <w:pPr>
        <w:pStyle w:val="HRa"/>
        <w:ind w:firstLineChars="0" w:firstLine="0"/>
        <w:rPr>
          <w:rFonts w:ascii="Arial" w:hAnsi="Arial" w:cs="Arial"/>
        </w:rPr>
      </w:pPr>
      <w:r>
        <w:rPr>
          <w:rFonts w:ascii="Arial" w:hAnsi="Arial" w:cs="Arial"/>
        </w:rPr>
        <w:t>肯定响应</w:t>
      </w:r>
    </w:p>
    <w:tbl>
      <w:tblPr>
        <w:tblW w:w="9358" w:type="dxa"/>
        <w:tblInd w:w="5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50" w:type="dxa"/>
          <w:right w:w="50" w:type="dxa"/>
        </w:tblCellMar>
        <w:tblLook w:val="04A0" w:firstRow="1" w:lastRow="0" w:firstColumn="1" w:lastColumn="0" w:noHBand="0" w:noVBand="1"/>
      </w:tblPr>
      <w:tblGrid>
        <w:gridCol w:w="1134"/>
        <w:gridCol w:w="6118"/>
        <w:gridCol w:w="680"/>
        <w:gridCol w:w="1426"/>
      </w:tblGrid>
      <w:tr w:rsidR="00CA79F4">
        <w:trPr>
          <w:tblHeader/>
        </w:trPr>
        <w:tc>
          <w:tcPr>
            <w:tcW w:w="1134" w:type="dxa"/>
            <w:shd w:val="pct10" w:color="auto" w:fill="FFFFFF"/>
            <w:vAlign w:val="center"/>
          </w:tcPr>
          <w:p w:rsidR="00CA79F4" w:rsidRDefault="008F2BF9">
            <w:pPr>
              <w:pStyle w:val="FormatvorlageTableFirstRow"/>
              <w:jc w:val="both"/>
              <w:rPr>
                <w:rFonts w:eastAsia="宋体" w:cs="Arial"/>
                <w:sz w:val="24"/>
                <w:szCs w:val="24"/>
                <w:lang w:eastAsia="zh-CN"/>
              </w:rPr>
            </w:pPr>
            <w:r>
              <w:rPr>
                <w:rFonts w:eastAsia="宋体" w:cs="Arial"/>
                <w:sz w:val="24"/>
                <w:szCs w:val="24"/>
                <w:lang w:eastAsia="zh-CN"/>
              </w:rPr>
              <w:t>字节</w:t>
            </w:r>
          </w:p>
        </w:tc>
        <w:tc>
          <w:tcPr>
            <w:tcW w:w="6118" w:type="dxa"/>
            <w:shd w:val="pct10" w:color="auto" w:fill="FFFFFF"/>
            <w:vAlign w:val="center"/>
          </w:tcPr>
          <w:p w:rsidR="00CA79F4" w:rsidRDefault="008F2BF9">
            <w:pPr>
              <w:pStyle w:val="FormatvorlageTableFirstRow"/>
              <w:jc w:val="both"/>
              <w:rPr>
                <w:rFonts w:eastAsia="宋体" w:cs="Arial"/>
                <w:sz w:val="24"/>
                <w:szCs w:val="24"/>
                <w:lang w:eastAsia="zh-CN"/>
              </w:rPr>
            </w:pPr>
            <w:r>
              <w:rPr>
                <w:rFonts w:eastAsia="宋体" w:cs="Arial"/>
                <w:sz w:val="24"/>
                <w:szCs w:val="24"/>
                <w:lang w:eastAsia="zh-CN"/>
              </w:rPr>
              <w:t>参数名称</w:t>
            </w:r>
          </w:p>
        </w:tc>
        <w:tc>
          <w:tcPr>
            <w:tcW w:w="680" w:type="dxa"/>
            <w:shd w:val="pct10" w:color="auto" w:fill="FFFFFF"/>
            <w:vAlign w:val="center"/>
          </w:tcPr>
          <w:p w:rsidR="00CA79F4" w:rsidRDefault="008F2BF9">
            <w:pPr>
              <w:pStyle w:val="FormatvorlageTableFirstRow"/>
              <w:jc w:val="both"/>
              <w:rPr>
                <w:rFonts w:eastAsia="宋体" w:cs="Arial"/>
                <w:sz w:val="24"/>
                <w:szCs w:val="24"/>
              </w:rPr>
            </w:pPr>
            <w:r>
              <w:rPr>
                <w:rFonts w:eastAsia="宋体" w:cs="Arial"/>
                <w:sz w:val="24"/>
                <w:szCs w:val="24"/>
              </w:rPr>
              <w:t>Cvt</w:t>
            </w:r>
          </w:p>
        </w:tc>
        <w:tc>
          <w:tcPr>
            <w:tcW w:w="1426" w:type="dxa"/>
            <w:shd w:val="pct10" w:color="auto" w:fill="FFFFFF"/>
            <w:vAlign w:val="center"/>
          </w:tcPr>
          <w:p w:rsidR="00CA79F4" w:rsidRDefault="008F2BF9">
            <w:pPr>
              <w:pStyle w:val="FormatvorlageTableFirstRow"/>
              <w:jc w:val="both"/>
              <w:rPr>
                <w:rFonts w:eastAsia="宋体" w:cs="Arial"/>
                <w:sz w:val="24"/>
                <w:szCs w:val="24"/>
              </w:rPr>
            </w:pPr>
            <w:r>
              <w:rPr>
                <w:rFonts w:eastAsia="宋体" w:cs="Arial"/>
                <w:sz w:val="24"/>
                <w:szCs w:val="24"/>
                <w:lang w:eastAsia="zh-CN"/>
              </w:rPr>
              <w:t>数值</w:t>
            </w:r>
            <w:r>
              <w:rPr>
                <w:rFonts w:eastAsia="宋体" w:cs="Arial"/>
                <w:sz w:val="24"/>
                <w:szCs w:val="24"/>
              </w:rPr>
              <w:t>(hex)</w:t>
            </w:r>
          </w:p>
        </w:tc>
      </w:tr>
      <w:tr w:rsidR="00CA79F4">
        <w:tc>
          <w:tcPr>
            <w:tcW w:w="1134" w:type="dxa"/>
          </w:tcPr>
          <w:p w:rsidR="00CA79F4" w:rsidRDefault="008F2BF9">
            <w:pPr>
              <w:pStyle w:val="FormatvorlageTabellentext0"/>
              <w:rPr>
                <w:rFonts w:eastAsia="宋体" w:cs="Arial"/>
                <w:sz w:val="24"/>
                <w:szCs w:val="24"/>
              </w:rPr>
            </w:pPr>
            <w:r>
              <w:rPr>
                <w:rFonts w:eastAsia="宋体" w:cs="Arial"/>
                <w:sz w:val="24"/>
                <w:szCs w:val="24"/>
              </w:rPr>
              <w:t>#1</w:t>
            </w:r>
          </w:p>
        </w:tc>
        <w:tc>
          <w:tcPr>
            <w:tcW w:w="6118" w:type="dxa"/>
          </w:tcPr>
          <w:p w:rsidR="00CA79F4" w:rsidRDefault="008F2BF9">
            <w:pPr>
              <w:pStyle w:val="FormatvorlageTabellentext0"/>
              <w:rPr>
                <w:rFonts w:eastAsia="宋体" w:cs="Arial"/>
                <w:sz w:val="24"/>
                <w:szCs w:val="24"/>
              </w:rPr>
            </w:pPr>
            <w:r>
              <w:rPr>
                <w:rFonts w:eastAsia="宋体" w:cs="Arial"/>
                <w:sz w:val="24"/>
                <w:szCs w:val="24"/>
              </w:rPr>
              <w:t>PositiveResponseServiceIdentifier</w:t>
            </w:r>
          </w:p>
        </w:tc>
        <w:tc>
          <w:tcPr>
            <w:tcW w:w="680" w:type="dxa"/>
          </w:tcPr>
          <w:p w:rsidR="00CA79F4" w:rsidRDefault="008F2BF9">
            <w:pPr>
              <w:pStyle w:val="FormatvorlageTabellentext0"/>
              <w:rPr>
                <w:rFonts w:eastAsia="宋体" w:cs="Arial"/>
                <w:sz w:val="24"/>
                <w:szCs w:val="24"/>
              </w:rPr>
            </w:pPr>
            <w:r>
              <w:rPr>
                <w:rFonts w:eastAsia="宋体" w:cs="Arial"/>
                <w:sz w:val="24"/>
                <w:szCs w:val="24"/>
              </w:rPr>
              <w:t>M</w:t>
            </w:r>
          </w:p>
        </w:tc>
        <w:tc>
          <w:tcPr>
            <w:tcW w:w="1426" w:type="dxa"/>
          </w:tcPr>
          <w:p w:rsidR="00CA79F4" w:rsidRDefault="008F2BF9">
            <w:pPr>
              <w:pStyle w:val="FormatvorlageTabellentext0"/>
              <w:rPr>
                <w:rFonts w:eastAsia="宋体" w:cs="Arial"/>
                <w:sz w:val="24"/>
                <w:szCs w:val="24"/>
              </w:rPr>
            </w:pPr>
            <w:r>
              <w:rPr>
                <w:rFonts w:eastAsia="宋体" w:cs="Arial"/>
                <w:sz w:val="24"/>
                <w:szCs w:val="24"/>
              </w:rPr>
              <w:t>59</w:t>
            </w:r>
          </w:p>
        </w:tc>
      </w:tr>
      <w:tr w:rsidR="00CA79F4">
        <w:tc>
          <w:tcPr>
            <w:tcW w:w="1134" w:type="dxa"/>
          </w:tcPr>
          <w:p w:rsidR="00CA79F4" w:rsidRDefault="00CA79F4">
            <w:pPr>
              <w:pStyle w:val="FormatvorlageTabellentext0"/>
              <w:rPr>
                <w:rFonts w:eastAsia="宋体" w:cs="Arial"/>
                <w:sz w:val="24"/>
                <w:szCs w:val="24"/>
              </w:rPr>
            </w:pPr>
          </w:p>
          <w:p w:rsidR="00CA79F4" w:rsidRDefault="008F2BF9">
            <w:pPr>
              <w:pStyle w:val="FormatvorlageTabellentext0"/>
              <w:rPr>
                <w:rFonts w:eastAsia="宋体" w:cs="Arial"/>
                <w:sz w:val="24"/>
                <w:szCs w:val="24"/>
              </w:rPr>
            </w:pPr>
            <w:r>
              <w:rPr>
                <w:rFonts w:eastAsia="宋体" w:cs="Arial"/>
                <w:sz w:val="24"/>
                <w:szCs w:val="24"/>
              </w:rPr>
              <w:t>#2</w:t>
            </w:r>
          </w:p>
        </w:tc>
        <w:tc>
          <w:tcPr>
            <w:tcW w:w="6118" w:type="dxa"/>
          </w:tcPr>
          <w:p w:rsidR="00CA79F4" w:rsidRDefault="008F2BF9">
            <w:pPr>
              <w:pStyle w:val="FormatvorlageTabellentext0"/>
              <w:rPr>
                <w:rFonts w:eastAsia="宋体" w:cs="Arial"/>
                <w:sz w:val="24"/>
                <w:szCs w:val="24"/>
              </w:rPr>
            </w:pPr>
            <w:r>
              <w:rPr>
                <w:rFonts w:eastAsia="宋体" w:cs="Arial"/>
                <w:sz w:val="24"/>
                <w:szCs w:val="24"/>
              </w:rPr>
              <w:t xml:space="preserve">ReportType = [ </w:t>
            </w:r>
          </w:p>
          <w:p w:rsidR="00CA79F4" w:rsidRDefault="008F2BF9">
            <w:pPr>
              <w:pStyle w:val="FormatvorlageTabellentext0"/>
              <w:rPr>
                <w:rFonts w:eastAsia="宋体" w:cs="Arial"/>
                <w:sz w:val="24"/>
                <w:szCs w:val="24"/>
              </w:rPr>
            </w:pPr>
            <w:r>
              <w:rPr>
                <w:rFonts w:eastAsia="宋体" w:cs="Arial"/>
                <w:sz w:val="24"/>
                <w:szCs w:val="24"/>
              </w:rPr>
              <w:t xml:space="preserve">        ReportDTCSnapshotRecordByDTCNumber ]</w:t>
            </w:r>
          </w:p>
        </w:tc>
        <w:tc>
          <w:tcPr>
            <w:tcW w:w="680" w:type="dxa"/>
          </w:tcPr>
          <w:p w:rsidR="00CA79F4" w:rsidRDefault="00CA79F4">
            <w:pPr>
              <w:pStyle w:val="FormatvorlageTabellentext0"/>
              <w:rPr>
                <w:rFonts w:eastAsia="宋体" w:cs="Arial"/>
                <w:sz w:val="24"/>
                <w:szCs w:val="24"/>
              </w:rPr>
            </w:pPr>
          </w:p>
          <w:p w:rsidR="00CA79F4" w:rsidRDefault="008F2BF9">
            <w:pPr>
              <w:pStyle w:val="FormatvorlageTabellentext0"/>
              <w:rPr>
                <w:rFonts w:eastAsia="宋体" w:cs="Arial"/>
                <w:sz w:val="24"/>
                <w:szCs w:val="24"/>
              </w:rPr>
            </w:pPr>
            <w:r>
              <w:rPr>
                <w:rFonts w:eastAsia="宋体" w:cs="Arial"/>
                <w:sz w:val="24"/>
                <w:szCs w:val="24"/>
              </w:rPr>
              <w:t>M</w:t>
            </w:r>
          </w:p>
        </w:tc>
        <w:tc>
          <w:tcPr>
            <w:tcW w:w="1426" w:type="dxa"/>
          </w:tcPr>
          <w:p w:rsidR="00CA79F4" w:rsidRDefault="00CA79F4">
            <w:pPr>
              <w:pStyle w:val="Tabellentext"/>
              <w:rPr>
                <w:rFonts w:cs="Arial"/>
                <w:sz w:val="24"/>
                <w:szCs w:val="24"/>
              </w:rPr>
            </w:pPr>
          </w:p>
          <w:p w:rsidR="00CA79F4" w:rsidRDefault="008F2BF9">
            <w:pPr>
              <w:pStyle w:val="Tabellentext"/>
              <w:rPr>
                <w:rFonts w:cs="Arial"/>
                <w:sz w:val="24"/>
                <w:szCs w:val="24"/>
              </w:rPr>
            </w:pPr>
            <w:r>
              <w:rPr>
                <w:rFonts w:cs="Arial"/>
                <w:sz w:val="24"/>
                <w:szCs w:val="24"/>
              </w:rPr>
              <w:t>04</w:t>
            </w:r>
          </w:p>
        </w:tc>
      </w:tr>
      <w:tr w:rsidR="00CA79F4">
        <w:tc>
          <w:tcPr>
            <w:tcW w:w="1134" w:type="dxa"/>
          </w:tcPr>
          <w:p w:rsidR="00CA79F4" w:rsidRDefault="00CA79F4">
            <w:pPr>
              <w:pStyle w:val="FormatvorlageTabellentext0"/>
              <w:rPr>
                <w:rFonts w:eastAsia="宋体" w:cs="Arial"/>
                <w:sz w:val="24"/>
                <w:szCs w:val="24"/>
              </w:rPr>
            </w:pPr>
          </w:p>
          <w:p w:rsidR="00CA79F4" w:rsidRDefault="008F2BF9">
            <w:pPr>
              <w:pStyle w:val="FormatvorlageTabellentext0"/>
              <w:rPr>
                <w:rFonts w:eastAsia="宋体" w:cs="Arial"/>
                <w:sz w:val="24"/>
                <w:szCs w:val="24"/>
              </w:rPr>
            </w:pPr>
            <w:r>
              <w:rPr>
                <w:rFonts w:eastAsia="宋体" w:cs="Arial"/>
                <w:sz w:val="24"/>
                <w:szCs w:val="24"/>
              </w:rPr>
              <w:t>#3</w:t>
            </w:r>
          </w:p>
          <w:p w:rsidR="00CA79F4" w:rsidRDefault="008F2BF9">
            <w:pPr>
              <w:pStyle w:val="FormatvorlageTabellentext0"/>
              <w:rPr>
                <w:rFonts w:eastAsia="宋体" w:cs="Arial"/>
                <w:sz w:val="24"/>
                <w:szCs w:val="24"/>
              </w:rPr>
            </w:pPr>
            <w:r>
              <w:rPr>
                <w:rFonts w:eastAsia="宋体" w:cs="Arial"/>
                <w:sz w:val="24"/>
                <w:szCs w:val="24"/>
              </w:rPr>
              <w:t>#4</w:t>
            </w:r>
          </w:p>
          <w:p w:rsidR="00CA79F4" w:rsidRDefault="008F2BF9">
            <w:pPr>
              <w:pStyle w:val="FormatvorlageTabellentext0"/>
              <w:rPr>
                <w:rFonts w:eastAsia="宋体" w:cs="Arial"/>
                <w:sz w:val="24"/>
                <w:szCs w:val="24"/>
              </w:rPr>
            </w:pPr>
            <w:r>
              <w:rPr>
                <w:rFonts w:eastAsia="宋体" w:cs="Arial"/>
                <w:sz w:val="24"/>
                <w:szCs w:val="24"/>
              </w:rPr>
              <w:t>#5</w:t>
            </w:r>
          </w:p>
        </w:tc>
        <w:tc>
          <w:tcPr>
            <w:tcW w:w="6118" w:type="dxa"/>
          </w:tcPr>
          <w:p w:rsidR="00CA79F4" w:rsidRDefault="008F2BF9">
            <w:pPr>
              <w:pStyle w:val="FormatvorlageTabellentext0"/>
              <w:rPr>
                <w:rFonts w:eastAsia="宋体" w:cs="Arial"/>
                <w:sz w:val="24"/>
                <w:szCs w:val="24"/>
              </w:rPr>
            </w:pPr>
            <w:r>
              <w:rPr>
                <w:rFonts w:eastAsia="宋体" w:cs="Arial"/>
                <w:sz w:val="24"/>
                <w:szCs w:val="24"/>
              </w:rPr>
              <w:t>DTCAndStatusRecord [ ] = [</w:t>
            </w:r>
          </w:p>
          <w:p w:rsidR="00CA79F4" w:rsidRDefault="008F2BF9">
            <w:pPr>
              <w:pStyle w:val="FormatvorlageTabellentext0"/>
              <w:rPr>
                <w:rFonts w:eastAsia="宋体" w:cs="Arial"/>
                <w:sz w:val="24"/>
                <w:szCs w:val="24"/>
              </w:rPr>
            </w:pPr>
            <w:r>
              <w:rPr>
                <w:rFonts w:eastAsia="宋体" w:cs="Arial"/>
                <w:sz w:val="24"/>
                <w:szCs w:val="24"/>
              </w:rPr>
              <w:t xml:space="preserve">                               DTCHighByte</w:t>
            </w:r>
          </w:p>
          <w:p w:rsidR="00CA79F4" w:rsidRDefault="008F2BF9">
            <w:pPr>
              <w:pStyle w:val="FormatvorlageTabellentext0"/>
              <w:rPr>
                <w:rFonts w:eastAsia="宋体" w:cs="Arial"/>
                <w:sz w:val="24"/>
                <w:szCs w:val="24"/>
              </w:rPr>
            </w:pPr>
            <w:r>
              <w:rPr>
                <w:rFonts w:eastAsia="宋体" w:cs="Arial"/>
                <w:sz w:val="24"/>
                <w:szCs w:val="24"/>
              </w:rPr>
              <w:t xml:space="preserve">                               DTCMiddleByte</w:t>
            </w:r>
          </w:p>
          <w:p w:rsidR="00CA79F4" w:rsidRDefault="008F2BF9">
            <w:pPr>
              <w:pStyle w:val="FormatvorlageTabellentext0"/>
              <w:rPr>
                <w:rFonts w:eastAsia="宋体" w:cs="Arial"/>
                <w:sz w:val="24"/>
                <w:szCs w:val="24"/>
              </w:rPr>
            </w:pPr>
            <w:r>
              <w:rPr>
                <w:rFonts w:eastAsia="宋体" w:cs="Arial"/>
                <w:sz w:val="24"/>
                <w:szCs w:val="24"/>
              </w:rPr>
              <w:t xml:space="preserve">                               DTCLowByte]</w:t>
            </w:r>
          </w:p>
        </w:tc>
        <w:tc>
          <w:tcPr>
            <w:tcW w:w="680" w:type="dxa"/>
          </w:tcPr>
          <w:p w:rsidR="00CA79F4" w:rsidRDefault="00CA79F4">
            <w:pPr>
              <w:pStyle w:val="FormatvorlageTabellentext0"/>
              <w:rPr>
                <w:rFonts w:eastAsia="宋体" w:cs="Arial"/>
                <w:sz w:val="24"/>
                <w:szCs w:val="24"/>
              </w:rPr>
            </w:pPr>
          </w:p>
          <w:p w:rsidR="00CA79F4" w:rsidRDefault="008F2BF9">
            <w:pPr>
              <w:pStyle w:val="FormatvorlageTabellentext0"/>
              <w:rPr>
                <w:rFonts w:eastAsia="宋体" w:cs="Arial"/>
                <w:sz w:val="24"/>
                <w:szCs w:val="24"/>
              </w:rPr>
            </w:pPr>
            <w:r>
              <w:rPr>
                <w:rFonts w:eastAsia="宋体" w:cs="Arial"/>
                <w:sz w:val="24"/>
                <w:szCs w:val="24"/>
              </w:rPr>
              <w:t>M</w:t>
            </w:r>
          </w:p>
          <w:p w:rsidR="00CA79F4" w:rsidRDefault="008F2BF9">
            <w:pPr>
              <w:pStyle w:val="FormatvorlageTabellentext0"/>
              <w:rPr>
                <w:rFonts w:eastAsia="宋体" w:cs="Arial"/>
                <w:sz w:val="24"/>
                <w:szCs w:val="24"/>
              </w:rPr>
            </w:pPr>
            <w:r>
              <w:rPr>
                <w:rFonts w:eastAsia="宋体" w:cs="Arial"/>
                <w:sz w:val="24"/>
                <w:szCs w:val="24"/>
              </w:rPr>
              <w:t>M</w:t>
            </w:r>
          </w:p>
          <w:p w:rsidR="00CA79F4" w:rsidRDefault="008F2BF9">
            <w:pPr>
              <w:pStyle w:val="FormatvorlageTabellentext0"/>
              <w:rPr>
                <w:rFonts w:eastAsia="宋体" w:cs="Arial"/>
                <w:sz w:val="24"/>
                <w:szCs w:val="24"/>
              </w:rPr>
            </w:pPr>
            <w:r>
              <w:rPr>
                <w:rFonts w:eastAsia="宋体" w:cs="Arial"/>
                <w:sz w:val="24"/>
                <w:szCs w:val="24"/>
              </w:rPr>
              <w:t>M</w:t>
            </w:r>
          </w:p>
        </w:tc>
        <w:tc>
          <w:tcPr>
            <w:tcW w:w="1426" w:type="dxa"/>
          </w:tcPr>
          <w:p w:rsidR="00CA79F4" w:rsidRDefault="00CA79F4">
            <w:pPr>
              <w:pStyle w:val="Tabellentext"/>
              <w:rPr>
                <w:rFonts w:cs="Arial"/>
                <w:sz w:val="24"/>
                <w:szCs w:val="24"/>
              </w:rPr>
            </w:pPr>
          </w:p>
          <w:p w:rsidR="00CA79F4" w:rsidRDefault="008F2BF9">
            <w:pPr>
              <w:pStyle w:val="Tabellentext"/>
              <w:rPr>
                <w:rFonts w:cs="Arial"/>
                <w:sz w:val="24"/>
                <w:szCs w:val="24"/>
              </w:rPr>
            </w:pPr>
            <w:r>
              <w:rPr>
                <w:rFonts w:cs="Arial"/>
                <w:sz w:val="24"/>
                <w:szCs w:val="24"/>
              </w:rPr>
              <w:t>00-FF</w:t>
            </w:r>
          </w:p>
          <w:p w:rsidR="00CA79F4" w:rsidRDefault="008F2BF9">
            <w:pPr>
              <w:pStyle w:val="Tabellentext"/>
              <w:rPr>
                <w:rFonts w:cs="Arial"/>
                <w:sz w:val="24"/>
                <w:szCs w:val="24"/>
              </w:rPr>
            </w:pPr>
            <w:r>
              <w:rPr>
                <w:rFonts w:cs="Arial"/>
                <w:sz w:val="24"/>
                <w:szCs w:val="24"/>
              </w:rPr>
              <w:t>00-FF</w:t>
            </w:r>
          </w:p>
          <w:p w:rsidR="00CA79F4" w:rsidRDefault="008F2BF9">
            <w:pPr>
              <w:pStyle w:val="Tabellentext"/>
              <w:rPr>
                <w:rFonts w:cs="Arial"/>
                <w:sz w:val="24"/>
                <w:szCs w:val="24"/>
              </w:rPr>
            </w:pPr>
            <w:r>
              <w:rPr>
                <w:rFonts w:cs="Arial"/>
                <w:sz w:val="24"/>
                <w:szCs w:val="24"/>
              </w:rPr>
              <w:t>00-FF</w:t>
            </w:r>
          </w:p>
        </w:tc>
      </w:tr>
      <w:tr w:rsidR="00CA79F4">
        <w:tc>
          <w:tcPr>
            <w:tcW w:w="1134" w:type="dxa"/>
          </w:tcPr>
          <w:p w:rsidR="00CA79F4" w:rsidRDefault="008F2BF9">
            <w:pPr>
              <w:pStyle w:val="FormatvorlageTabellentext0"/>
              <w:rPr>
                <w:rFonts w:eastAsia="宋体" w:cs="Arial"/>
                <w:sz w:val="24"/>
                <w:szCs w:val="24"/>
              </w:rPr>
            </w:pPr>
            <w:r>
              <w:rPr>
                <w:rFonts w:eastAsia="宋体" w:cs="Arial"/>
                <w:sz w:val="24"/>
                <w:szCs w:val="24"/>
              </w:rPr>
              <w:t>#6</w:t>
            </w:r>
          </w:p>
        </w:tc>
        <w:tc>
          <w:tcPr>
            <w:tcW w:w="6118" w:type="dxa"/>
          </w:tcPr>
          <w:p w:rsidR="00CA79F4" w:rsidRDefault="008F2BF9">
            <w:pPr>
              <w:pStyle w:val="FormatvorlageTabellentext0"/>
              <w:rPr>
                <w:rFonts w:eastAsia="宋体" w:cs="Arial"/>
                <w:sz w:val="24"/>
                <w:szCs w:val="24"/>
              </w:rPr>
            </w:pPr>
            <w:r>
              <w:rPr>
                <w:rFonts w:eastAsia="宋体" w:cs="Arial"/>
                <w:sz w:val="24"/>
                <w:szCs w:val="24"/>
              </w:rPr>
              <w:t>StausOfDTC</w:t>
            </w:r>
          </w:p>
        </w:tc>
        <w:tc>
          <w:tcPr>
            <w:tcW w:w="680" w:type="dxa"/>
          </w:tcPr>
          <w:p w:rsidR="00CA79F4" w:rsidRDefault="008F2BF9">
            <w:pPr>
              <w:pStyle w:val="FormatvorlageTabellentext0"/>
              <w:rPr>
                <w:rFonts w:eastAsia="宋体" w:cs="Arial"/>
                <w:sz w:val="24"/>
                <w:szCs w:val="24"/>
              </w:rPr>
            </w:pPr>
            <w:r>
              <w:rPr>
                <w:rFonts w:eastAsia="宋体" w:cs="Arial"/>
                <w:sz w:val="24"/>
                <w:szCs w:val="24"/>
              </w:rPr>
              <w:t>M</w:t>
            </w:r>
          </w:p>
        </w:tc>
        <w:tc>
          <w:tcPr>
            <w:tcW w:w="1426" w:type="dxa"/>
          </w:tcPr>
          <w:p w:rsidR="00CA79F4" w:rsidRDefault="008F2BF9">
            <w:pPr>
              <w:pStyle w:val="Tabellentext"/>
              <w:rPr>
                <w:rFonts w:cs="Arial"/>
                <w:sz w:val="24"/>
                <w:szCs w:val="24"/>
              </w:rPr>
            </w:pPr>
            <w:r>
              <w:rPr>
                <w:rFonts w:cs="Arial"/>
                <w:sz w:val="24"/>
                <w:szCs w:val="24"/>
              </w:rPr>
              <w:t>00-FF</w:t>
            </w:r>
          </w:p>
        </w:tc>
      </w:tr>
      <w:tr w:rsidR="00CA79F4">
        <w:tc>
          <w:tcPr>
            <w:tcW w:w="1134" w:type="dxa"/>
          </w:tcPr>
          <w:p w:rsidR="00CA79F4" w:rsidRDefault="008F2BF9">
            <w:pPr>
              <w:pStyle w:val="FormatvorlageTabellentext0"/>
              <w:rPr>
                <w:rFonts w:eastAsia="宋体" w:cs="Arial"/>
                <w:sz w:val="24"/>
                <w:szCs w:val="24"/>
              </w:rPr>
            </w:pPr>
            <w:r>
              <w:rPr>
                <w:rFonts w:eastAsia="宋体" w:cs="Arial"/>
                <w:sz w:val="24"/>
                <w:szCs w:val="24"/>
              </w:rPr>
              <w:t>#7</w:t>
            </w:r>
          </w:p>
        </w:tc>
        <w:tc>
          <w:tcPr>
            <w:tcW w:w="6118" w:type="dxa"/>
          </w:tcPr>
          <w:p w:rsidR="00CA79F4" w:rsidRDefault="008F2BF9">
            <w:pPr>
              <w:pStyle w:val="FormatvorlageTabellentext0"/>
              <w:rPr>
                <w:rFonts w:eastAsia="宋体" w:cs="Arial"/>
                <w:sz w:val="24"/>
                <w:szCs w:val="24"/>
              </w:rPr>
            </w:pPr>
            <w:r>
              <w:rPr>
                <w:rFonts w:eastAsia="宋体" w:cs="Arial"/>
                <w:sz w:val="24"/>
                <w:szCs w:val="24"/>
              </w:rPr>
              <w:t>DTCSnapshotRecordNumber #1</w:t>
            </w:r>
          </w:p>
        </w:tc>
        <w:tc>
          <w:tcPr>
            <w:tcW w:w="680" w:type="dxa"/>
          </w:tcPr>
          <w:p w:rsidR="00CA79F4" w:rsidRDefault="008F2BF9">
            <w:pPr>
              <w:pStyle w:val="FormatvorlageTabellentext0"/>
              <w:rPr>
                <w:rFonts w:eastAsia="宋体" w:cs="Arial"/>
                <w:sz w:val="24"/>
                <w:szCs w:val="24"/>
              </w:rPr>
            </w:pPr>
            <w:r>
              <w:rPr>
                <w:rFonts w:eastAsia="宋体" w:cs="Arial"/>
                <w:sz w:val="24"/>
                <w:szCs w:val="24"/>
              </w:rPr>
              <w:t>C1</w:t>
            </w:r>
          </w:p>
        </w:tc>
        <w:tc>
          <w:tcPr>
            <w:tcW w:w="1426" w:type="dxa"/>
          </w:tcPr>
          <w:p w:rsidR="00CA79F4" w:rsidRDefault="008F2BF9">
            <w:pPr>
              <w:pStyle w:val="Tabellentext"/>
              <w:rPr>
                <w:rFonts w:cs="Arial"/>
                <w:sz w:val="24"/>
                <w:szCs w:val="24"/>
              </w:rPr>
            </w:pPr>
            <w:r>
              <w:rPr>
                <w:rFonts w:cs="Arial"/>
                <w:sz w:val="24"/>
                <w:szCs w:val="24"/>
              </w:rPr>
              <w:t>00-FE</w:t>
            </w:r>
          </w:p>
        </w:tc>
      </w:tr>
      <w:tr w:rsidR="00CA79F4">
        <w:tc>
          <w:tcPr>
            <w:tcW w:w="1134" w:type="dxa"/>
          </w:tcPr>
          <w:p w:rsidR="00CA79F4" w:rsidRDefault="008F2BF9">
            <w:pPr>
              <w:pStyle w:val="FormatvorlageTabellentext0"/>
              <w:rPr>
                <w:rFonts w:eastAsia="宋体" w:cs="Arial"/>
                <w:sz w:val="24"/>
                <w:szCs w:val="24"/>
              </w:rPr>
            </w:pPr>
            <w:r>
              <w:rPr>
                <w:rFonts w:eastAsia="宋体" w:cs="Arial"/>
                <w:sz w:val="24"/>
                <w:szCs w:val="24"/>
              </w:rPr>
              <w:t>#8</w:t>
            </w:r>
          </w:p>
        </w:tc>
        <w:tc>
          <w:tcPr>
            <w:tcW w:w="6118" w:type="dxa"/>
          </w:tcPr>
          <w:p w:rsidR="00CA79F4" w:rsidRDefault="008F2BF9">
            <w:pPr>
              <w:pStyle w:val="FormatvorlageTabellentext0"/>
              <w:rPr>
                <w:rFonts w:eastAsia="宋体" w:cs="Arial"/>
                <w:sz w:val="24"/>
                <w:szCs w:val="24"/>
              </w:rPr>
            </w:pPr>
            <w:r>
              <w:rPr>
                <w:rFonts w:eastAsia="宋体" w:cs="Arial"/>
                <w:sz w:val="24"/>
                <w:szCs w:val="24"/>
              </w:rPr>
              <w:t>DTCSnapshotRecordNumberOfIdentifiers #1</w:t>
            </w:r>
          </w:p>
        </w:tc>
        <w:tc>
          <w:tcPr>
            <w:tcW w:w="680" w:type="dxa"/>
          </w:tcPr>
          <w:p w:rsidR="00CA79F4" w:rsidRDefault="008F2BF9">
            <w:pPr>
              <w:pStyle w:val="FormatvorlageTabellentext0"/>
              <w:rPr>
                <w:rFonts w:eastAsia="宋体" w:cs="Arial"/>
                <w:sz w:val="24"/>
                <w:szCs w:val="24"/>
              </w:rPr>
            </w:pPr>
            <w:r>
              <w:rPr>
                <w:rFonts w:eastAsia="宋体" w:cs="Arial"/>
                <w:sz w:val="24"/>
                <w:szCs w:val="24"/>
              </w:rPr>
              <w:t>C1</w:t>
            </w:r>
          </w:p>
        </w:tc>
        <w:tc>
          <w:tcPr>
            <w:tcW w:w="1426" w:type="dxa"/>
          </w:tcPr>
          <w:p w:rsidR="00CA79F4" w:rsidRDefault="008F2BF9">
            <w:pPr>
              <w:pStyle w:val="Tabellentext"/>
              <w:rPr>
                <w:rFonts w:cs="Arial"/>
                <w:sz w:val="24"/>
                <w:szCs w:val="24"/>
              </w:rPr>
            </w:pPr>
            <w:r>
              <w:rPr>
                <w:rFonts w:cs="Arial"/>
                <w:sz w:val="24"/>
                <w:szCs w:val="24"/>
              </w:rPr>
              <w:t>00-FF</w:t>
            </w:r>
          </w:p>
        </w:tc>
      </w:tr>
      <w:tr w:rsidR="00CA79F4">
        <w:tc>
          <w:tcPr>
            <w:tcW w:w="1134" w:type="dxa"/>
          </w:tcPr>
          <w:p w:rsidR="00CA79F4" w:rsidRDefault="00CA79F4">
            <w:pPr>
              <w:pStyle w:val="FormatvorlageTabellentext0"/>
              <w:rPr>
                <w:rFonts w:eastAsia="宋体" w:cs="Arial"/>
                <w:sz w:val="24"/>
                <w:szCs w:val="24"/>
              </w:rPr>
            </w:pPr>
          </w:p>
          <w:p w:rsidR="00CA79F4" w:rsidRDefault="008F2BF9">
            <w:pPr>
              <w:pStyle w:val="FormatvorlageTabellentext0"/>
              <w:rPr>
                <w:rFonts w:eastAsia="宋体" w:cs="Arial"/>
                <w:sz w:val="24"/>
                <w:szCs w:val="24"/>
              </w:rPr>
            </w:pPr>
            <w:r>
              <w:rPr>
                <w:rFonts w:eastAsia="宋体" w:cs="Arial"/>
                <w:sz w:val="24"/>
                <w:szCs w:val="24"/>
              </w:rPr>
              <w:t>#9</w:t>
            </w:r>
          </w:p>
          <w:p w:rsidR="00CA79F4" w:rsidRDefault="008F2BF9">
            <w:pPr>
              <w:pStyle w:val="FormatvorlageTabellentext0"/>
              <w:rPr>
                <w:rFonts w:eastAsia="宋体" w:cs="Arial"/>
                <w:sz w:val="24"/>
                <w:szCs w:val="24"/>
              </w:rPr>
            </w:pPr>
            <w:r>
              <w:rPr>
                <w:rFonts w:eastAsia="宋体" w:cs="Arial"/>
                <w:sz w:val="24"/>
                <w:szCs w:val="24"/>
              </w:rPr>
              <w:t>#10</w:t>
            </w:r>
          </w:p>
          <w:p w:rsidR="00CA79F4" w:rsidRDefault="008F2BF9">
            <w:pPr>
              <w:pStyle w:val="FormatvorlageTabellentext0"/>
              <w:rPr>
                <w:rFonts w:eastAsia="宋体" w:cs="Arial"/>
                <w:sz w:val="24"/>
                <w:szCs w:val="24"/>
              </w:rPr>
            </w:pPr>
            <w:r>
              <w:rPr>
                <w:rFonts w:eastAsia="宋体" w:cs="Arial"/>
                <w:sz w:val="24"/>
                <w:szCs w:val="24"/>
              </w:rPr>
              <w:t>#11</w:t>
            </w:r>
          </w:p>
          <w:p w:rsidR="00CA79F4" w:rsidRDefault="008F2BF9">
            <w:pPr>
              <w:pStyle w:val="FormatvorlageTabellentext0"/>
              <w:rPr>
                <w:rFonts w:eastAsia="宋体" w:cs="Arial"/>
                <w:sz w:val="24"/>
                <w:szCs w:val="24"/>
              </w:rPr>
            </w:pPr>
            <w:r>
              <w:rPr>
                <w:rFonts w:eastAsia="宋体" w:cs="Arial" w:hint="eastAsia"/>
                <w:sz w:val="24"/>
                <w:szCs w:val="24"/>
              </w:rPr>
              <w:t>：</w:t>
            </w:r>
          </w:p>
          <w:p w:rsidR="00CA79F4" w:rsidRDefault="008F2BF9">
            <w:pPr>
              <w:pStyle w:val="FormatvorlageTabellentext0"/>
              <w:rPr>
                <w:rFonts w:eastAsia="宋体" w:cs="Arial"/>
                <w:sz w:val="24"/>
                <w:szCs w:val="24"/>
              </w:rPr>
            </w:pPr>
            <w:r>
              <w:rPr>
                <w:rFonts w:eastAsia="宋体" w:cs="Arial"/>
                <w:sz w:val="24"/>
                <w:szCs w:val="24"/>
              </w:rPr>
              <w:t>#11+(p-1)</w:t>
            </w:r>
          </w:p>
          <w:p w:rsidR="00CA79F4" w:rsidRDefault="008F2BF9">
            <w:pPr>
              <w:pStyle w:val="FormatvorlageTabellentext0"/>
              <w:rPr>
                <w:rFonts w:eastAsia="宋体" w:cs="Arial"/>
                <w:sz w:val="24"/>
                <w:szCs w:val="24"/>
              </w:rPr>
            </w:pPr>
            <w:r>
              <w:rPr>
                <w:rFonts w:eastAsia="宋体" w:cs="Arial"/>
                <w:sz w:val="24"/>
                <w:szCs w:val="24"/>
              </w:rPr>
              <w:t>：</w:t>
            </w:r>
          </w:p>
          <w:p w:rsidR="00CA79F4" w:rsidRDefault="008F2BF9">
            <w:pPr>
              <w:pStyle w:val="FormatvorlageTabellentext0"/>
              <w:rPr>
                <w:rFonts w:eastAsia="宋体" w:cs="Arial"/>
                <w:sz w:val="24"/>
                <w:szCs w:val="24"/>
              </w:rPr>
            </w:pPr>
            <w:r>
              <w:rPr>
                <w:rFonts w:eastAsia="宋体" w:cs="Arial"/>
                <w:sz w:val="24"/>
                <w:szCs w:val="24"/>
              </w:rPr>
              <w:t>#r-(m-1)-2</w:t>
            </w:r>
          </w:p>
          <w:p w:rsidR="00CA79F4" w:rsidRDefault="008F2BF9">
            <w:pPr>
              <w:pStyle w:val="FormatvorlageTabellentext0"/>
              <w:rPr>
                <w:rFonts w:eastAsia="宋体" w:cs="Arial"/>
                <w:sz w:val="24"/>
                <w:szCs w:val="24"/>
              </w:rPr>
            </w:pPr>
            <w:r>
              <w:rPr>
                <w:rFonts w:eastAsia="宋体" w:cs="Arial"/>
                <w:sz w:val="24"/>
                <w:szCs w:val="24"/>
              </w:rPr>
              <w:t>#r-(m-1)-1</w:t>
            </w:r>
          </w:p>
          <w:p w:rsidR="00CA79F4" w:rsidRDefault="008F2BF9">
            <w:pPr>
              <w:pStyle w:val="FormatvorlageTabellentext0"/>
              <w:rPr>
                <w:rFonts w:eastAsia="宋体" w:cs="Arial"/>
                <w:sz w:val="24"/>
                <w:szCs w:val="24"/>
              </w:rPr>
            </w:pPr>
            <w:r>
              <w:rPr>
                <w:rFonts w:eastAsia="宋体" w:cs="Arial"/>
                <w:sz w:val="24"/>
                <w:szCs w:val="24"/>
              </w:rPr>
              <w:t>#r-(m-1)</w:t>
            </w:r>
          </w:p>
          <w:p w:rsidR="00CA79F4" w:rsidRDefault="008F2BF9">
            <w:pPr>
              <w:pStyle w:val="FormatvorlageTabellentext0"/>
              <w:rPr>
                <w:rFonts w:eastAsia="宋体" w:cs="Arial"/>
                <w:sz w:val="24"/>
                <w:szCs w:val="24"/>
              </w:rPr>
            </w:pPr>
            <w:r>
              <w:rPr>
                <w:rFonts w:eastAsia="宋体" w:cs="Arial"/>
                <w:sz w:val="24"/>
                <w:szCs w:val="24"/>
              </w:rPr>
              <w:t>：</w:t>
            </w:r>
          </w:p>
          <w:p w:rsidR="00CA79F4" w:rsidRDefault="008F2BF9">
            <w:pPr>
              <w:pStyle w:val="FormatvorlageTabellentext0"/>
              <w:rPr>
                <w:rFonts w:eastAsia="宋体" w:cs="Arial"/>
                <w:sz w:val="24"/>
                <w:szCs w:val="24"/>
              </w:rPr>
            </w:pPr>
            <w:r>
              <w:rPr>
                <w:rFonts w:eastAsia="宋体" w:cs="Arial"/>
                <w:sz w:val="24"/>
                <w:szCs w:val="24"/>
              </w:rPr>
              <w:t>#r</w:t>
            </w:r>
          </w:p>
        </w:tc>
        <w:tc>
          <w:tcPr>
            <w:tcW w:w="6118" w:type="dxa"/>
          </w:tcPr>
          <w:p w:rsidR="00CA79F4" w:rsidRDefault="008F2BF9">
            <w:pPr>
              <w:pStyle w:val="FormatvorlageTabellentext0"/>
              <w:rPr>
                <w:rFonts w:eastAsia="宋体" w:cs="Arial"/>
                <w:sz w:val="24"/>
                <w:szCs w:val="24"/>
              </w:rPr>
            </w:pPr>
            <w:r>
              <w:rPr>
                <w:rFonts w:eastAsia="宋体" w:cs="Arial"/>
                <w:sz w:val="24"/>
                <w:szCs w:val="24"/>
              </w:rPr>
              <w:t>DTCSnapshotRecord[] #1 = [</w:t>
            </w:r>
          </w:p>
          <w:p w:rsidR="00CA79F4" w:rsidRDefault="008F2BF9">
            <w:pPr>
              <w:pStyle w:val="FormatvorlageTabellentext0"/>
              <w:rPr>
                <w:rFonts w:eastAsia="宋体" w:cs="Arial"/>
                <w:sz w:val="24"/>
                <w:szCs w:val="24"/>
              </w:rPr>
            </w:pPr>
            <w:r>
              <w:rPr>
                <w:rFonts w:eastAsia="宋体" w:cs="Arial"/>
                <w:sz w:val="24"/>
                <w:szCs w:val="24"/>
              </w:rPr>
              <w:t xml:space="preserve">                     DataIdentifier#1 byte #1 (MSB)</w:t>
            </w:r>
          </w:p>
          <w:p w:rsidR="00CA79F4" w:rsidRDefault="008F2BF9">
            <w:pPr>
              <w:pStyle w:val="FormatvorlageTabellentext0"/>
              <w:rPr>
                <w:rFonts w:eastAsia="宋体" w:cs="Arial"/>
                <w:sz w:val="24"/>
                <w:szCs w:val="24"/>
              </w:rPr>
            </w:pPr>
            <w:r>
              <w:rPr>
                <w:rFonts w:eastAsia="宋体" w:cs="Arial"/>
                <w:sz w:val="24"/>
                <w:szCs w:val="24"/>
              </w:rPr>
              <w:t xml:space="preserve">                     DataIdentifier#1 byte #2 (LSB)</w:t>
            </w:r>
          </w:p>
          <w:p w:rsidR="00CA79F4" w:rsidRDefault="008F2BF9">
            <w:pPr>
              <w:pStyle w:val="FormatvorlageTabellentext0"/>
              <w:rPr>
                <w:rFonts w:eastAsia="宋体" w:cs="Arial"/>
                <w:sz w:val="24"/>
                <w:szCs w:val="24"/>
              </w:rPr>
            </w:pPr>
            <w:r>
              <w:rPr>
                <w:rFonts w:eastAsia="宋体" w:cs="Arial"/>
                <w:sz w:val="24"/>
                <w:szCs w:val="24"/>
              </w:rPr>
              <w:t xml:space="preserve">                     SnapshotData#1 byte #1</w:t>
            </w:r>
          </w:p>
          <w:p w:rsidR="00CA79F4" w:rsidRDefault="008F2BF9">
            <w:pPr>
              <w:pStyle w:val="FormatvorlageTabellentext0"/>
              <w:rPr>
                <w:rFonts w:eastAsia="宋体" w:cs="Arial"/>
                <w:sz w:val="24"/>
                <w:szCs w:val="24"/>
              </w:rPr>
            </w:pPr>
            <w:r>
              <w:rPr>
                <w:rFonts w:eastAsia="宋体" w:cs="Arial"/>
                <w:sz w:val="24"/>
                <w:szCs w:val="24"/>
              </w:rPr>
              <w:t xml:space="preserve">                     </w:t>
            </w:r>
            <w:r>
              <w:rPr>
                <w:rFonts w:eastAsia="宋体" w:cs="Arial" w:hint="eastAsia"/>
                <w:sz w:val="24"/>
                <w:szCs w:val="24"/>
              </w:rPr>
              <w:t>：</w:t>
            </w:r>
          </w:p>
          <w:p w:rsidR="00CA79F4" w:rsidRDefault="008F2BF9">
            <w:pPr>
              <w:pStyle w:val="FormatvorlageTabellentext0"/>
              <w:rPr>
                <w:rFonts w:eastAsia="宋体" w:cs="Arial"/>
                <w:sz w:val="24"/>
                <w:szCs w:val="24"/>
              </w:rPr>
            </w:pPr>
            <w:r>
              <w:rPr>
                <w:rFonts w:eastAsia="宋体" w:cs="Arial"/>
                <w:sz w:val="24"/>
                <w:szCs w:val="24"/>
              </w:rPr>
              <w:t xml:space="preserve">                     SnapshotData#1 byte #p</w:t>
            </w:r>
          </w:p>
          <w:p w:rsidR="00CA79F4" w:rsidRDefault="00CA79F4">
            <w:pPr>
              <w:pStyle w:val="FormatvorlageTabellentext0"/>
              <w:rPr>
                <w:rFonts w:eastAsia="宋体" w:cs="Arial"/>
                <w:sz w:val="24"/>
                <w:szCs w:val="24"/>
              </w:rPr>
            </w:pPr>
          </w:p>
          <w:p w:rsidR="00CA79F4" w:rsidRDefault="008F2BF9">
            <w:pPr>
              <w:pStyle w:val="FormatvorlageTabellentext0"/>
              <w:rPr>
                <w:rFonts w:eastAsia="宋体" w:cs="Arial"/>
                <w:sz w:val="24"/>
                <w:szCs w:val="24"/>
              </w:rPr>
            </w:pPr>
            <w:r>
              <w:rPr>
                <w:rFonts w:eastAsia="宋体" w:cs="Arial"/>
                <w:sz w:val="24"/>
                <w:szCs w:val="24"/>
              </w:rPr>
              <w:t xml:space="preserve">                     </w:t>
            </w:r>
            <w:r>
              <w:rPr>
                <w:rFonts w:eastAsia="宋体" w:cs="Arial"/>
                <w:sz w:val="24"/>
                <w:szCs w:val="24"/>
              </w:rPr>
              <w:t>：</w:t>
            </w:r>
          </w:p>
          <w:p w:rsidR="00CA79F4" w:rsidRDefault="008F2BF9">
            <w:pPr>
              <w:pStyle w:val="FormatvorlageTabellentext0"/>
              <w:rPr>
                <w:rFonts w:eastAsia="宋体" w:cs="Arial"/>
                <w:sz w:val="24"/>
                <w:szCs w:val="24"/>
              </w:rPr>
            </w:pPr>
            <w:r>
              <w:rPr>
                <w:rFonts w:eastAsia="宋体" w:cs="Arial"/>
                <w:sz w:val="24"/>
                <w:szCs w:val="24"/>
              </w:rPr>
              <w:t xml:space="preserve">                     DataIdentifier#w byte #1 (MSB)</w:t>
            </w:r>
          </w:p>
          <w:p w:rsidR="00CA79F4" w:rsidRDefault="00CA79F4">
            <w:pPr>
              <w:pStyle w:val="FormatvorlageTabellentext0"/>
              <w:rPr>
                <w:rFonts w:eastAsia="宋体" w:cs="Arial"/>
                <w:sz w:val="24"/>
                <w:szCs w:val="24"/>
              </w:rPr>
            </w:pPr>
          </w:p>
          <w:p w:rsidR="00CA79F4" w:rsidRDefault="008F2BF9">
            <w:pPr>
              <w:pStyle w:val="FormatvorlageTabellentext0"/>
              <w:rPr>
                <w:rFonts w:eastAsia="宋体" w:cs="Arial"/>
                <w:sz w:val="24"/>
                <w:szCs w:val="24"/>
              </w:rPr>
            </w:pPr>
            <w:r>
              <w:rPr>
                <w:rFonts w:eastAsia="宋体" w:cs="Arial"/>
                <w:sz w:val="24"/>
                <w:szCs w:val="24"/>
              </w:rPr>
              <w:t xml:space="preserve">                     DataIdentifier#w byte #2 (LSB)</w:t>
            </w:r>
          </w:p>
          <w:p w:rsidR="00CA79F4" w:rsidRDefault="00CA79F4">
            <w:pPr>
              <w:pStyle w:val="FormatvorlageTabellentext0"/>
              <w:rPr>
                <w:rFonts w:eastAsia="宋体" w:cs="Arial"/>
                <w:sz w:val="24"/>
                <w:szCs w:val="24"/>
              </w:rPr>
            </w:pPr>
          </w:p>
          <w:p w:rsidR="00CA79F4" w:rsidRDefault="008F2BF9">
            <w:pPr>
              <w:pStyle w:val="FormatvorlageTabellentext0"/>
              <w:rPr>
                <w:rFonts w:eastAsia="宋体" w:cs="Arial"/>
                <w:sz w:val="24"/>
                <w:szCs w:val="24"/>
              </w:rPr>
            </w:pPr>
            <w:r>
              <w:rPr>
                <w:rFonts w:eastAsia="宋体" w:cs="Arial"/>
                <w:sz w:val="24"/>
                <w:szCs w:val="24"/>
              </w:rPr>
              <w:t xml:space="preserve">                     SnapshotData#w byte #1</w:t>
            </w:r>
          </w:p>
          <w:p w:rsidR="00CA79F4" w:rsidRDefault="008F2BF9">
            <w:pPr>
              <w:pStyle w:val="FormatvorlageTabellentext0"/>
              <w:rPr>
                <w:rFonts w:eastAsia="宋体" w:cs="Arial"/>
                <w:sz w:val="24"/>
                <w:szCs w:val="24"/>
              </w:rPr>
            </w:pPr>
            <w:r>
              <w:rPr>
                <w:rFonts w:eastAsia="宋体" w:cs="Arial"/>
                <w:sz w:val="24"/>
                <w:szCs w:val="24"/>
              </w:rPr>
              <w:t xml:space="preserve">                     </w:t>
            </w:r>
            <w:r>
              <w:rPr>
                <w:rFonts w:eastAsia="宋体" w:cs="Arial"/>
                <w:sz w:val="24"/>
                <w:szCs w:val="24"/>
              </w:rPr>
              <w:t>：</w:t>
            </w:r>
          </w:p>
          <w:p w:rsidR="00CA79F4" w:rsidRDefault="008F2BF9">
            <w:pPr>
              <w:pStyle w:val="FormatvorlageTabellentext0"/>
              <w:rPr>
                <w:rFonts w:eastAsia="宋体" w:cs="Arial"/>
                <w:sz w:val="24"/>
                <w:szCs w:val="24"/>
              </w:rPr>
            </w:pPr>
            <w:r>
              <w:rPr>
                <w:rFonts w:eastAsia="宋体" w:cs="Arial"/>
                <w:sz w:val="24"/>
                <w:szCs w:val="24"/>
              </w:rPr>
              <w:t xml:space="preserve">                     SnapshotData#w byte #m ]</w:t>
            </w:r>
          </w:p>
        </w:tc>
        <w:tc>
          <w:tcPr>
            <w:tcW w:w="680" w:type="dxa"/>
          </w:tcPr>
          <w:p w:rsidR="00CA79F4" w:rsidRDefault="00CA79F4">
            <w:pPr>
              <w:pStyle w:val="FormatvorlageTabellentext0"/>
              <w:rPr>
                <w:rFonts w:eastAsia="宋体" w:cs="Arial"/>
                <w:sz w:val="24"/>
                <w:szCs w:val="24"/>
              </w:rPr>
            </w:pPr>
          </w:p>
          <w:p w:rsidR="00CA79F4" w:rsidRDefault="008F2BF9">
            <w:pPr>
              <w:pStyle w:val="FormatvorlageTabellentext0"/>
              <w:rPr>
                <w:rFonts w:eastAsia="宋体" w:cs="Arial"/>
                <w:sz w:val="24"/>
                <w:szCs w:val="24"/>
              </w:rPr>
            </w:pPr>
            <w:r>
              <w:rPr>
                <w:rFonts w:eastAsia="宋体" w:cs="Arial"/>
                <w:sz w:val="24"/>
                <w:szCs w:val="24"/>
              </w:rPr>
              <w:t>C1</w:t>
            </w:r>
          </w:p>
          <w:p w:rsidR="00CA79F4" w:rsidRDefault="008F2BF9">
            <w:pPr>
              <w:pStyle w:val="FormatvorlageTabellentext0"/>
              <w:rPr>
                <w:rFonts w:eastAsia="宋体" w:cs="Arial"/>
                <w:sz w:val="24"/>
                <w:szCs w:val="24"/>
              </w:rPr>
            </w:pPr>
            <w:r>
              <w:rPr>
                <w:rFonts w:eastAsia="宋体" w:cs="Arial"/>
                <w:sz w:val="24"/>
                <w:szCs w:val="24"/>
              </w:rPr>
              <w:t>C1</w:t>
            </w:r>
          </w:p>
          <w:p w:rsidR="00CA79F4" w:rsidRDefault="008F2BF9">
            <w:pPr>
              <w:pStyle w:val="FormatvorlageTabellentext0"/>
              <w:rPr>
                <w:rFonts w:eastAsia="宋体" w:cs="Arial"/>
                <w:sz w:val="24"/>
                <w:szCs w:val="24"/>
              </w:rPr>
            </w:pPr>
            <w:r>
              <w:rPr>
                <w:rFonts w:eastAsia="宋体" w:cs="Arial"/>
                <w:sz w:val="24"/>
                <w:szCs w:val="24"/>
              </w:rPr>
              <w:t>C1</w:t>
            </w:r>
          </w:p>
          <w:p w:rsidR="00CA79F4" w:rsidRDefault="008F2BF9">
            <w:pPr>
              <w:pStyle w:val="FormatvorlageTabellentext0"/>
              <w:rPr>
                <w:rFonts w:eastAsia="宋体" w:cs="Arial"/>
                <w:sz w:val="24"/>
                <w:szCs w:val="24"/>
              </w:rPr>
            </w:pPr>
            <w:r>
              <w:rPr>
                <w:rFonts w:eastAsia="宋体" w:cs="Arial" w:hint="eastAsia"/>
                <w:sz w:val="24"/>
                <w:szCs w:val="24"/>
              </w:rPr>
              <w:t>：</w:t>
            </w:r>
          </w:p>
          <w:p w:rsidR="00CA79F4" w:rsidRDefault="008F2BF9">
            <w:pPr>
              <w:pStyle w:val="FormatvorlageTabellentext0"/>
              <w:rPr>
                <w:rFonts w:eastAsia="宋体" w:cs="Arial"/>
                <w:sz w:val="24"/>
                <w:szCs w:val="24"/>
              </w:rPr>
            </w:pPr>
            <w:r>
              <w:rPr>
                <w:rFonts w:eastAsia="宋体" w:cs="Arial"/>
                <w:sz w:val="24"/>
                <w:szCs w:val="24"/>
              </w:rPr>
              <w:t>C1</w:t>
            </w:r>
          </w:p>
          <w:p w:rsidR="00CA79F4" w:rsidRDefault="00CA79F4">
            <w:pPr>
              <w:pStyle w:val="FormatvorlageTabellentext0"/>
              <w:rPr>
                <w:rFonts w:eastAsia="宋体" w:cs="Arial"/>
                <w:sz w:val="24"/>
                <w:szCs w:val="24"/>
              </w:rPr>
            </w:pPr>
          </w:p>
          <w:p w:rsidR="00CA79F4" w:rsidRDefault="008F2BF9">
            <w:pPr>
              <w:pStyle w:val="FormatvorlageTabellentext0"/>
              <w:rPr>
                <w:rFonts w:eastAsia="宋体" w:cs="Arial"/>
                <w:sz w:val="24"/>
                <w:szCs w:val="24"/>
              </w:rPr>
            </w:pPr>
            <w:r>
              <w:rPr>
                <w:rFonts w:eastAsia="宋体" w:cs="Arial"/>
                <w:sz w:val="24"/>
                <w:szCs w:val="24"/>
              </w:rPr>
              <w:t>：</w:t>
            </w:r>
          </w:p>
          <w:p w:rsidR="00CA79F4" w:rsidRDefault="008F2BF9">
            <w:pPr>
              <w:pStyle w:val="FormatvorlageTabellentext0"/>
              <w:rPr>
                <w:rFonts w:eastAsia="宋体" w:cs="Arial"/>
                <w:sz w:val="24"/>
                <w:szCs w:val="24"/>
              </w:rPr>
            </w:pPr>
            <w:r>
              <w:rPr>
                <w:rFonts w:eastAsia="宋体" w:cs="Arial"/>
                <w:sz w:val="24"/>
                <w:szCs w:val="24"/>
              </w:rPr>
              <w:t>C2</w:t>
            </w:r>
          </w:p>
          <w:p w:rsidR="00CA79F4" w:rsidRDefault="00CA79F4">
            <w:pPr>
              <w:pStyle w:val="FormatvorlageTabellentext0"/>
              <w:rPr>
                <w:rFonts w:eastAsia="宋体" w:cs="Arial"/>
                <w:sz w:val="24"/>
                <w:szCs w:val="24"/>
              </w:rPr>
            </w:pPr>
          </w:p>
          <w:p w:rsidR="00CA79F4" w:rsidRDefault="008F2BF9">
            <w:pPr>
              <w:pStyle w:val="FormatvorlageTabellentext0"/>
              <w:rPr>
                <w:rFonts w:eastAsia="宋体" w:cs="Arial"/>
                <w:sz w:val="24"/>
                <w:szCs w:val="24"/>
              </w:rPr>
            </w:pPr>
            <w:r>
              <w:rPr>
                <w:rFonts w:eastAsia="宋体" w:cs="Arial"/>
                <w:sz w:val="24"/>
                <w:szCs w:val="24"/>
              </w:rPr>
              <w:t>C2</w:t>
            </w:r>
          </w:p>
          <w:p w:rsidR="00CA79F4" w:rsidRDefault="00CA79F4">
            <w:pPr>
              <w:pStyle w:val="FormatvorlageTabellentext0"/>
              <w:rPr>
                <w:rFonts w:eastAsia="宋体" w:cs="Arial"/>
                <w:sz w:val="24"/>
                <w:szCs w:val="24"/>
              </w:rPr>
            </w:pPr>
          </w:p>
          <w:p w:rsidR="00CA79F4" w:rsidRDefault="008F2BF9">
            <w:pPr>
              <w:pStyle w:val="FormatvorlageTabellentext0"/>
              <w:rPr>
                <w:rFonts w:eastAsia="宋体" w:cs="Arial"/>
                <w:sz w:val="24"/>
                <w:szCs w:val="24"/>
              </w:rPr>
            </w:pPr>
            <w:r>
              <w:rPr>
                <w:rFonts w:eastAsia="宋体" w:cs="Arial"/>
                <w:sz w:val="24"/>
                <w:szCs w:val="24"/>
              </w:rPr>
              <w:t>C2</w:t>
            </w:r>
          </w:p>
          <w:p w:rsidR="00CA79F4" w:rsidRDefault="008F2BF9">
            <w:pPr>
              <w:pStyle w:val="FormatvorlageTabellentext0"/>
              <w:rPr>
                <w:rFonts w:eastAsia="宋体" w:cs="Arial"/>
                <w:sz w:val="24"/>
                <w:szCs w:val="24"/>
              </w:rPr>
            </w:pPr>
            <w:r>
              <w:rPr>
                <w:rFonts w:eastAsia="宋体" w:cs="Arial"/>
                <w:sz w:val="24"/>
                <w:szCs w:val="24"/>
              </w:rPr>
              <w:t>：</w:t>
            </w:r>
          </w:p>
          <w:p w:rsidR="00CA79F4" w:rsidRDefault="008F2BF9">
            <w:pPr>
              <w:pStyle w:val="FormatvorlageTabellentext0"/>
              <w:rPr>
                <w:rFonts w:eastAsia="宋体" w:cs="Arial"/>
                <w:sz w:val="24"/>
                <w:szCs w:val="24"/>
              </w:rPr>
            </w:pPr>
            <w:r>
              <w:rPr>
                <w:rFonts w:eastAsia="宋体" w:cs="Arial"/>
                <w:sz w:val="24"/>
                <w:szCs w:val="24"/>
              </w:rPr>
              <w:t>C2</w:t>
            </w:r>
          </w:p>
        </w:tc>
        <w:tc>
          <w:tcPr>
            <w:tcW w:w="1426" w:type="dxa"/>
          </w:tcPr>
          <w:p w:rsidR="00CA79F4" w:rsidRDefault="00CA79F4">
            <w:pPr>
              <w:pStyle w:val="Tabellentext"/>
              <w:rPr>
                <w:rFonts w:cs="Arial"/>
                <w:sz w:val="24"/>
                <w:szCs w:val="24"/>
              </w:rPr>
            </w:pPr>
          </w:p>
          <w:p w:rsidR="00CA79F4" w:rsidRDefault="008F2BF9">
            <w:pPr>
              <w:pStyle w:val="Tabellentext"/>
              <w:rPr>
                <w:rFonts w:cs="Arial"/>
                <w:sz w:val="24"/>
                <w:szCs w:val="24"/>
              </w:rPr>
            </w:pPr>
            <w:r>
              <w:rPr>
                <w:rFonts w:cs="Arial"/>
                <w:sz w:val="24"/>
                <w:szCs w:val="24"/>
              </w:rPr>
              <w:t>00-FF</w:t>
            </w:r>
          </w:p>
          <w:p w:rsidR="00CA79F4" w:rsidRDefault="008F2BF9">
            <w:pPr>
              <w:pStyle w:val="Tabellentext"/>
              <w:rPr>
                <w:rFonts w:cs="Arial"/>
                <w:sz w:val="24"/>
                <w:szCs w:val="24"/>
              </w:rPr>
            </w:pPr>
            <w:r>
              <w:rPr>
                <w:rFonts w:cs="Arial"/>
                <w:sz w:val="24"/>
                <w:szCs w:val="24"/>
              </w:rPr>
              <w:t>00-FF</w:t>
            </w:r>
          </w:p>
          <w:p w:rsidR="00CA79F4" w:rsidRDefault="008F2BF9">
            <w:pPr>
              <w:pStyle w:val="Tabellentext"/>
              <w:rPr>
                <w:rFonts w:cs="Arial"/>
                <w:sz w:val="24"/>
                <w:szCs w:val="24"/>
              </w:rPr>
            </w:pPr>
            <w:r>
              <w:rPr>
                <w:rFonts w:cs="Arial"/>
                <w:sz w:val="24"/>
                <w:szCs w:val="24"/>
              </w:rPr>
              <w:t>00-FF</w:t>
            </w:r>
          </w:p>
          <w:p w:rsidR="00CA79F4" w:rsidRDefault="008F2BF9">
            <w:pPr>
              <w:pStyle w:val="FormatvorlageTabellentext0"/>
              <w:rPr>
                <w:rFonts w:eastAsia="宋体" w:cs="Arial"/>
                <w:sz w:val="24"/>
                <w:szCs w:val="24"/>
              </w:rPr>
            </w:pPr>
            <w:r>
              <w:rPr>
                <w:rFonts w:eastAsia="宋体" w:cs="Arial" w:hint="eastAsia"/>
                <w:sz w:val="24"/>
                <w:szCs w:val="24"/>
              </w:rPr>
              <w:t>：</w:t>
            </w:r>
          </w:p>
          <w:p w:rsidR="00CA79F4" w:rsidRDefault="008F2BF9">
            <w:pPr>
              <w:pStyle w:val="Tabellentext"/>
              <w:numPr>
                <w:ilvl w:val="0"/>
                <w:numId w:val="25"/>
              </w:numPr>
              <w:rPr>
                <w:rFonts w:cs="Arial"/>
                <w:sz w:val="24"/>
                <w:szCs w:val="24"/>
              </w:rPr>
            </w:pPr>
            <w:r>
              <w:rPr>
                <w:rFonts w:cs="Arial"/>
                <w:sz w:val="24"/>
                <w:szCs w:val="24"/>
              </w:rPr>
              <w:t>FF</w:t>
            </w:r>
          </w:p>
          <w:p w:rsidR="00CA79F4" w:rsidRDefault="00CA79F4">
            <w:pPr>
              <w:pStyle w:val="Tabellentext"/>
              <w:numPr>
                <w:ilvl w:val="0"/>
                <w:numId w:val="25"/>
              </w:numPr>
              <w:rPr>
                <w:rFonts w:cs="Arial"/>
                <w:sz w:val="24"/>
                <w:szCs w:val="24"/>
              </w:rPr>
            </w:pPr>
          </w:p>
          <w:p w:rsidR="00CA79F4" w:rsidRDefault="008F2BF9">
            <w:pPr>
              <w:pStyle w:val="Tabellentext"/>
              <w:rPr>
                <w:rFonts w:cs="Arial"/>
                <w:sz w:val="24"/>
                <w:szCs w:val="24"/>
              </w:rPr>
            </w:pPr>
            <w:r>
              <w:rPr>
                <w:rFonts w:cs="Arial"/>
                <w:sz w:val="24"/>
                <w:szCs w:val="24"/>
              </w:rPr>
              <w:t>：</w:t>
            </w:r>
          </w:p>
          <w:p w:rsidR="00CA79F4" w:rsidRDefault="008F2BF9">
            <w:pPr>
              <w:pStyle w:val="Tabellentext"/>
              <w:rPr>
                <w:rFonts w:cs="Arial"/>
                <w:sz w:val="24"/>
                <w:szCs w:val="24"/>
              </w:rPr>
            </w:pPr>
            <w:r>
              <w:rPr>
                <w:rFonts w:cs="Arial"/>
                <w:sz w:val="24"/>
                <w:szCs w:val="24"/>
              </w:rPr>
              <w:t>00-FF</w:t>
            </w:r>
          </w:p>
          <w:p w:rsidR="00CA79F4" w:rsidRDefault="00CA79F4">
            <w:pPr>
              <w:pStyle w:val="Tabellentext"/>
              <w:rPr>
                <w:rFonts w:cs="Arial"/>
                <w:sz w:val="24"/>
                <w:szCs w:val="24"/>
              </w:rPr>
            </w:pPr>
          </w:p>
          <w:p w:rsidR="00CA79F4" w:rsidRDefault="008F2BF9">
            <w:pPr>
              <w:pStyle w:val="Tabellentext"/>
              <w:numPr>
                <w:ilvl w:val="0"/>
                <w:numId w:val="26"/>
              </w:numPr>
              <w:rPr>
                <w:rFonts w:cs="Arial"/>
                <w:sz w:val="24"/>
                <w:szCs w:val="24"/>
              </w:rPr>
            </w:pPr>
            <w:r>
              <w:rPr>
                <w:rFonts w:cs="Arial"/>
                <w:sz w:val="24"/>
                <w:szCs w:val="24"/>
              </w:rPr>
              <w:t>FF</w:t>
            </w:r>
          </w:p>
          <w:p w:rsidR="00CA79F4" w:rsidRDefault="00CA79F4">
            <w:pPr>
              <w:pStyle w:val="Tabellentext"/>
              <w:ind w:left="360"/>
              <w:rPr>
                <w:rFonts w:cs="Arial"/>
                <w:sz w:val="24"/>
                <w:szCs w:val="24"/>
              </w:rPr>
            </w:pPr>
          </w:p>
          <w:p w:rsidR="00CA79F4" w:rsidRDefault="008F2BF9">
            <w:pPr>
              <w:pStyle w:val="Tabellentext"/>
              <w:rPr>
                <w:rFonts w:cs="Arial"/>
                <w:sz w:val="24"/>
                <w:szCs w:val="24"/>
              </w:rPr>
            </w:pPr>
            <w:r>
              <w:rPr>
                <w:rFonts w:cs="Arial"/>
                <w:sz w:val="24"/>
                <w:szCs w:val="24"/>
              </w:rPr>
              <w:t>00-FF</w:t>
            </w:r>
          </w:p>
          <w:p w:rsidR="00CA79F4" w:rsidRDefault="008F2BF9">
            <w:pPr>
              <w:pStyle w:val="Tabellentext"/>
              <w:rPr>
                <w:rFonts w:cs="Arial"/>
                <w:sz w:val="24"/>
                <w:szCs w:val="24"/>
              </w:rPr>
            </w:pPr>
            <w:r>
              <w:rPr>
                <w:rFonts w:cs="Arial"/>
                <w:sz w:val="24"/>
                <w:szCs w:val="24"/>
              </w:rPr>
              <w:t>：</w:t>
            </w:r>
          </w:p>
          <w:p w:rsidR="00CA79F4" w:rsidRDefault="008F2BF9">
            <w:pPr>
              <w:pStyle w:val="Tabellentext"/>
              <w:rPr>
                <w:rFonts w:cs="Arial"/>
                <w:sz w:val="24"/>
                <w:szCs w:val="24"/>
              </w:rPr>
            </w:pPr>
            <w:r>
              <w:rPr>
                <w:rFonts w:cs="Arial"/>
                <w:sz w:val="24"/>
                <w:szCs w:val="24"/>
              </w:rPr>
              <w:t>00-FF</w:t>
            </w:r>
          </w:p>
        </w:tc>
      </w:tr>
      <w:tr w:rsidR="00CA79F4">
        <w:tc>
          <w:tcPr>
            <w:tcW w:w="1134" w:type="dxa"/>
          </w:tcPr>
          <w:p w:rsidR="00CA79F4" w:rsidRDefault="008F2BF9">
            <w:pPr>
              <w:pStyle w:val="FormatvorlageTabellentext0"/>
              <w:rPr>
                <w:rFonts w:eastAsia="宋体" w:cs="Arial"/>
                <w:sz w:val="24"/>
                <w:szCs w:val="24"/>
              </w:rPr>
            </w:pPr>
            <w:r>
              <w:rPr>
                <w:rFonts w:eastAsia="宋体" w:cs="Arial"/>
                <w:sz w:val="24"/>
                <w:szCs w:val="24"/>
              </w:rPr>
              <w:t>：</w:t>
            </w:r>
          </w:p>
        </w:tc>
        <w:tc>
          <w:tcPr>
            <w:tcW w:w="6118" w:type="dxa"/>
          </w:tcPr>
          <w:p w:rsidR="00CA79F4" w:rsidRDefault="008F2BF9">
            <w:pPr>
              <w:pStyle w:val="FormatvorlageTabellentext0"/>
              <w:rPr>
                <w:rFonts w:eastAsia="宋体" w:cs="Arial"/>
                <w:sz w:val="24"/>
                <w:szCs w:val="24"/>
              </w:rPr>
            </w:pPr>
            <w:r>
              <w:rPr>
                <w:rFonts w:eastAsia="宋体" w:cs="Arial"/>
                <w:sz w:val="24"/>
                <w:szCs w:val="24"/>
              </w:rPr>
              <w:t>：</w:t>
            </w:r>
          </w:p>
        </w:tc>
        <w:tc>
          <w:tcPr>
            <w:tcW w:w="680" w:type="dxa"/>
          </w:tcPr>
          <w:p w:rsidR="00CA79F4" w:rsidRDefault="008F2BF9">
            <w:pPr>
              <w:pStyle w:val="FormatvorlageTabellentext0"/>
              <w:rPr>
                <w:rFonts w:eastAsia="宋体" w:cs="Arial"/>
                <w:sz w:val="24"/>
                <w:szCs w:val="24"/>
              </w:rPr>
            </w:pPr>
            <w:r>
              <w:rPr>
                <w:rFonts w:eastAsia="宋体" w:cs="Arial"/>
                <w:sz w:val="24"/>
                <w:szCs w:val="24"/>
              </w:rPr>
              <w:t>：</w:t>
            </w:r>
          </w:p>
        </w:tc>
        <w:tc>
          <w:tcPr>
            <w:tcW w:w="1426" w:type="dxa"/>
          </w:tcPr>
          <w:p w:rsidR="00CA79F4" w:rsidRDefault="008F2BF9">
            <w:pPr>
              <w:pStyle w:val="Tabellentext"/>
              <w:rPr>
                <w:rFonts w:cs="Arial"/>
                <w:sz w:val="24"/>
                <w:szCs w:val="24"/>
              </w:rPr>
            </w:pPr>
            <w:r>
              <w:rPr>
                <w:rFonts w:cs="Arial"/>
                <w:sz w:val="24"/>
                <w:szCs w:val="24"/>
              </w:rPr>
              <w:t>：</w:t>
            </w:r>
          </w:p>
        </w:tc>
      </w:tr>
      <w:tr w:rsidR="00CA79F4">
        <w:tc>
          <w:tcPr>
            <w:tcW w:w="1134" w:type="dxa"/>
          </w:tcPr>
          <w:p w:rsidR="00CA79F4" w:rsidRDefault="008F2BF9">
            <w:pPr>
              <w:pStyle w:val="FormatvorlageTabellentext0"/>
              <w:rPr>
                <w:rFonts w:eastAsia="宋体" w:cs="Arial"/>
                <w:sz w:val="24"/>
                <w:szCs w:val="24"/>
              </w:rPr>
            </w:pPr>
            <w:r>
              <w:rPr>
                <w:rFonts w:eastAsia="宋体" w:cs="Arial"/>
                <w:sz w:val="24"/>
                <w:szCs w:val="24"/>
              </w:rPr>
              <w:t>#t</w:t>
            </w:r>
          </w:p>
        </w:tc>
        <w:tc>
          <w:tcPr>
            <w:tcW w:w="6118" w:type="dxa"/>
          </w:tcPr>
          <w:p w:rsidR="00CA79F4" w:rsidRDefault="008F2BF9">
            <w:pPr>
              <w:pStyle w:val="FormatvorlageTabellentext0"/>
              <w:rPr>
                <w:rFonts w:eastAsia="宋体" w:cs="Arial"/>
                <w:sz w:val="24"/>
                <w:szCs w:val="24"/>
              </w:rPr>
            </w:pPr>
            <w:r>
              <w:rPr>
                <w:rFonts w:eastAsia="宋体" w:cs="Arial"/>
                <w:sz w:val="24"/>
                <w:szCs w:val="24"/>
              </w:rPr>
              <w:t>DTCSnapshotRecordNumber #x</w:t>
            </w:r>
          </w:p>
        </w:tc>
        <w:tc>
          <w:tcPr>
            <w:tcW w:w="680" w:type="dxa"/>
          </w:tcPr>
          <w:p w:rsidR="00CA79F4" w:rsidRDefault="008F2BF9">
            <w:pPr>
              <w:pStyle w:val="FormatvorlageTabellentext0"/>
              <w:rPr>
                <w:rFonts w:eastAsia="宋体" w:cs="Arial"/>
                <w:sz w:val="24"/>
                <w:szCs w:val="24"/>
              </w:rPr>
            </w:pPr>
            <w:r>
              <w:rPr>
                <w:rFonts w:eastAsia="宋体" w:cs="Arial"/>
                <w:sz w:val="24"/>
                <w:szCs w:val="24"/>
              </w:rPr>
              <w:t>C3</w:t>
            </w:r>
          </w:p>
        </w:tc>
        <w:tc>
          <w:tcPr>
            <w:tcW w:w="1426" w:type="dxa"/>
          </w:tcPr>
          <w:p w:rsidR="00CA79F4" w:rsidRDefault="008F2BF9">
            <w:pPr>
              <w:pStyle w:val="Tabellentext"/>
              <w:rPr>
                <w:rFonts w:cs="Arial"/>
                <w:sz w:val="24"/>
                <w:szCs w:val="24"/>
              </w:rPr>
            </w:pPr>
            <w:r>
              <w:rPr>
                <w:rFonts w:cs="Arial"/>
                <w:sz w:val="24"/>
                <w:szCs w:val="24"/>
              </w:rPr>
              <w:t>00-FE</w:t>
            </w:r>
          </w:p>
        </w:tc>
      </w:tr>
      <w:tr w:rsidR="00CA79F4">
        <w:tc>
          <w:tcPr>
            <w:tcW w:w="1134" w:type="dxa"/>
          </w:tcPr>
          <w:p w:rsidR="00CA79F4" w:rsidRDefault="008F2BF9">
            <w:pPr>
              <w:pStyle w:val="FormatvorlageTabellentext0"/>
              <w:rPr>
                <w:rFonts w:eastAsia="宋体" w:cs="Arial"/>
                <w:sz w:val="24"/>
                <w:szCs w:val="24"/>
              </w:rPr>
            </w:pPr>
            <w:r>
              <w:rPr>
                <w:rFonts w:eastAsia="宋体" w:cs="Arial"/>
                <w:sz w:val="24"/>
                <w:szCs w:val="24"/>
              </w:rPr>
              <w:t>#t+1</w:t>
            </w:r>
          </w:p>
        </w:tc>
        <w:tc>
          <w:tcPr>
            <w:tcW w:w="6118" w:type="dxa"/>
          </w:tcPr>
          <w:p w:rsidR="00CA79F4" w:rsidRDefault="008F2BF9">
            <w:pPr>
              <w:pStyle w:val="FormatvorlageTabellentext0"/>
              <w:rPr>
                <w:rFonts w:eastAsia="宋体" w:cs="Arial"/>
                <w:sz w:val="24"/>
                <w:szCs w:val="24"/>
              </w:rPr>
            </w:pPr>
            <w:r>
              <w:rPr>
                <w:rFonts w:eastAsia="宋体" w:cs="Arial"/>
                <w:sz w:val="24"/>
                <w:szCs w:val="24"/>
              </w:rPr>
              <w:t>DTCSnapshotRecordNumberOfIdentifiers #x</w:t>
            </w:r>
          </w:p>
        </w:tc>
        <w:tc>
          <w:tcPr>
            <w:tcW w:w="680" w:type="dxa"/>
          </w:tcPr>
          <w:p w:rsidR="00CA79F4" w:rsidRDefault="008F2BF9">
            <w:pPr>
              <w:pStyle w:val="FormatvorlageTabellentext0"/>
              <w:rPr>
                <w:rFonts w:eastAsia="宋体" w:cs="Arial"/>
                <w:sz w:val="24"/>
                <w:szCs w:val="24"/>
              </w:rPr>
            </w:pPr>
            <w:r>
              <w:rPr>
                <w:rFonts w:eastAsia="宋体" w:cs="Arial"/>
                <w:sz w:val="24"/>
                <w:szCs w:val="24"/>
              </w:rPr>
              <w:t>C3</w:t>
            </w:r>
          </w:p>
        </w:tc>
        <w:tc>
          <w:tcPr>
            <w:tcW w:w="1426" w:type="dxa"/>
          </w:tcPr>
          <w:p w:rsidR="00CA79F4" w:rsidRDefault="008F2BF9">
            <w:pPr>
              <w:pStyle w:val="Tabellentext"/>
              <w:rPr>
                <w:rFonts w:cs="Arial"/>
                <w:sz w:val="24"/>
                <w:szCs w:val="24"/>
              </w:rPr>
            </w:pPr>
            <w:r>
              <w:rPr>
                <w:rFonts w:cs="Arial"/>
                <w:sz w:val="24"/>
                <w:szCs w:val="24"/>
              </w:rPr>
              <w:t>00-FF</w:t>
            </w:r>
          </w:p>
        </w:tc>
      </w:tr>
      <w:tr w:rsidR="00CA79F4">
        <w:tc>
          <w:tcPr>
            <w:tcW w:w="1134" w:type="dxa"/>
          </w:tcPr>
          <w:p w:rsidR="00CA79F4" w:rsidRDefault="00CA79F4">
            <w:pPr>
              <w:pStyle w:val="FormatvorlageTabellentext0"/>
              <w:rPr>
                <w:rFonts w:eastAsia="宋体" w:cs="Arial"/>
                <w:sz w:val="24"/>
                <w:szCs w:val="24"/>
              </w:rPr>
            </w:pPr>
          </w:p>
          <w:p w:rsidR="00CA79F4" w:rsidRDefault="008F2BF9">
            <w:pPr>
              <w:pStyle w:val="FormatvorlageTabellentext0"/>
              <w:rPr>
                <w:rFonts w:eastAsia="宋体" w:cs="Arial"/>
                <w:sz w:val="24"/>
                <w:szCs w:val="24"/>
              </w:rPr>
            </w:pPr>
            <w:r>
              <w:rPr>
                <w:rFonts w:eastAsia="宋体" w:cs="Arial"/>
                <w:sz w:val="24"/>
                <w:szCs w:val="24"/>
              </w:rPr>
              <w:t>#t+2</w:t>
            </w:r>
          </w:p>
          <w:p w:rsidR="00CA79F4" w:rsidRDefault="008F2BF9">
            <w:pPr>
              <w:pStyle w:val="FormatvorlageTabellentext0"/>
              <w:rPr>
                <w:rFonts w:eastAsia="宋体" w:cs="Arial"/>
                <w:sz w:val="24"/>
                <w:szCs w:val="24"/>
              </w:rPr>
            </w:pPr>
            <w:r>
              <w:rPr>
                <w:rFonts w:eastAsia="宋体" w:cs="Arial"/>
                <w:sz w:val="24"/>
                <w:szCs w:val="24"/>
              </w:rPr>
              <w:t>#t+3</w:t>
            </w:r>
          </w:p>
          <w:p w:rsidR="00CA79F4" w:rsidRDefault="008F2BF9">
            <w:pPr>
              <w:pStyle w:val="FormatvorlageTabellentext0"/>
              <w:rPr>
                <w:rFonts w:eastAsia="宋体" w:cs="Arial"/>
                <w:sz w:val="24"/>
                <w:szCs w:val="24"/>
              </w:rPr>
            </w:pPr>
            <w:r>
              <w:rPr>
                <w:rFonts w:eastAsia="宋体" w:cs="Arial"/>
                <w:sz w:val="24"/>
                <w:szCs w:val="24"/>
              </w:rPr>
              <w:t>#t+4</w:t>
            </w:r>
          </w:p>
          <w:p w:rsidR="00CA79F4" w:rsidRDefault="008F2BF9">
            <w:pPr>
              <w:pStyle w:val="FormatvorlageTabellentext0"/>
              <w:rPr>
                <w:rFonts w:eastAsia="宋体" w:cs="Arial"/>
                <w:sz w:val="24"/>
                <w:szCs w:val="24"/>
              </w:rPr>
            </w:pPr>
            <w:r>
              <w:rPr>
                <w:rFonts w:eastAsia="宋体" w:cs="Arial"/>
                <w:sz w:val="24"/>
                <w:szCs w:val="24"/>
              </w:rPr>
              <w:t>：</w:t>
            </w:r>
          </w:p>
          <w:p w:rsidR="00CA79F4" w:rsidRDefault="008F2BF9">
            <w:pPr>
              <w:pStyle w:val="FormatvorlageTabellentext0"/>
              <w:rPr>
                <w:rFonts w:eastAsia="宋体" w:cs="Arial"/>
                <w:sz w:val="24"/>
                <w:szCs w:val="24"/>
              </w:rPr>
            </w:pPr>
            <w:r>
              <w:rPr>
                <w:rFonts w:eastAsia="宋体" w:cs="Arial"/>
                <w:sz w:val="24"/>
                <w:szCs w:val="24"/>
              </w:rPr>
              <w:t>#t+4+(p-1)</w:t>
            </w:r>
          </w:p>
          <w:p w:rsidR="00CA79F4" w:rsidRDefault="008F2BF9">
            <w:pPr>
              <w:pStyle w:val="FormatvorlageTabellentext0"/>
              <w:rPr>
                <w:rFonts w:eastAsia="宋体" w:cs="Arial"/>
                <w:sz w:val="24"/>
                <w:szCs w:val="24"/>
              </w:rPr>
            </w:pPr>
            <w:r>
              <w:rPr>
                <w:rFonts w:eastAsia="宋体" w:cs="Arial"/>
                <w:sz w:val="24"/>
                <w:szCs w:val="24"/>
              </w:rPr>
              <w:t>：</w:t>
            </w:r>
          </w:p>
          <w:p w:rsidR="00CA79F4" w:rsidRDefault="008F2BF9">
            <w:pPr>
              <w:pStyle w:val="FormatvorlageTabellentext0"/>
              <w:rPr>
                <w:rFonts w:eastAsia="宋体" w:cs="Arial"/>
                <w:sz w:val="24"/>
                <w:szCs w:val="24"/>
              </w:rPr>
            </w:pPr>
            <w:r>
              <w:rPr>
                <w:rFonts w:eastAsia="宋体" w:cs="Arial"/>
                <w:sz w:val="24"/>
                <w:szCs w:val="24"/>
              </w:rPr>
              <w:t>#n-(u-1)-2</w:t>
            </w:r>
          </w:p>
          <w:p w:rsidR="00CA79F4" w:rsidRDefault="008F2BF9">
            <w:pPr>
              <w:pStyle w:val="FormatvorlageTabellentext0"/>
              <w:rPr>
                <w:rFonts w:eastAsia="宋体" w:cs="Arial"/>
                <w:sz w:val="24"/>
                <w:szCs w:val="24"/>
              </w:rPr>
            </w:pPr>
            <w:r>
              <w:rPr>
                <w:rFonts w:eastAsia="宋体" w:cs="Arial"/>
                <w:sz w:val="24"/>
                <w:szCs w:val="24"/>
              </w:rPr>
              <w:t>#n-(u-1)-1</w:t>
            </w:r>
          </w:p>
          <w:p w:rsidR="00CA79F4" w:rsidRDefault="008F2BF9">
            <w:pPr>
              <w:pStyle w:val="FormatvorlageTabellentext0"/>
              <w:rPr>
                <w:rFonts w:eastAsia="宋体" w:cs="Arial"/>
                <w:sz w:val="24"/>
                <w:szCs w:val="24"/>
              </w:rPr>
            </w:pPr>
            <w:r>
              <w:rPr>
                <w:rFonts w:eastAsia="宋体" w:cs="Arial"/>
                <w:sz w:val="24"/>
                <w:szCs w:val="24"/>
              </w:rPr>
              <w:t>#n-(u-1)</w:t>
            </w:r>
          </w:p>
          <w:p w:rsidR="00CA79F4" w:rsidRDefault="008F2BF9">
            <w:pPr>
              <w:pStyle w:val="FormatvorlageTabellentext0"/>
              <w:rPr>
                <w:rFonts w:eastAsia="宋体" w:cs="Arial"/>
                <w:sz w:val="24"/>
                <w:szCs w:val="24"/>
              </w:rPr>
            </w:pPr>
            <w:r>
              <w:rPr>
                <w:rFonts w:eastAsia="宋体" w:cs="Arial"/>
                <w:sz w:val="24"/>
                <w:szCs w:val="24"/>
              </w:rPr>
              <w:t>：</w:t>
            </w:r>
          </w:p>
          <w:p w:rsidR="00CA79F4" w:rsidRDefault="008F2BF9">
            <w:pPr>
              <w:pStyle w:val="FormatvorlageTabellentext0"/>
              <w:rPr>
                <w:rFonts w:eastAsia="宋体" w:cs="Arial"/>
                <w:sz w:val="24"/>
                <w:szCs w:val="24"/>
              </w:rPr>
            </w:pPr>
            <w:r>
              <w:rPr>
                <w:rFonts w:eastAsia="宋体" w:cs="Arial"/>
                <w:sz w:val="24"/>
                <w:szCs w:val="24"/>
              </w:rPr>
              <w:t>#n</w:t>
            </w:r>
          </w:p>
        </w:tc>
        <w:tc>
          <w:tcPr>
            <w:tcW w:w="6118" w:type="dxa"/>
          </w:tcPr>
          <w:p w:rsidR="00CA79F4" w:rsidRDefault="008F2BF9">
            <w:pPr>
              <w:pStyle w:val="FormatvorlageTabellentext0"/>
              <w:rPr>
                <w:rFonts w:eastAsia="宋体" w:cs="Arial"/>
                <w:sz w:val="24"/>
                <w:szCs w:val="24"/>
              </w:rPr>
            </w:pPr>
            <w:r>
              <w:rPr>
                <w:rFonts w:eastAsia="宋体" w:cs="Arial"/>
                <w:sz w:val="24"/>
                <w:szCs w:val="24"/>
              </w:rPr>
              <w:t>DTCSnapshotRecord[] #x = [</w:t>
            </w:r>
          </w:p>
          <w:p w:rsidR="00CA79F4" w:rsidRDefault="008F2BF9">
            <w:pPr>
              <w:pStyle w:val="FormatvorlageTabellentext0"/>
              <w:rPr>
                <w:rFonts w:eastAsia="宋体" w:cs="Arial"/>
                <w:sz w:val="24"/>
                <w:szCs w:val="24"/>
              </w:rPr>
            </w:pPr>
            <w:r>
              <w:rPr>
                <w:rFonts w:eastAsia="宋体" w:cs="Arial"/>
                <w:sz w:val="24"/>
                <w:szCs w:val="24"/>
              </w:rPr>
              <w:t xml:space="preserve">                     DataIdentifier#1 byte #1 (MSB)</w:t>
            </w:r>
          </w:p>
          <w:p w:rsidR="00CA79F4" w:rsidRDefault="008F2BF9">
            <w:pPr>
              <w:pStyle w:val="FormatvorlageTabellentext0"/>
              <w:rPr>
                <w:rFonts w:eastAsia="宋体" w:cs="Arial"/>
                <w:sz w:val="24"/>
                <w:szCs w:val="24"/>
              </w:rPr>
            </w:pPr>
            <w:r>
              <w:rPr>
                <w:rFonts w:eastAsia="宋体" w:cs="Arial"/>
                <w:sz w:val="24"/>
                <w:szCs w:val="24"/>
              </w:rPr>
              <w:t xml:space="preserve">                     DataIdentifier#1 byte #2 (LSB)</w:t>
            </w:r>
          </w:p>
          <w:p w:rsidR="00CA79F4" w:rsidRDefault="008F2BF9">
            <w:pPr>
              <w:pStyle w:val="FormatvorlageTabellentext0"/>
              <w:rPr>
                <w:rFonts w:eastAsia="宋体" w:cs="Arial"/>
                <w:sz w:val="24"/>
                <w:szCs w:val="24"/>
              </w:rPr>
            </w:pPr>
            <w:r>
              <w:rPr>
                <w:rFonts w:eastAsia="宋体" w:cs="Arial"/>
                <w:sz w:val="24"/>
                <w:szCs w:val="24"/>
              </w:rPr>
              <w:t xml:space="preserve">                     SnapshotData#1 byte #1</w:t>
            </w:r>
          </w:p>
          <w:p w:rsidR="00CA79F4" w:rsidRDefault="008F2BF9">
            <w:pPr>
              <w:pStyle w:val="FormatvorlageTabellentext0"/>
              <w:rPr>
                <w:rFonts w:eastAsia="宋体" w:cs="Arial"/>
                <w:sz w:val="24"/>
                <w:szCs w:val="24"/>
              </w:rPr>
            </w:pPr>
            <w:r>
              <w:rPr>
                <w:rFonts w:eastAsia="宋体" w:cs="Arial"/>
                <w:sz w:val="24"/>
                <w:szCs w:val="24"/>
              </w:rPr>
              <w:t xml:space="preserve">                     </w:t>
            </w:r>
            <w:r>
              <w:rPr>
                <w:rFonts w:eastAsia="宋体" w:cs="Arial"/>
                <w:sz w:val="24"/>
                <w:szCs w:val="24"/>
              </w:rPr>
              <w:t>：</w:t>
            </w:r>
          </w:p>
          <w:p w:rsidR="00CA79F4" w:rsidRDefault="008F2BF9">
            <w:pPr>
              <w:pStyle w:val="FormatvorlageTabellentext0"/>
              <w:rPr>
                <w:rFonts w:eastAsia="宋体" w:cs="Arial"/>
                <w:sz w:val="24"/>
                <w:szCs w:val="24"/>
              </w:rPr>
            </w:pPr>
            <w:r>
              <w:rPr>
                <w:rFonts w:eastAsia="宋体" w:cs="Arial"/>
                <w:sz w:val="24"/>
                <w:szCs w:val="24"/>
              </w:rPr>
              <w:t xml:space="preserve">                     SnapshotData#1 byte #p</w:t>
            </w:r>
          </w:p>
          <w:p w:rsidR="00CA79F4" w:rsidRDefault="00CA79F4">
            <w:pPr>
              <w:pStyle w:val="FormatvorlageTabellentext0"/>
              <w:rPr>
                <w:rFonts w:eastAsia="宋体" w:cs="Arial"/>
                <w:sz w:val="24"/>
                <w:szCs w:val="24"/>
              </w:rPr>
            </w:pPr>
          </w:p>
          <w:p w:rsidR="00CA79F4" w:rsidRDefault="008F2BF9">
            <w:pPr>
              <w:pStyle w:val="FormatvorlageTabellentext0"/>
              <w:rPr>
                <w:rFonts w:eastAsia="宋体" w:cs="Arial"/>
                <w:sz w:val="24"/>
                <w:szCs w:val="24"/>
              </w:rPr>
            </w:pPr>
            <w:r>
              <w:rPr>
                <w:rFonts w:eastAsia="宋体" w:cs="Arial"/>
                <w:sz w:val="24"/>
                <w:szCs w:val="24"/>
              </w:rPr>
              <w:t xml:space="preserve">                     </w:t>
            </w:r>
            <w:r>
              <w:rPr>
                <w:rFonts w:eastAsia="宋体" w:cs="Arial"/>
                <w:sz w:val="24"/>
                <w:szCs w:val="24"/>
              </w:rPr>
              <w:t>：</w:t>
            </w:r>
          </w:p>
          <w:p w:rsidR="00CA79F4" w:rsidRDefault="008F2BF9">
            <w:pPr>
              <w:pStyle w:val="FormatvorlageTabellentext0"/>
              <w:rPr>
                <w:rFonts w:eastAsia="宋体" w:cs="Arial"/>
                <w:sz w:val="24"/>
                <w:szCs w:val="24"/>
              </w:rPr>
            </w:pPr>
            <w:r>
              <w:rPr>
                <w:rFonts w:eastAsia="宋体" w:cs="Arial"/>
                <w:sz w:val="24"/>
                <w:szCs w:val="24"/>
              </w:rPr>
              <w:t xml:space="preserve">                     DataIdentifier#w byte #1 (MSB)</w:t>
            </w:r>
          </w:p>
          <w:p w:rsidR="00CA79F4" w:rsidRDefault="00CA79F4">
            <w:pPr>
              <w:pStyle w:val="FormatvorlageTabellentext0"/>
              <w:rPr>
                <w:rFonts w:eastAsia="宋体" w:cs="Arial"/>
                <w:sz w:val="24"/>
                <w:szCs w:val="24"/>
              </w:rPr>
            </w:pPr>
          </w:p>
          <w:p w:rsidR="00CA79F4" w:rsidRDefault="008F2BF9">
            <w:pPr>
              <w:pStyle w:val="FormatvorlageTabellentext0"/>
              <w:rPr>
                <w:rFonts w:eastAsia="宋体" w:cs="Arial"/>
                <w:sz w:val="24"/>
                <w:szCs w:val="24"/>
              </w:rPr>
            </w:pPr>
            <w:r>
              <w:rPr>
                <w:rFonts w:eastAsia="宋体" w:cs="Arial"/>
                <w:sz w:val="24"/>
                <w:szCs w:val="24"/>
              </w:rPr>
              <w:t xml:space="preserve">                     DataIdentifier#w byte #2 (LSB)</w:t>
            </w:r>
          </w:p>
          <w:p w:rsidR="00CA79F4" w:rsidRDefault="00CA79F4">
            <w:pPr>
              <w:pStyle w:val="FormatvorlageTabellentext0"/>
              <w:rPr>
                <w:rFonts w:eastAsia="宋体" w:cs="Arial"/>
                <w:sz w:val="24"/>
                <w:szCs w:val="24"/>
              </w:rPr>
            </w:pPr>
          </w:p>
          <w:p w:rsidR="00CA79F4" w:rsidRDefault="008F2BF9">
            <w:pPr>
              <w:pStyle w:val="FormatvorlageTabellentext0"/>
              <w:rPr>
                <w:rFonts w:eastAsia="宋体" w:cs="Arial"/>
                <w:sz w:val="24"/>
                <w:szCs w:val="24"/>
              </w:rPr>
            </w:pPr>
            <w:r>
              <w:rPr>
                <w:rFonts w:eastAsia="宋体" w:cs="Arial"/>
                <w:sz w:val="24"/>
                <w:szCs w:val="24"/>
              </w:rPr>
              <w:t xml:space="preserve">                     SnapshotData#w byte #1</w:t>
            </w:r>
          </w:p>
          <w:p w:rsidR="00CA79F4" w:rsidRDefault="008F2BF9">
            <w:pPr>
              <w:pStyle w:val="FormatvorlageTabellentext0"/>
              <w:rPr>
                <w:rFonts w:eastAsia="宋体" w:cs="Arial"/>
                <w:sz w:val="24"/>
                <w:szCs w:val="24"/>
              </w:rPr>
            </w:pPr>
            <w:r>
              <w:rPr>
                <w:rFonts w:eastAsia="宋体" w:cs="Arial"/>
                <w:sz w:val="24"/>
                <w:szCs w:val="24"/>
              </w:rPr>
              <w:t xml:space="preserve">                     </w:t>
            </w:r>
            <w:r>
              <w:rPr>
                <w:rFonts w:eastAsia="宋体" w:cs="Arial"/>
                <w:sz w:val="24"/>
                <w:szCs w:val="24"/>
              </w:rPr>
              <w:t>：</w:t>
            </w:r>
          </w:p>
          <w:p w:rsidR="00CA79F4" w:rsidRDefault="008F2BF9">
            <w:pPr>
              <w:pStyle w:val="FormatvorlageTabellentext0"/>
              <w:rPr>
                <w:rFonts w:eastAsia="宋体" w:cs="Arial"/>
                <w:sz w:val="24"/>
                <w:szCs w:val="24"/>
              </w:rPr>
            </w:pPr>
            <w:r>
              <w:rPr>
                <w:rFonts w:eastAsia="宋体" w:cs="Arial"/>
                <w:sz w:val="24"/>
                <w:szCs w:val="24"/>
              </w:rPr>
              <w:t xml:space="preserve">                     SnapshotData#w byte #u ]</w:t>
            </w:r>
          </w:p>
        </w:tc>
        <w:tc>
          <w:tcPr>
            <w:tcW w:w="680" w:type="dxa"/>
          </w:tcPr>
          <w:p w:rsidR="00CA79F4" w:rsidRDefault="00CA79F4">
            <w:pPr>
              <w:pStyle w:val="FormatvorlageTabellentext0"/>
              <w:rPr>
                <w:rFonts w:eastAsia="宋体" w:cs="Arial"/>
                <w:sz w:val="24"/>
                <w:szCs w:val="24"/>
              </w:rPr>
            </w:pPr>
          </w:p>
          <w:p w:rsidR="00CA79F4" w:rsidRDefault="008F2BF9">
            <w:pPr>
              <w:pStyle w:val="FormatvorlageTabellentext0"/>
              <w:rPr>
                <w:rFonts w:eastAsia="宋体" w:cs="Arial"/>
                <w:sz w:val="24"/>
                <w:szCs w:val="24"/>
              </w:rPr>
            </w:pPr>
            <w:r>
              <w:rPr>
                <w:rFonts w:eastAsia="宋体" w:cs="Arial"/>
                <w:sz w:val="24"/>
                <w:szCs w:val="24"/>
              </w:rPr>
              <w:t>C3</w:t>
            </w:r>
          </w:p>
          <w:p w:rsidR="00CA79F4" w:rsidRDefault="008F2BF9">
            <w:pPr>
              <w:pStyle w:val="FormatvorlageTabellentext0"/>
              <w:rPr>
                <w:rFonts w:eastAsia="宋体" w:cs="Arial"/>
                <w:sz w:val="24"/>
                <w:szCs w:val="24"/>
              </w:rPr>
            </w:pPr>
            <w:r>
              <w:rPr>
                <w:rFonts w:eastAsia="宋体" w:cs="Arial"/>
                <w:sz w:val="24"/>
                <w:szCs w:val="24"/>
              </w:rPr>
              <w:t>C3</w:t>
            </w:r>
          </w:p>
          <w:p w:rsidR="00CA79F4" w:rsidRDefault="008F2BF9">
            <w:pPr>
              <w:pStyle w:val="FormatvorlageTabellentext0"/>
              <w:rPr>
                <w:rFonts w:eastAsia="宋体" w:cs="Arial"/>
                <w:sz w:val="24"/>
                <w:szCs w:val="24"/>
              </w:rPr>
            </w:pPr>
            <w:r>
              <w:rPr>
                <w:rFonts w:eastAsia="宋体" w:cs="Arial"/>
                <w:sz w:val="24"/>
                <w:szCs w:val="24"/>
              </w:rPr>
              <w:t>C3</w:t>
            </w:r>
          </w:p>
          <w:p w:rsidR="00CA79F4" w:rsidRDefault="008F2BF9">
            <w:pPr>
              <w:pStyle w:val="FormatvorlageTabellentext0"/>
              <w:rPr>
                <w:rFonts w:eastAsia="宋体" w:cs="Arial"/>
                <w:sz w:val="24"/>
                <w:szCs w:val="24"/>
              </w:rPr>
            </w:pPr>
            <w:r>
              <w:rPr>
                <w:rFonts w:eastAsia="宋体" w:cs="Arial"/>
                <w:sz w:val="24"/>
                <w:szCs w:val="24"/>
              </w:rPr>
              <w:t>：</w:t>
            </w:r>
          </w:p>
          <w:p w:rsidR="00CA79F4" w:rsidRDefault="008F2BF9">
            <w:pPr>
              <w:pStyle w:val="FormatvorlageTabellentext0"/>
              <w:rPr>
                <w:rFonts w:eastAsia="宋体" w:cs="Arial"/>
                <w:sz w:val="24"/>
                <w:szCs w:val="24"/>
              </w:rPr>
            </w:pPr>
            <w:r>
              <w:rPr>
                <w:rFonts w:eastAsia="宋体" w:cs="Arial"/>
                <w:sz w:val="24"/>
                <w:szCs w:val="24"/>
              </w:rPr>
              <w:t>C3</w:t>
            </w:r>
          </w:p>
          <w:p w:rsidR="00CA79F4" w:rsidRDefault="00CA79F4">
            <w:pPr>
              <w:pStyle w:val="FormatvorlageTabellentext0"/>
              <w:rPr>
                <w:rFonts w:eastAsia="宋体" w:cs="Arial"/>
                <w:sz w:val="24"/>
                <w:szCs w:val="24"/>
              </w:rPr>
            </w:pPr>
          </w:p>
          <w:p w:rsidR="00CA79F4" w:rsidRDefault="008F2BF9">
            <w:pPr>
              <w:pStyle w:val="FormatvorlageTabellentext0"/>
              <w:rPr>
                <w:rFonts w:eastAsia="宋体" w:cs="Arial"/>
                <w:sz w:val="24"/>
                <w:szCs w:val="24"/>
              </w:rPr>
            </w:pPr>
            <w:r>
              <w:rPr>
                <w:rFonts w:eastAsia="宋体" w:cs="Arial"/>
                <w:sz w:val="24"/>
                <w:szCs w:val="24"/>
              </w:rPr>
              <w:t>：</w:t>
            </w:r>
          </w:p>
          <w:p w:rsidR="00CA79F4" w:rsidRDefault="008F2BF9">
            <w:pPr>
              <w:pStyle w:val="FormatvorlageTabellentext0"/>
              <w:rPr>
                <w:rFonts w:eastAsia="宋体" w:cs="Arial"/>
                <w:sz w:val="24"/>
                <w:szCs w:val="24"/>
              </w:rPr>
            </w:pPr>
            <w:r>
              <w:rPr>
                <w:rFonts w:eastAsia="宋体" w:cs="Arial"/>
                <w:sz w:val="24"/>
                <w:szCs w:val="24"/>
              </w:rPr>
              <w:t>C4</w:t>
            </w:r>
          </w:p>
          <w:p w:rsidR="00CA79F4" w:rsidRDefault="00CA79F4">
            <w:pPr>
              <w:pStyle w:val="FormatvorlageTabellentext0"/>
              <w:rPr>
                <w:rFonts w:eastAsia="宋体" w:cs="Arial"/>
                <w:sz w:val="24"/>
                <w:szCs w:val="24"/>
              </w:rPr>
            </w:pPr>
          </w:p>
          <w:p w:rsidR="00CA79F4" w:rsidRDefault="008F2BF9">
            <w:pPr>
              <w:pStyle w:val="FormatvorlageTabellentext0"/>
              <w:rPr>
                <w:rFonts w:eastAsia="宋体" w:cs="Arial"/>
                <w:sz w:val="24"/>
                <w:szCs w:val="24"/>
              </w:rPr>
            </w:pPr>
            <w:r>
              <w:rPr>
                <w:rFonts w:eastAsia="宋体" w:cs="Arial"/>
                <w:sz w:val="24"/>
                <w:szCs w:val="24"/>
              </w:rPr>
              <w:t>C4</w:t>
            </w:r>
          </w:p>
          <w:p w:rsidR="00CA79F4" w:rsidRDefault="00CA79F4">
            <w:pPr>
              <w:pStyle w:val="FormatvorlageTabellentext0"/>
              <w:rPr>
                <w:rFonts w:eastAsia="宋体" w:cs="Arial"/>
                <w:sz w:val="24"/>
                <w:szCs w:val="24"/>
              </w:rPr>
            </w:pPr>
          </w:p>
          <w:p w:rsidR="00CA79F4" w:rsidRDefault="008F2BF9">
            <w:pPr>
              <w:pStyle w:val="FormatvorlageTabellentext0"/>
              <w:rPr>
                <w:rFonts w:eastAsia="宋体" w:cs="Arial"/>
                <w:sz w:val="24"/>
                <w:szCs w:val="24"/>
              </w:rPr>
            </w:pPr>
            <w:r>
              <w:rPr>
                <w:rFonts w:eastAsia="宋体" w:cs="Arial"/>
                <w:sz w:val="24"/>
                <w:szCs w:val="24"/>
              </w:rPr>
              <w:t>C4</w:t>
            </w:r>
          </w:p>
          <w:p w:rsidR="00CA79F4" w:rsidRDefault="008F2BF9">
            <w:pPr>
              <w:pStyle w:val="FormatvorlageTabellentext0"/>
              <w:rPr>
                <w:rFonts w:eastAsia="宋体" w:cs="Arial"/>
                <w:sz w:val="24"/>
                <w:szCs w:val="24"/>
              </w:rPr>
            </w:pPr>
            <w:r>
              <w:rPr>
                <w:rFonts w:eastAsia="宋体" w:cs="Arial"/>
                <w:sz w:val="24"/>
                <w:szCs w:val="24"/>
              </w:rPr>
              <w:t>：</w:t>
            </w:r>
          </w:p>
          <w:p w:rsidR="00CA79F4" w:rsidRDefault="008F2BF9">
            <w:pPr>
              <w:pStyle w:val="FormatvorlageTabellentext0"/>
              <w:rPr>
                <w:rFonts w:eastAsia="宋体" w:cs="Arial"/>
                <w:sz w:val="24"/>
                <w:szCs w:val="24"/>
              </w:rPr>
            </w:pPr>
            <w:r>
              <w:rPr>
                <w:rFonts w:eastAsia="宋体" w:cs="Arial"/>
                <w:sz w:val="24"/>
                <w:szCs w:val="24"/>
              </w:rPr>
              <w:t>C4</w:t>
            </w:r>
          </w:p>
        </w:tc>
        <w:tc>
          <w:tcPr>
            <w:tcW w:w="1426" w:type="dxa"/>
          </w:tcPr>
          <w:p w:rsidR="00CA79F4" w:rsidRDefault="00CA79F4">
            <w:pPr>
              <w:pStyle w:val="Tabellentext"/>
              <w:rPr>
                <w:rFonts w:cs="Arial"/>
                <w:sz w:val="24"/>
                <w:szCs w:val="24"/>
              </w:rPr>
            </w:pPr>
          </w:p>
          <w:p w:rsidR="00CA79F4" w:rsidRDefault="008F2BF9">
            <w:pPr>
              <w:pStyle w:val="Tabellentext"/>
              <w:rPr>
                <w:rFonts w:cs="Arial"/>
                <w:sz w:val="24"/>
                <w:szCs w:val="24"/>
              </w:rPr>
            </w:pPr>
            <w:r>
              <w:rPr>
                <w:rFonts w:cs="Arial"/>
                <w:sz w:val="24"/>
                <w:szCs w:val="24"/>
              </w:rPr>
              <w:t>00-FF</w:t>
            </w:r>
          </w:p>
          <w:p w:rsidR="00CA79F4" w:rsidRDefault="008F2BF9">
            <w:pPr>
              <w:pStyle w:val="Tabellentext"/>
              <w:rPr>
                <w:rFonts w:cs="Arial"/>
                <w:sz w:val="24"/>
                <w:szCs w:val="24"/>
              </w:rPr>
            </w:pPr>
            <w:r>
              <w:rPr>
                <w:rFonts w:cs="Arial"/>
                <w:sz w:val="24"/>
                <w:szCs w:val="24"/>
              </w:rPr>
              <w:t>00-FF</w:t>
            </w:r>
          </w:p>
          <w:p w:rsidR="00CA79F4" w:rsidRDefault="008F2BF9">
            <w:pPr>
              <w:pStyle w:val="Tabellentext"/>
              <w:rPr>
                <w:rFonts w:cs="Arial"/>
                <w:sz w:val="24"/>
                <w:szCs w:val="24"/>
              </w:rPr>
            </w:pPr>
            <w:r>
              <w:rPr>
                <w:rFonts w:cs="Arial"/>
                <w:sz w:val="24"/>
                <w:szCs w:val="24"/>
              </w:rPr>
              <w:t>00-FF</w:t>
            </w:r>
          </w:p>
          <w:p w:rsidR="00CA79F4" w:rsidRDefault="008F2BF9">
            <w:pPr>
              <w:pStyle w:val="Tabellentext"/>
              <w:rPr>
                <w:rFonts w:cs="Arial"/>
                <w:sz w:val="24"/>
                <w:szCs w:val="24"/>
              </w:rPr>
            </w:pPr>
            <w:r>
              <w:rPr>
                <w:rFonts w:cs="Arial"/>
                <w:sz w:val="24"/>
                <w:szCs w:val="24"/>
              </w:rPr>
              <w:t>：</w:t>
            </w:r>
          </w:p>
          <w:p w:rsidR="00CA79F4" w:rsidRDefault="008F2BF9">
            <w:pPr>
              <w:pStyle w:val="Tabellentext"/>
              <w:numPr>
                <w:ilvl w:val="0"/>
                <w:numId w:val="27"/>
              </w:numPr>
              <w:rPr>
                <w:rFonts w:cs="Arial"/>
                <w:sz w:val="24"/>
                <w:szCs w:val="24"/>
              </w:rPr>
            </w:pPr>
            <w:r>
              <w:rPr>
                <w:rFonts w:cs="Arial"/>
                <w:sz w:val="24"/>
                <w:szCs w:val="24"/>
              </w:rPr>
              <w:t>FF</w:t>
            </w:r>
          </w:p>
          <w:p w:rsidR="00CA79F4" w:rsidRDefault="00CA79F4">
            <w:pPr>
              <w:pStyle w:val="Tabellentext"/>
              <w:ind w:left="360"/>
              <w:rPr>
                <w:rFonts w:cs="Arial"/>
                <w:sz w:val="24"/>
                <w:szCs w:val="24"/>
              </w:rPr>
            </w:pPr>
          </w:p>
          <w:p w:rsidR="00CA79F4" w:rsidRDefault="008F2BF9">
            <w:pPr>
              <w:pStyle w:val="Tabellentext"/>
              <w:rPr>
                <w:rFonts w:cs="Arial"/>
                <w:sz w:val="24"/>
                <w:szCs w:val="24"/>
              </w:rPr>
            </w:pPr>
            <w:r>
              <w:rPr>
                <w:rFonts w:cs="Arial"/>
                <w:sz w:val="24"/>
                <w:szCs w:val="24"/>
              </w:rPr>
              <w:t>：</w:t>
            </w:r>
          </w:p>
          <w:p w:rsidR="00CA79F4" w:rsidRDefault="008F2BF9">
            <w:pPr>
              <w:pStyle w:val="Tabellentext"/>
              <w:numPr>
                <w:ilvl w:val="0"/>
                <w:numId w:val="28"/>
              </w:numPr>
              <w:rPr>
                <w:rFonts w:cs="Arial"/>
                <w:sz w:val="24"/>
                <w:szCs w:val="24"/>
              </w:rPr>
            </w:pPr>
            <w:r>
              <w:rPr>
                <w:rFonts w:cs="Arial"/>
                <w:sz w:val="24"/>
                <w:szCs w:val="24"/>
              </w:rPr>
              <w:t>FF</w:t>
            </w:r>
          </w:p>
          <w:p w:rsidR="00CA79F4" w:rsidRDefault="00CA79F4">
            <w:pPr>
              <w:pStyle w:val="Tabellentext"/>
              <w:ind w:left="360"/>
              <w:rPr>
                <w:rFonts w:cs="Arial"/>
                <w:sz w:val="24"/>
                <w:szCs w:val="24"/>
              </w:rPr>
            </w:pPr>
          </w:p>
          <w:p w:rsidR="00CA79F4" w:rsidRDefault="008F2BF9">
            <w:pPr>
              <w:pStyle w:val="Tabellentext"/>
              <w:numPr>
                <w:ilvl w:val="0"/>
                <w:numId w:val="29"/>
              </w:numPr>
              <w:rPr>
                <w:rFonts w:cs="Arial"/>
                <w:sz w:val="24"/>
                <w:szCs w:val="24"/>
              </w:rPr>
            </w:pPr>
            <w:r>
              <w:rPr>
                <w:rFonts w:cs="Arial"/>
                <w:sz w:val="24"/>
                <w:szCs w:val="24"/>
              </w:rPr>
              <w:t>FF</w:t>
            </w:r>
          </w:p>
          <w:p w:rsidR="00CA79F4" w:rsidRDefault="00CA79F4">
            <w:pPr>
              <w:pStyle w:val="Tabellentext"/>
              <w:ind w:left="360"/>
              <w:rPr>
                <w:rFonts w:cs="Arial"/>
                <w:sz w:val="24"/>
                <w:szCs w:val="24"/>
              </w:rPr>
            </w:pPr>
          </w:p>
          <w:p w:rsidR="00CA79F4" w:rsidRDefault="008F2BF9">
            <w:pPr>
              <w:pStyle w:val="Tabellentext"/>
              <w:rPr>
                <w:rFonts w:cs="Arial"/>
                <w:sz w:val="24"/>
                <w:szCs w:val="24"/>
              </w:rPr>
            </w:pPr>
            <w:r>
              <w:rPr>
                <w:rFonts w:cs="Arial"/>
                <w:sz w:val="24"/>
                <w:szCs w:val="24"/>
              </w:rPr>
              <w:t>00-FF</w:t>
            </w:r>
          </w:p>
          <w:p w:rsidR="00CA79F4" w:rsidRDefault="008F2BF9">
            <w:pPr>
              <w:pStyle w:val="Tabellentext"/>
              <w:rPr>
                <w:rFonts w:cs="Arial"/>
                <w:sz w:val="24"/>
                <w:szCs w:val="24"/>
              </w:rPr>
            </w:pPr>
            <w:r>
              <w:rPr>
                <w:rFonts w:cs="Arial"/>
                <w:sz w:val="24"/>
                <w:szCs w:val="24"/>
              </w:rPr>
              <w:t>：</w:t>
            </w:r>
          </w:p>
          <w:p w:rsidR="00CA79F4" w:rsidRDefault="008F2BF9">
            <w:pPr>
              <w:pStyle w:val="Tabellentext"/>
              <w:rPr>
                <w:rFonts w:cs="Arial"/>
                <w:sz w:val="24"/>
                <w:szCs w:val="24"/>
              </w:rPr>
            </w:pPr>
            <w:r>
              <w:rPr>
                <w:rFonts w:cs="Arial"/>
                <w:sz w:val="24"/>
                <w:szCs w:val="24"/>
              </w:rPr>
              <w:t>00-FF</w:t>
            </w:r>
          </w:p>
        </w:tc>
      </w:tr>
      <w:tr w:rsidR="00CA79F4">
        <w:tc>
          <w:tcPr>
            <w:tcW w:w="9358" w:type="dxa"/>
            <w:gridSpan w:val="4"/>
          </w:tcPr>
          <w:p w:rsidR="00CA79F4" w:rsidRDefault="008F2BF9">
            <w:pPr>
              <w:pStyle w:val="Tabellentext"/>
              <w:rPr>
                <w:rFonts w:cs="Arial"/>
                <w:sz w:val="24"/>
                <w:szCs w:val="24"/>
              </w:rPr>
            </w:pPr>
            <w:r>
              <w:rPr>
                <w:rFonts w:cs="Arial"/>
                <w:sz w:val="24"/>
                <w:szCs w:val="24"/>
              </w:rPr>
              <w:t>C1</w:t>
            </w:r>
            <w:r>
              <w:rPr>
                <w:rFonts w:cs="Arial"/>
                <w:sz w:val="24"/>
                <w:szCs w:val="24"/>
              </w:rPr>
              <w:t>：参数</w:t>
            </w:r>
            <w:r>
              <w:rPr>
                <w:rFonts w:cs="Arial"/>
                <w:sz w:val="24"/>
                <w:szCs w:val="24"/>
              </w:rPr>
              <w:t>DTCSnapshotRecordNumber</w:t>
            </w:r>
            <w:r>
              <w:rPr>
                <w:rFonts w:cs="Arial"/>
                <w:sz w:val="24"/>
                <w:szCs w:val="24"/>
              </w:rPr>
              <w:t>和</w:t>
            </w:r>
            <w:r>
              <w:rPr>
                <w:rFonts w:cs="Arial"/>
                <w:sz w:val="24"/>
                <w:szCs w:val="24"/>
              </w:rPr>
              <w:t xml:space="preserve">DTCSnapshotRecord </w:t>
            </w:r>
            <w:r>
              <w:rPr>
                <w:rFonts w:cs="Arial"/>
                <w:sz w:val="24"/>
                <w:szCs w:val="24"/>
              </w:rPr>
              <w:t>中的第一个</w:t>
            </w:r>
            <w:r>
              <w:rPr>
                <w:rFonts w:cs="Arial"/>
                <w:sz w:val="24"/>
                <w:szCs w:val="24"/>
              </w:rPr>
              <w:t>dataIdentifier/snapshotData</w:t>
            </w:r>
            <w:r>
              <w:rPr>
                <w:rFonts w:cs="Arial"/>
                <w:sz w:val="24"/>
                <w:szCs w:val="24"/>
              </w:rPr>
              <w:t>组合存在的条件是至少一个</w:t>
            </w:r>
            <w:r>
              <w:rPr>
                <w:rFonts w:cs="Arial"/>
                <w:sz w:val="24"/>
                <w:szCs w:val="24"/>
              </w:rPr>
              <w:t>DTCSnapshot</w:t>
            </w:r>
            <w:r>
              <w:rPr>
                <w:rFonts w:cs="Arial"/>
                <w:sz w:val="24"/>
                <w:szCs w:val="24"/>
              </w:rPr>
              <w:t>记录可以被报告（请求中</w:t>
            </w:r>
            <w:r>
              <w:rPr>
                <w:rFonts w:cs="Arial"/>
                <w:sz w:val="24"/>
                <w:szCs w:val="24"/>
              </w:rPr>
              <w:t>DTCSnapshotRecordNumber</w:t>
            </w:r>
            <w:r>
              <w:rPr>
                <w:rFonts w:cs="Arial"/>
                <w:sz w:val="24"/>
                <w:szCs w:val="24"/>
              </w:rPr>
              <w:t>不等于</w:t>
            </w:r>
            <w:r>
              <w:rPr>
                <w:rFonts w:cs="Arial"/>
                <w:sz w:val="24"/>
                <w:szCs w:val="24"/>
              </w:rPr>
              <w:t>FF</w:t>
            </w:r>
            <w:r>
              <w:rPr>
                <w:rFonts w:cs="Arial" w:hint="eastAsia"/>
                <w:sz w:val="24"/>
                <w:szCs w:val="24"/>
              </w:rPr>
              <w:t>h</w:t>
            </w:r>
            <w:r>
              <w:rPr>
                <w:rFonts w:cs="Arial"/>
                <w:sz w:val="24"/>
                <w:szCs w:val="24"/>
              </w:rPr>
              <w:t>或请求中</w:t>
            </w:r>
            <w:r>
              <w:rPr>
                <w:rFonts w:cs="Arial"/>
                <w:sz w:val="24"/>
                <w:szCs w:val="24"/>
              </w:rPr>
              <w:t>DTCSnapshotRecordNumber</w:t>
            </w:r>
            <w:r>
              <w:rPr>
                <w:rFonts w:cs="Arial"/>
                <w:sz w:val="24"/>
                <w:szCs w:val="24"/>
              </w:rPr>
              <w:t>等于</w:t>
            </w:r>
            <w:r>
              <w:rPr>
                <w:rFonts w:cs="Arial"/>
                <w:sz w:val="24"/>
                <w:szCs w:val="24"/>
              </w:rPr>
              <w:t>FF</w:t>
            </w:r>
            <w:r>
              <w:rPr>
                <w:rFonts w:cs="Arial" w:hint="eastAsia"/>
                <w:sz w:val="24"/>
                <w:szCs w:val="24"/>
              </w:rPr>
              <w:t>h</w:t>
            </w:r>
            <w:r>
              <w:rPr>
                <w:rFonts w:cs="Arial"/>
                <w:sz w:val="24"/>
                <w:szCs w:val="24"/>
              </w:rPr>
              <w:t>时只有一个记录可以被报告）。</w:t>
            </w:r>
            <w:r>
              <w:rPr>
                <w:rFonts w:cs="Arial"/>
                <w:sz w:val="24"/>
                <w:szCs w:val="24"/>
              </w:rPr>
              <w:t xml:space="preserve"> </w:t>
            </w:r>
          </w:p>
          <w:p w:rsidR="00CA79F4" w:rsidRDefault="008F2BF9">
            <w:pPr>
              <w:pStyle w:val="Tabellentext"/>
              <w:rPr>
                <w:rFonts w:cs="Arial"/>
                <w:sz w:val="24"/>
                <w:szCs w:val="24"/>
              </w:rPr>
            </w:pPr>
            <w:r>
              <w:rPr>
                <w:rFonts w:cs="Arial"/>
                <w:sz w:val="24"/>
                <w:szCs w:val="24"/>
              </w:rPr>
              <w:t>C2/C4</w:t>
            </w:r>
            <w:r>
              <w:rPr>
                <w:rFonts w:cs="Arial"/>
                <w:sz w:val="24"/>
                <w:szCs w:val="24"/>
              </w:rPr>
              <w:t>：在一个</w:t>
            </w:r>
            <w:r>
              <w:rPr>
                <w:rFonts w:cs="Arial"/>
                <w:sz w:val="24"/>
                <w:szCs w:val="24"/>
              </w:rPr>
              <w:t>DTCSnapshotRecord</w:t>
            </w:r>
            <w:r>
              <w:rPr>
                <w:rFonts w:cs="Arial"/>
                <w:sz w:val="24"/>
                <w:szCs w:val="24"/>
              </w:rPr>
              <w:t>中允许存在多个</w:t>
            </w:r>
            <w:r>
              <w:rPr>
                <w:rFonts w:cs="Arial"/>
                <w:sz w:val="24"/>
                <w:szCs w:val="24"/>
              </w:rPr>
              <w:t xml:space="preserve">dataIdentifier/snapshotData </w:t>
            </w:r>
            <w:r>
              <w:rPr>
                <w:rFonts w:cs="Arial"/>
                <w:sz w:val="24"/>
                <w:szCs w:val="24"/>
              </w:rPr>
              <w:t>组合。例如一个</w:t>
            </w:r>
            <w:r>
              <w:rPr>
                <w:rFonts w:cs="Arial"/>
                <w:sz w:val="24"/>
                <w:szCs w:val="24"/>
              </w:rPr>
              <w:t xml:space="preserve">dataIdentifier </w:t>
            </w:r>
            <w:r>
              <w:rPr>
                <w:rFonts w:cs="Arial"/>
                <w:sz w:val="24"/>
                <w:szCs w:val="24"/>
              </w:rPr>
              <w:t>只代表数据的一部分。当</w:t>
            </w:r>
            <w:r>
              <w:rPr>
                <w:rFonts w:cs="Arial"/>
                <w:sz w:val="24"/>
                <w:szCs w:val="24"/>
              </w:rPr>
              <w:t>DID</w:t>
            </w:r>
            <w:r>
              <w:rPr>
                <w:rFonts w:cs="Arial"/>
                <w:sz w:val="24"/>
                <w:szCs w:val="24"/>
              </w:rPr>
              <w:t>代表一块数据时，可以使用一个</w:t>
            </w:r>
            <w:r>
              <w:rPr>
                <w:rFonts w:cs="Arial"/>
                <w:sz w:val="24"/>
                <w:szCs w:val="24"/>
              </w:rPr>
              <w:t xml:space="preserve">dataIdentifier/snapshotData </w:t>
            </w:r>
            <w:r>
              <w:rPr>
                <w:rFonts w:cs="Arial"/>
                <w:sz w:val="24"/>
                <w:szCs w:val="24"/>
              </w:rPr>
              <w:t>组合。</w:t>
            </w:r>
          </w:p>
          <w:p w:rsidR="00CA79F4" w:rsidRDefault="008F2BF9">
            <w:pPr>
              <w:pStyle w:val="Tabellentext"/>
              <w:rPr>
                <w:rFonts w:cs="Arial"/>
                <w:sz w:val="24"/>
                <w:szCs w:val="24"/>
              </w:rPr>
            </w:pPr>
            <w:r>
              <w:rPr>
                <w:rFonts w:cs="Arial"/>
                <w:sz w:val="24"/>
                <w:szCs w:val="24"/>
              </w:rPr>
              <w:t>C3</w:t>
            </w:r>
            <w:r>
              <w:rPr>
                <w:rFonts w:cs="Arial"/>
                <w:sz w:val="24"/>
                <w:szCs w:val="24"/>
              </w:rPr>
              <w:t>：参数</w:t>
            </w:r>
            <w:r>
              <w:rPr>
                <w:rFonts w:cs="Arial"/>
                <w:sz w:val="24"/>
                <w:szCs w:val="24"/>
              </w:rPr>
              <w:t>DTCSnapshotRecordNumber</w:t>
            </w:r>
            <w:r>
              <w:rPr>
                <w:rFonts w:cs="Arial"/>
                <w:sz w:val="24"/>
                <w:szCs w:val="24"/>
              </w:rPr>
              <w:t>和</w:t>
            </w:r>
            <w:r>
              <w:rPr>
                <w:rFonts w:cs="Arial"/>
                <w:sz w:val="24"/>
                <w:szCs w:val="24"/>
              </w:rPr>
              <w:t xml:space="preserve">DTCSnapshotRecord </w:t>
            </w:r>
            <w:r>
              <w:rPr>
                <w:rFonts w:cs="Arial"/>
                <w:sz w:val="24"/>
                <w:szCs w:val="24"/>
              </w:rPr>
              <w:t>中的第一个</w:t>
            </w:r>
            <w:r>
              <w:rPr>
                <w:rFonts w:cs="Arial"/>
                <w:sz w:val="24"/>
                <w:szCs w:val="24"/>
              </w:rPr>
              <w:t>dataIdentifier/snapshotData</w:t>
            </w:r>
            <w:r>
              <w:rPr>
                <w:rFonts w:cs="Arial"/>
                <w:sz w:val="24"/>
                <w:szCs w:val="24"/>
              </w:rPr>
              <w:t>组合存在的条件是所有记录需要报告时（请求中</w:t>
            </w:r>
            <w:r>
              <w:rPr>
                <w:rFonts w:cs="Arial"/>
                <w:sz w:val="24"/>
                <w:szCs w:val="24"/>
              </w:rPr>
              <w:t>DTCSnapshotRecordNumber</w:t>
            </w:r>
            <w:r>
              <w:rPr>
                <w:rFonts w:cs="Arial"/>
                <w:sz w:val="24"/>
                <w:szCs w:val="24"/>
              </w:rPr>
              <w:t>设为</w:t>
            </w:r>
            <w:r>
              <w:rPr>
                <w:rFonts w:cs="Arial"/>
                <w:sz w:val="24"/>
                <w:szCs w:val="24"/>
              </w:rPr>
              <w:t>FF</w:t>
            </w:r>
            <w:r>
              <w:rPr>
                <w:rFonts w:cs="Arial" w:hint="eastAsia"/>
                <w:sz w:val="24"/>
                <w:szCs w:val="24"/>
              </w:rPr>
              <w:t>h</w:t>
            </w:r>
            <w:r>
              <w:rPr>
                <w:rFonts w:cs="Arial"/>
                <w:sz w:val="24"/>
                <w:szCs w:val="24"/>
              </w:rPr>
              <w:t>）并且多于一个记录可以被报告。</w:t>
            </w:r>
          </w:p>
        </w:tc>
      </w:tr>
    </w:tbl>
    <w:p w:rsidR="00CA79F4" w:rsidRDefault="00CA79F4">
      <w:pPr>
        <w:pStyle w:val="HRa"/>
        <w:ind w:firstLineChars="0" w:firstLine="0"/>
        <w:rPr>
          <w:rFonts w:ascii="Arial" w:hAnsi="Arial" w:cs="Arial"/>
        </w:rPr>
      </w:pPr>
    </w:p>
    <w:p w:rsidR="00CA79F4" w:rsidRDefault="008F2BF9">
      <w:pPr>
        <w:pStyle w:val="HRa"/>
        <w:spacing w:line="240" w:lineRule="auto"/>
        <w:ind w:firstLineChars="0" w:firstLine="0"/>
        <w:rPr>
          <w:rFonts w:ascii="Arial" w:hAnsi="Arial" w:cs="Arial"/>
        </w:rPr>
      </w:pPr>
      <w:r>
        <w:rPr>
          <w:rFonts w:ascii="Arial" w:hAnsi="Arial" w:cs="Arial"/>
        </w:rPr>
        <w:t>否定响应</w:t>
      </w:r>
    </w:p>
    <w:tbl>
      <w:tblPr>
        <w:tblW w:w="9358" w:type="dxa"/>
        <w:tblInd w:w="5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50" w:type="dxa"/>
          <w:right w:w="50" w:type="dxa"/>
        </w:tblCellMar>
        <w:tblLook w:val="04A0" w:firstRow="1" w:lastRow="0" w:firstColumn="1" w:lastColumn="0" w:noHBand="0" w:noVBand="1"/>
      </w:tblPr>
      <w:tblGrid>
        <w:gridCol w:w="849"/>
        <w:gridCol w:w="6403"/>
        <w:gridCol w:w="680"/>
        <w:gridCol w:w="1426"/>
      </w:tblGrid>
      <w:tr w:rsidR="00CA79F4">
        <w:trPr>
          <w:tblHeader/>
        </w:trPr>
        <w:tc>
          <w:tcPr>
            <w:tcW w:w="849" w:type="dxa"/>
            <w:shd w:val="pct10" w:color="auto" w:fill="FFFFFF"/>
            <w:vAlign w:val="center"/>
          </w:tcPr>
          <w:p w:rsidR="00CA79F4" w:rsidRDefault="008F2BF9">
            <w:pPr>
              <w:pStyle w:val="FormatvorlageTableFirstRow"/>
              <w:jc w:val="both"/>
              <w:rPr>
                <w:rFonts w:eastAsia="宋体" w:cs="Arial"/>
                <w:sz w:val="24"/>
                <w:szCs w:val="24"/>
                <w:lang w:eastAsia="zh-CN"/>
              </w:rPr>
            </w:pPr>
            <w:r>
              <w:rPr>
                <w:rFonts w:eastAsia="宋体" w:cs="Arial"/>
                <w:sz w:val="24"/>
                <w:szCs w:val="24"/>
                <w:lang w:eastAsia="zh-CN"/>
              </w:rPr>
              <w:t>字节</w:t>
            </w:r>
          </w:p>
        </w:tc>
        <w:tc>
          <w:tcPr>
            <w:tcW w:w="6403" w:type="dxa"/>
            <w:shd w:val="pct10" w:color="auto" w:fill="FFFFFF"/>
            <w:vAlign w:val="center"/>
          </w:tcPr>
          <w:p w:rsidR="00CA79F4" w:rsidRDefault="008F2BF9">
            <w:pPr>
              <w:pStyle w:val="FormatvorlageTableFirstRow"/>
              <w:jc w:val="both"/>
              <w:rPr>
                <w:rFonts w:eastAsia="宋体" w:cs="Arial"/>
                <w:sz w:val="24"/>
                <w:szCs w:val="24"/>
                <w:lang w:eastAsia="zh-CN"/>
              </w:rPr>
            </w:pPr>
            <w:r>
              <w:rPr>
                <w:rFonts w:eastAsia="宋体" w:cs="Arial"/>
                <w:sz w:val="24"/>
                <w:szCs w:val="24"/>
                <w:lang w:eastAsia="zh-CN"/>
              </w:rPr>
              <w:t>参数名称</w:t>
            </w:r>
          </w:p>
        </w:tc>
        <w:tc>
          <w:tcPr>
            <w:tcW w:w="680" w:type="dxa"/>
            <w:shd w:val="pct10" w:color="auto" w:fill="FFFFFF"/>
            <w:vAlign w:val="center"/>
          </w:tcPr>
          <w:p w:rsidR="00CA79F4" w:rsidRDefault="008F2BF9">
            <w:pPr>
              <w:pStyle w:val="FormatvorlageTableFirstRow"/>
              <w:jc w:val="both"/>
              <w:rPr>
                <w:rFonts w:eastAsia="宋体" w:cs="Arial"/>
                <w:sz w:val="24"/>
                <w:szCs w:val="24"/>
              </w:rPr>
            </w:pPr>
            <w:r>
              <w:rPr>
                <w:rFonts w:eastAsia="宋体" w:cs="Arial"/>
                <w:sz w:val="24"/>
                <w:szCs w:val="24"/>
              </w:rPr>
              <w:t>Cvt</w:t>
            </w:r>
          </w:p>
        </w:tc>
        <w:tc>
          <w:tcPr>
            <w:tcW w:w="1426" w:type="dxa"/>
            <w:shd w:val="pct10" w:color="auto" w:fill="FFFFFF"/>
            <w:vAlign w:val="center"/>
          </w:tcPr>
          <w:p w:rsidR="00CA79F4" w:rsidRDefault="008F2BF9">
            <w:pPr>
              <w:pStyle w:val="FormatvorlageTableFirstRow"/>
              <w:jc w:val="both"/>
              <w:rPr>
                <w:rFonts w:eastAsia="宋体" w:cs="Arial"/>
                <w:sz w:val="24"/>
                <w:szCs w:val="24"/>
              </w:rPr>
            </w:pPr>
            <w:r>
              <w:rPr>
                <w:rFonts w:eastAsia="宋体" w:cs="Arial"/>
                <w:sz w:val="24"/>
                <w:szCs w:val="24"/>
                <w:lang w:eastAsia="zh-CN"/>
              </w:rPr>
              <w:t>数值</w:t>
            </w:r>
            <w:r>
              <w:rPr>
                <w:rFonts w:eastAsia="宋体" w:cs="Arial"/>
                <w:sz w:val="24"/>
                <w:szCs w:val="24"/>
              </w:rPr>
              <w:t>(hex)</w:t>
            </w:r>
          </w:p>
        </w:tc>
      </w:tr>
      <w:tr w:rsidR="00CA79F4">
        <w:tc>
          <w:tcPr>
            <w:tcW w:w="849" w:type="dxa"/>
          </w:tcPr>
          <w:p w:rsidR="00CA79F4" w:rsidRDefault="008F2BF9">
            <w:pPr>
              <w:pStyle w:val="FormatvorlageTabellentext0"/>
              <w:rPr>
                <w:rFonts w:eastAsia="宋体" w:cs="Arial"/>
                <w:sz w:val="24"/>
                <w:szCs w:val="24"/>
              </w:rPr>
            </w:pPr>
            <w:r>
              <w:rPr>
                <w:rFonts w:eastAsia="宋体" w:cs="Arial"/>
                <w:sz w:val="24"/>
                <w:szCs w:val="24"/>
              </w:rPr>
              <w:t>#1</w:t>
            </w:r>
          </w:p>
        </w:tc>
        <w:tc>
          <w:tcPr>
            <w:tcW w:w="6403" w:type="dxa"/>
          </w:tcPr>
          <w:p w:rsidR="00CA79F4" w:rsidRDefault="008F2BF9">
            <w:pPr>
              <w:pStyle w:val="Tabellentext"/>
              <w:rPr>
                <w:rFonts w:cs="Arial"/>
                <w:sz w:val="24"/>
                <w:szCs w:val="24"/>
              </w:rPr>
            </w:pPr>
            <w:r>
              <w:rPr>
                <w:rFonts w:cs="Arial"/>
                <w:sz w:val="24"/>
                <w:szCs w:val="24"/>
              </w:rPr>
              <w:t>NegativeResponseServiceIdentifier</w:t>
            </w:r>
          </w:p>
        </w:tc>
        <w:tc>
          <w:tcPr>
            <w:tcW w:w="680" w:type="dxa"/>
          </w:tcPr>
          <w:p w:rsidR="00CA79F4" w:rsidRDefault="008F2BF9">
            <w:pPr>
              <w:pStyle w:val="FormatvorlageTabellentext0"/>
              <w:rPr>
                <w:rFonts w:eastAsia="宋体" w:cs="Arial"/>
                <w:sz w:val="24"/>
                <w:szCs w:val="24"/>
              </w:rPr>
            </w:pPr>
            <w:r>
              <w:rPr>
                <w:rFonts w:eastAsia="宋体" w:cs="Arial"/>
                <w:sz w:val="24"/>
                <w:szCs w:val="24"/>
              </w:rPr>
              <w:t>M</w:t>
            </w:r>
          </w:p>
        </w:tc>
        <w:tc>
          <w:tcPr>
            <w:tcW w:w="1426" w:type="dxa"/>
          </w:tcPr>
          <w:p w:rsidR="00CA79F4" w:rsidRDefault="008F2BF9">
            <w:pPr>
              <w:pStyle w:val="FormatvorlageTabellentext0"/>
              <w:rPr>
                <w:rFonts w:eastAsia="宋体" w:cs="Arial"/>
                <w:sz w:val="24"/>
                <w:szCs w:val="24"/>
              </w:rPr>
            </w:pPr>
            <w:r>
              <w:rPr>
                <w:rFonts w:eastAsia="宋体" w:cs="Arial"/>
                <w:sz w:val="24"/>
                <w:szCs w:val="24"/>
              </w:rPr>
              <w:t>7F</w:t>
            </w:r>
          </w:p>
        </w:tc>
      </w:tr>
      <w:tr w:rsidR="00CA79F4">
        <w:tc>
          <w:tcPr>
            <w:tcW w:w="849" w:type="dxa"/>
          </w:tcPr>
          <w:p w:rsidR="00CA79F4" w:rsidRDefault="008F2BF9">
            <w:pPr>
              <w:pStyle w:val="FormatvorlageTabellentext0"/>
              <w:rPr>
                <w:rFonts w:eastAsia="宋体" w:cs="Arial"/>
                <w:sz w:val="24"/>
                <w:szCs w:val="24"/>
              </w:rPr>
            </w:pPr>
            <w:r>
              <w:rPr>
                <w:rFonts w:eastAsia="宋体" w:cs="Arial"/>
                <w:sz w:val="24"/>
                <w:szCs w:val="24"/>
              </w:rPr>
              <w:t>#2</w:t>
            </w:r>
          </w:p>
        </w:tc>
        <w:tc>
          <w:tcPr>
            <w:tcW w:w="6403" w:type="dxa"/>
          </w:tcPr>
          <w:p w:rsidR="00CA79F4" w:rsidRDefault="008F2BF9">
            <w:pPr>
              <w:pStyle w:val="Tabellentext"/>
              <w:rPr>
                <w:rFonts w:cs="Arial"/>
                <w:sz w:val="24"/>
                <w:szCs w:val="24"/>
              </w:rPr>
            </w:pPr>
            <w:r>
              <w:rPr>
                <w:rFonts w:cs="Arial"/>
                <w:sz w:val="24"/>
                <w:szCs w:val="24"/>
              </w:rPr>
              <w:t>OriginalRequestServiceIdentifier</w:t>
            </w:r>
          </w:p>
        </w:tc>
        <w:tc>
          <w:tcPr>
            <w:tcW w:w="680" w:type="dxa"/>
          </w:tcPr>
          <w:p w:rsidR="00CA79F4" w:rsidRDefault="008F2BF9">
            <w:pPr>
              <w:pStyle w:val="FormatvorlageTabellentext0"/>
              <w:rPr>
                <w:rFonts w:eastAsia="宋体" w:cs="Arial"/>
                <w:sz w:val="24"/>
                <w:szCs w:val="24"/>
              </w:rPr>
            </w:pPr>
            <w:r>
              <w:rPr>
                <w:rFonts w:eastAsia="宋体" w:cs="Arial"/>
                <w:sz w:val="24"/>
                <w:szCs w:val="24"/>
              </w:rPr>
              <w:t>M</w:t>
            </w:r>
          </w:p>
        </w:tc>
        <w:tc>
          <w:tcPr>
            <w:tcW w:w="1426" w:type="dxa"/>
          </w:tcPr>
          <w:p w:rsidR="00CA79F4" w:rsidRDefault="008F2BF9">
            <w:pPr>
              <w:pStyle w:val="FormatvorlageTabellentext0"/>
              <w:rPr>
                <w:rFonts w:eastAsia="宋体" w:cs="Arial"/>
                <w:sz w:val="24"/>
                <w:szCs w:val="24"/>
              </w:rPr>
            </w:pPr>
            <w:r>
              <w:rPr>
                <w:rFonts w:eastAsia="宋体" w:cs="Arial"/>
                <w:sz w:val="24"/>
                <w:szCs w:val="24"/>
              </w:rPr>
              <w:t>19</w:t>
            </w:r>
          </w:p>
        </w:tc>
      </w:tr>
      <w:tr w:rsidR="00CA79F4">
        <w:tc>
          <w:tcPr>
            <w:tcW w:w="849" w:type="dxa"/>
          </w:tcPr>
          <w:p w:rsidR="00CA79F4" w:rsidRDefault="008F2BF9">
            <w:pPr>
              <w:pStyle w:val="FormatvorlageTabellentext0"/>
              <w:rPr>
                <w:rFonts w:eastAsia="宋体" w:cs="Arial"/>
                <w:sz w:val="24"/>
                <w:szCs w:val="24"/>
              </w:rPr>
            </w:pPr>
            <w:r>
              <w:rPr>
                <w:rFonts w:eastAsia="宋体" w:cs="Arial"/>
                <w:sz w:val="24"/>
                <w:szCs w:val="24"/>
              </w:rPr>
              <w:t>#3</w:t>
            </w:r>
          </w:p>
        </w:tc>
        <w:tc>
          <w:tcPr>
            <w:tcW w:w="6403" w:type="dxa"/>
          </w:tcPr>
          <w:p w:rsidR="00CA79F4" w:rsidRDefault="008F2BF9">
            <w:pPr>
              <w:pStyle w:val="Tabellentext"/>
              <w:rPr>
                <w:rFonts w:cs="Arial"/>
                <w:sz w:val="24"/>
                <w:szCs w:val="24"/>
              </w:rPr>
            </w:pPr>
            <w:r>
              <w:rPr>
                <w:rFonts w:cs="Arial"/>
                <w:sz w:val="24"/>
                <w:szCs w:val="24"/>
              </w:rPr>
              <w:t>NegativeResponseCode</w:t>
            </w:r>
          </w:p>
        </w:tc>
        <w:tc>
          <w:tcPr>
            <w:tcW w:w="680" w:type="dxa"/>
          </w:tcPr>
          <w:p w:rsidR="00CA79F4" w:rsidRDefault="008F2BF9">
            <w:pPr>
              <w:pStyle w:val="FormatvorlageTabellentext0"/>
              <w:rPr>
                <w:rFonts w:eastAsia="宋体" w:cs="Arial"/>
                <w:sz w:val="24"/>
                <w:szCs w:val="24"/>
              </w:rPr>
            </w:pPr>
            <w:r>
              <w:rPr>
                <w:rFonts w:eastAsia="宋体" w:cs="Arial"/>
                <w:sz w:val="24"/>
                <w:szCs w:val="24"/>
              </w:rPr>
              <w:t>M</w:t>
            </w:r>
          </w:p>
        </w:tc>
        <w:tc>
          <w:tcPr>
            <w:tcW w:w="1426" w:type="dxa"/>
          </w:tcPr>
          <w:p w:rsidR="00CA79F4" w:rsidRDefault="008F2BF9">
            <w:pPr>
              <w:pStyle w:val="FormatvorlageTabellentext0"/>
              <w:rPr>
                <w:rFonts w:eastAsia="宋体" w:cs="Arial"/>
                <w:sz w:val="24"/>
                <w:szCs w:val="24"/>
              </w:rPr>
            </w:pPr>
            <w:r>
              <w:rPr>
                <w:rFonts w:eastAsia="宋体" w:cs="Arial" w:hint="eastAsia"/>
                <w:sz w:val="24"/>
                <w:szCs w:val="24"/>
              </w:rPr>
              <w:t>（</w:t>
            </w:r>
            <w:r>
              <w:rPr>
                <w:rFonts w:eastAsia="宋体" w:cs="Arial"/>
                <w:sz w:val="24"/>
                <w:szCs w:val="24"/>
              </w:rPr>
              <w:t>见</w:t>
            </w:r>
            <w:r>
              <w:rPr>
                <w:rFonts w:eastAsia="宋体" w:cs="Arial"/>
                <w:sz w:val="24"/>
                <w:szCs w:val="24"/>
              </w:rPr>
              <w:t>19 01</w:t>
            </w:r>
            <w:r>
              <w:rPr>
                <w:rFonts w:eastAsia="宋体" w:cs="Arial" w:hint="eastAsia"/>
                <w:sz w:val="24"/>
                <w:szCs w:val="24"/>
              </w:rPr>
              <w:t>）</w:t>
            </w:r>
          </w:p>
        </w:tc>
      </w:tr>
    </w:tbl>
    <w:p w:rsidR="00CA79F4" w:rsidRDefault="00CA79F4">
      <w:pPr>
        <w:pStyle w:val="HRa"/>
        <w:ind w:firstLineChars="0" w:firstLine="0"/>
        <w:rPr>
          <w:rFonts w:ascii="Arial" w:hAnsi="Arial" w:cs="Arial"/>
        </w:rPr>
      </w:pPr>
    </w:p>
    <w:p w:rsidR="00CA79F4" w:rsidRDefault="008F2BF9">
      <w:pPr>
        <w:pStyle w:val="HR4"/>
        <w:rPr>
          <w:rFonts w:cs="Arial"/>
        </w:rPr>
      </w:pPr>
      <w:r>
        <w:rPr>
          <w:rFonts w:cs="Arial"/>
        </w:rPr>
        <w:t>读取</w:t>
      </w:r>
      <w:r>
        <w:rPr>
          <w:rFonts w:cs="Arial"/>
        </w:rPr>
        <w:t>DTC</w:t>
      </w:r>
      <w:r>
        <w:rPr>
          <w:rFonts w:cs="Arial"/>
        </w:rPr>
        <w:t>信息</w:t>
      </w:r>
      <w:r>
        <w:rPr>
          <w:rFonts w:cs="Arial"/>
        </w:rPr>
        <w:t xml:space="preserve"> – </w:t>
      </w:r>
      <w:r>
        <w:rPr>
          <w:rFonts w:cs="Arial"/>
        </w:rPr>
        <w:t>通过</w:t>
      </w:r>
      <w:r>
        <w:rPr>
          <w:rFonts w:cs="Arial"/>
        </w:rPr>
        <w:t>DTC</w:t>
      </w:r>
      <w:r>
        <w:rPr>
          <w:rFonts w:cs="Arial"/>
        </w:rPr>
        <w:t>码报告</w:t>
      </w:r>
      <w:r>
        <w:rPr>
          <w:rFonts w:cs="Arial"/>
        </w:rPr>
        <w:t>DTC</w:t>
      </w:r>
      <w:r>
        <w:rPr>
          <w:rFonts w:cs="Arial"/>
        </w:rPr>
        <w:t>扩展数据记录（</w:t>
      </w:r>
      <w:r>
        <w:rPr>
          <w:rFonts w:cs="Arial"/>
        </w:rPr>
        <w:t>19h 06h</w:t>
      </w:r>
      <w:r>
        <w:rPr>
          <w:rFonts w:cs="Arial"/>
        </w:rPr>
        <w:t>）</w:t>
      </w:r>
    </w:p>
    <w:p w:rsidR="00CA79F4" w:rsidRDefault="008F2BF9">
      <w:pPr>
        <w:pStyle w:val="HRa"/>
        <w:spacing w:line="240" w:lineRule="auto"/>
        <w:ind w:firstLineChars="0" w:firstLine="0"/>
        <w:rPr>
          <w:rFonts w:ascii="Arial" w:hAnsi="Arial" w:cs="Arial"/>
        </w:rPr>
      </w:pPr>
      <w:r>
        <w:rPr>
          <w:rFonts w:ascii="Arial" w:hAnsi="Arial" w:cs="Arial"/>
        </w:rPr>
        <w:t>请求</w:t>
      </w:r>
    </w:p>
    <w:tbl>
      <w:tblPr>
        <w:tblW w:w="9358" w:type="dxa"/>
        <w:tblInd w:w="5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50" w:type="dxa"/>
          <w:right w:w="50" w:type="dxa"/>
        </w:tblCellMar>
        <w:tblLook w:val="04A0" w:firstRow="1" w:lastRow="0" w:firstColumn="1" w:lastColumn="0" w:noHBand="0" w:noVBand="1"/>
      </w:tblPr>
      <w:tblGrid>
        <w:gridCol w:w="849"/>
        <w:gridCol w:w="6403"/>
        <w:gridCol w:w="680"/>
        <w:gridCol w:w="1426"/>
      </w:tblGrid>
      <w:tr w:rsidR="00CA79F4">
        <w:trPr>
          <w:tblHeader/>
        </w:trPr>
        <w:tc>
          <w:tcPr>
            <w:tcW w:w="849" w:type="dxa"/>
            <w:shd w:val="pct10" w:color="auto" w:fill="FFFFFF"/>
            <w:vAlign w:val="center"/>
          </w:tcPr>
          <w:p w:rsidR="00CA79F4" w:rsidRDefault="008F2BF9">
            <w:pPr>
              <w:pStyle w:val="FormatvorlageTableFirstRow"/>
              <w:jc w:val="both"/>
              <w:rPr>
                <w:rFonts w:eastAsia="宋体" w:cs="Arial"/>
                <w:sz w:val="24"/>
                <w:szCs w:val="24"/>
                <w:lang w:eastAsia="zh-CN"/>
              </w:rPr>
            </w:pPr>
            <w:r>
              <w:rPr>
                <w:rFonts w:eastAsia="宋体" w:cs="Arial"/>
                <w:sz w:val="24"/>
                <w:szCs w:val="24"/>
                <w:lang w:eastAsia="zh-CN"/>
              </w:rPr>
              <w:t>字节</w:t>
            </w:r>
          </w:p>
        </w:tc>
        <w:tc>
          <w:tcPr>
            <w:tcW w:w="6403" w:type="dxa"/>
            <w:shd w:val="pct10" w:color="auto" w:fill="FFFFFF"/>
            <w:vAlign w:val="center"/>
          </w:tcPr>
          <w:p w:rsidR="00CA79F4" w:rsidRDefault="008F2BF9">
            <w:pPr>
              <w:pStyle w:val="FormatvorlageTableFirstRow"/>
              <w:jc w:val="both"/>
              <w:rPr>
                <w:rFonts w:eastAsia="宋体" w:cs="Arial"/>
                <w:sz w:val="24"/>
                <w:szCs w:val="24"/>
                <w:lang w:eastAsia="zh-CN"/>
              </w:rPr>
            </w:pPr>
            <w:r>
              <w:rPr>
                <w:rFonts w:eastAsia="宋体" w:cs="Arial"/>
                <w:sz w:val="24"/>
                <w:szCs w:val="24"/>
                <w:lang w:eastAsia="zh-CN"/>
              </w:rPr>
              <w:t>参数名称</w:t>
            </w:r>
          </w:p>
        </w:tc>
        <w:tc>
          <w:tcPr>
            <w:tcW w:w="680" w:type="dxa"/>
            <w:shd w:val="pct10" w:color="auto" w:fill="FFFFFF"/>
            <w:vAlign w:val="center"/>
          </w:tcPr>
          <w:p w:rsidR="00CA79F4" w:rsidRDefault="008F2BF9">
            <w:pPr>
              <w:pStyle w:val="FormatvorlageTableFirstRow"/>
              <w:jc w:val="both"/>
              <w:rPr>
                <w:rFonts w:eastAsia="宋体" w:cs="Arial"/>
                <w:sz w:val="24"/>
                <w:szCs w:val="24"/>
              </w:rPr>
            </w:pPr>
            <w:r>
              <w:rPr>
                <w:rFonts w:eastAsia="宋体" w:cs="Arial"/>
                <w:sz w:val="24"/>
                <w:szCs w:val="24"/>
              </w:rPr>
              <w:t>Cvt</w:t>
            </w:r>
          </w:p>
        </w:tc>
        <w:tc>
          <w:tcPr>
            <w:tcW w:w="1426" w:type="dxa"/>
            <w:shd w:val="pct10" w:color="auto" w:fill="FFFFFF"/>
            <w:vAlign w:val="center"/>
          </w:tcPr>
          <w:p w:rsidR="00CA79F4" w:rsidRDefault="008F2BF9">
            <w:pPr>
              <w:pStyle w:val="FormatvorlageTableFirstRow"/>
              <w:jc w:val="both"/>
              <w:rPr>
                <w:rFonts w:eastAsia="宋体" w:cs="Arial"/>
                <w:sz w:val="24"/>
                <w:szCs w:val="24"/>
              </w:rPr>
            </w:pPr>
            <w:r>
              <w:rPr>
                <w:rFonts w:eastAsia="宋体" w:cs="Arial"/>
                <w:sz w:val="24"/>
                <w:szCs w:val="24"/>
                <w:lang w:eastAsia="zh-CN"/>
              </w:rPr>
              <w:t>数值</w:t>
            </w:r>
            <w:r>
              <w:rPr>
                <w:rFonts w:eastAsia="宋体" w:cs="Arial"/>
                <w:sz w:val="24"/>
                <w:szCs w:val="24"/>
              </w:rPr>
              <w:t>(hex)</w:t>
            </w:r>
          </w:p>
        </w:tc>
      </w:tr>
      <w:tr w:rsidR="00CA79F4">
        <w:tc>
          <w:tcPr>
            <w:tcW w:w="849" w:type="dxa"/>
          </w:tcPr>
          <w:p w:rsidR="00CA79F4" w:rsidRDefault="008F2BF9">
            <w:pPr>
              <w:pStyle w:val="FormatvorlageTabellentext0"/>
              <w:rPr>
                <w:rFonts w:eastAsia="宋体" w:cs="Arial"/>
                <w:sz w:val="24"/>
                <w:szCs w:val="24"/>
              </w:rPr>
            </w:pPr>
            <w:r>
              <w:rPr>
                <w:rFonts w:eastAsia="宋体" w:cs="Arial"/>
                <w:sz w:val="24"/>
                <w:szCs w:val="24"/>
              </w:rPr>
              <w:t>#1</w:t>
            </w:r>
          </w:p>
        </w:tc>
        <w:tc>
          <w:tcPr>
            <w:tcW w:w="6403" w:type="dxa"/>
          </w:tcPr>
          <w:p w:rsidR="00CA79F4" w:rsidRDefault="008F2BF9">
            <w:pPr>
              <w:pStyle w:val="FormatvorlageTabellentext0"/>
              <w:rPr>
                <w:rFonts w:eastAsia="宋体" w:cs="Arial"/>
                <w:sz w:val="24"/>
                <w:szCs w:val="24"/>
              </w:rPr>
            </w:pPr>
            <w:r>
              <w:rPr>
                <w:rFonts w:eastAsia="宋体" w:cs="Arial"/>
                <w:sz w:val="24"/>
                <w:szCs w:val="24"/>
              </w:rPr>
              <w:t>RequestServiceIdentifier</w:t>
            </w:r>
          </w:p>
        </w:tc>
        <w:tc>
          <w:tcPr>
            <w:tcW w:w="680" w:type="dxa"/>
          </w:tcPr>
          <w:p w:rsidR="00CA79F4" w:rsidRDefault="008F2BF9">
            <w:pPr>
              <w:pStyle w:val="FormatvorlageTabellentext0"/>
              <w:rPr>
                <w:rFonts w:eastAsia="宋体" w:cs="Arial"/>
                <w:sz w:val="24"/>
                <w:szCs w:val="24"/>
              </w:rPr>
            </w:pPr>
            <w:r>
              <w:rPr>
                <w:rFonts w:eastAsia="宋体" w:cs="Arial"/>
                <w:sz w:val="24"/>
                <w:szCs w:val="24"/>
              </w:rPr>
              <w:t>M</w:t>
            </w:r>
          </w:p>
        </w:tc>
        <w:tc>
          <w:tcPr>
            <w:tcW w:w="1426" w:type="dxa"/>
          </w:tcPr>
          <w:p w:rsidR="00CA79F4" w:rsidRDefault="008F2BF9">
            <w:pPr>
              <w:pStyle w:val="FormatvorlageTabellentext0"/>
              <w:tabs>
                <w:tab w:val="left" w:pos="636"/>
              </w:tabs>
              <w:rPr>
                <w:rFonts w:eastAsia="宋体" w:cs="Arial"/>
                <w:sz w:val="24"/>
                <w:szCs w:val="24"/>
              </w:rPr>
            </w:pPr>
            <w:r>
              <w:rPr>
                <w:rFonts w:eastAsia="宋体" w:cs="Arial"/>
                <w:sz w:val="24"/>
                <w:szCs w:val="24"/>
              </w:rPr>
              <w:t>19</w:t>
            </w:r>
          </w:p>
        </w:tc>
      </w:tr>
      <w:tr w:rsidR="00CA79F4">
        <w:tc>
          <w:tcPr>
            <w:tcW w:w="849" w:type="dxa"/>
          </w:tcPr>
          <w:p w:rsidR="00CA79F4" w:rsidRDefault="00CA79F4">
            <w:pPr>
              <w:pStyle w:val="FormatvorlageTabellentext0"/>
              <w:rPr>
                <w:rFonts w:eastAsia="宋体" w:cs="Arial"/>
                <w:sz w:val="24"/>
                <w:szCs w:val="24"/>
              </w:rPr>
            </w:pPr>
          </w:p>
          <w:p w:rsidR="00CA79F4" w:rsidRDefault="008F2BF9">
            <w:pPr>
              <w:pStyle w:val="FormatvorlageTabellentext0"/>
              <w:rPr>
                <w:rFonts w:eastAsia="宋体" w:cs="Arial"/>
                <w:sz w:val="24"/>
                <w:szCs w:val="24"/>
              </w:rPr>
            </w:pPr>
            <w:r>
              <w:rPr>
                <w:rFonts w:eastAsia="宋体" w:cs="Arial"/>
                <w:sz w:val="24"/>
                <w:szCs w:val="24"/>
              </w:rPr>
              <w:t>#2</w:t>
            </w:r>
          </w:p>
        </w:tc>
        <w:tc>
          <w:tcPr>
            <w:tcW w:w="6403" w:type="dxa"/>
          </w:tcPr>
          <w:p w:rsidR="00CA79F4" w:rsidRDefault="008F2BF9">
            <w:pPr>
              <w:pStyle w:val="FormatvorlageTabellentext0"/>
              <w:rPr>
                <w:rFonts w:eastAsia="宋体" w:cs="Arial"/>
                <w:sz w:val="24"/>
                <w:szCs w:val="24"/>
              </w:rPr>
            </w:pPr>
            <w:r>
              <w:rPr>
                <w:rFonts w:eastAsia="宋体" w:cs="Arial"/>
                <w:sz w:val="24"/>
                <w:szCs w:val="24"/>
              </w:rPr>
              <w:t xml:space="preserve">Sub-Function = [ </w:t>
            </w:r>
          </w:p>
          <w:p w:rsidR="00CA79F4" w:rsidRDefault="008F2BF9">
            <w:pPr>
              <w:pStyle w:val="FormatvorlageTabellentext0"/>
              <w:rPr>
                <w:rFonts w:eastAsia="宋体" w:cs="Arial"/>
                <w:sz w:val="24"/>
                <w:szCs w:val="24"/>
              </w:rPr>
            </w:pPr>
            <w:r>
              <w:rPr>
                <w:rFonts w:eastAsia="宋体" w:cs="Arial"/>
                <w:sz w:val="24"/>
                <w:szCs w:val="24"/>
              </w:rPr>
              <w:t xml:space="preserve">    ReportDTCExtendedDataRecordByDTCNumber ]</w:t>
            </w:r>
          </w:p>
        </w:tc>
        <w:tc>
          <w:tcPr>
            <w:tcW w:w="680" w:type="dxa"/>
          </w:tcPr>
          <w:p w:rsidR="00CA79F4" w:rsidRDefault="00CA79F4">
            <w:pPr>
              <w:pStyle w:val="FormatvorlageTabellentext0"/>
              <w:rPr>
                <w:rFonts w:eastAsia="宋体" w:cs="Arial"/>
                <w:sz w:val="24"/>
                <w:szCs w:val="24"/>
              </w:rPr>
            </w:pPr>
          </w:p>
          <w:p w:rsidR="00CA79F4" w:rsidRDefault="008F2BF9">
            <w:pPr>
              <w:pStyle w:val="FormatvorlageTabellentext0"/>
              <w:rPr>
                <w:rFonts w:eastAsia="宋体" w:cs="Arial"/>
                <w:sz w:val="24"/>
                <w:szCs w:val="24"/>
              </w:rPr>
            </w:pPr>
            <w:r>
              <w:rPr>
                <w:rFonts w:eastAsia="宋体" w:cs="Arial"/>
                <w:sz w:val="24"/>
                <w:szCs w:val="24"/>
              </w:rPr>
              <w:t>M</w:t>
            </w:r>
          </w:p>
        </w:tc>
        <w:tc>
          <w:tcPr>
            <w:tcW w:w="1426" w:type="dxa"/>
          </w:tcPr>
          <w:p w:rsidR="00CA79F4" w:rsidRDefault="00CA79F4">
            <w:pPr>
              <w:pStyle w:val="FormatvorlageTabellentext1"/>
              <w:rPr>
                <w:rFonts w:eastAsia="宋体" w:cs="Arial"/>
                <w:sz w:val="24"/>
                <w:szCs w:val="24"/>
              </w:rPr>
            </w:pPr>
          </w:p>
          <w:p w:rsidR="00CA79F4" w:rsidRDefault="008F2BF9">
            <w:pPr>
              <w:pStyle w:val="FormatvorlageTabellentext1"/>
              <w:rPr>
                <w:rFonts w:eastAsia="宋体" w:cs="Arial"/>
                <w:sz w:val="24"/>
                <w:szCs w:val="24"/>
              </w:rPr>
            </w:pPr>
            <w:r>
              <w:rPr>
                <w:rFonts w:eastAsia="宋体" w:cs="Arial"/>
                <w:sz w:val="24"/>
                <w:szCs w:val="24"/>
              </w:rPr>
              <w:t>06</w:t>
            </w:r>
          </w:p>
        </w:tc>
      </w:tr>
      <w:tr w:rsidR="00CA79F4">
        <w:tc>
          <w:tcPr>
            <w:tcW w:w="849" w:type="dxa"/>
          </w:tcPr>
          <w:p w:rsidR="00CA79F4" w:rsidRDefault="00CA79F4">
            <w:pPr>
              <w:pStyle w:val="FormatvorlageTabellentext0"/>
              <w:rPr>
                <w:rFonts w:eastAsia="宋体" w:cs="Arial"/>
                <w:sz w:val="24"/>
                <w:szCs w:val="24"/>
              </w:rPr>
            </w:pPr>
          </w:p>
          <w:p w:rsidR="00CA79F4" w:rsidRDefault="008F2BF9">
            <w:pPr>
              <w:pStyle w:val="FormatvorlageTabellentext0"/>
              <w:rPr>
                <w:rFonts w:eastAsia="宋体" w:cs="Arial"/>
                <w:sz w:val="24"/>
                <w:szCs w:val="24"/>
              </w:rPr>
            </w:pPr>
            <w:r>
              <w:rPr>
                <w:rFonts w:eastAsia="宋体" w:cs="Arial"/>
                <w:sz w:val="24"/>
                <w:szCs w:val="24"/>
              </w:rPr>
              <w:t>#3</w:t>
            </w:r>
          </w:p>
          <w:p w:rsidR="00CA79F4" w:rsidRDefault="008F2BF9">
            <w:pPr>
              <w:pStyle w:val="FormatvorlageTabellentext0"/>
              <w:rPr>
                <w:rFonts w:eastAsia="宋体" w:cs="Arial"/>
                <w:sz w:val="24"/>
                <w:szCs w:val="24"/>
              </w:rPr>
            </w:pPr>
            <w:r>
              <w:rPr>
                <w:rFonts w:eastAsia="宋体" w:cs="Arial"/>
                <w:sz w:val="24"/>
                <w:szCs w:val="24"/>
              </w:rPr>
              <w:t>#4</w:t>
            </w:r>
          </w:p>
          <w:p w:rsidR="00CA79F4" w:rsidRDefault="008F2BF9">
            <w:pPr>
              <w:pStyle w:val="FormatvorlageTabellentext0"/>
              <w:rPr>
                <w:rFonts w:eastAsia="宋体" w:cs="Arial"/>
                <w:sz w:val="24"/>
                <w:szCs w:val="24"/>
              </w:rPr>
            </w:pPr>
            <w:r>
              <w:rPr>
                <w:rFonts w:eastAsia="宋体" w:cs="Arial"/>
                <w:sz w:val="24"/>
                <w:szCs w:val="24"/>
              </w:rPr>
              <w:t>#5</w:t>
            </w:r>
          </w:p>
        </w:tc>
        <w:tc>
          <w:tcPr>
            <w:tcW w:w="6403" w:type="dxa"/>
          </w:tcPr>
          <w:p w:rsidR="00CA79F4" w:rsidRDefault="008F2BF9">
            <w:pPr>
              <w:pStyle w:val="FormatvorlageTabellentext0"/>
              <w:rPr>
                <w:rFonts w:eastAsia="宋体" w:cs="Arial"/>
                <w:sz w:val="24"/>
                <w:szCs w:val="24"/>
              </w:rPr>
            </w:pPr>
            <w:r>
              <w:rPr>
                <w:rFonts w:eastAsia="宋体" w:cs="Arial"/>
                <w:sz w:val="24"/>
                <w:szCs w:val="24"/>
              </w:rPr>
              <w:t>DTCMaskRecord[] = [</w:t>
            </w:r>
            <w:r>
              <w:rPr>
                <w:rStyle w:val="afff0"/>
                <w:rFonts w:eastAsia="宋体" w:cs="Arial"/>
                <w:sz w:val="24"/>
                <w:szCs w:val="24"/>
              </w:rPr>
              <w:footnoteReference w:id="6"/>
            </w:r>
          </w:p>
          <w:p w:rsidR="00CA79F4" w:rsidRDefault="008F2BF9">
            <w:pPr>
              <w:pStyle w:val="FormatvorlageTabellentext0"/>
              <w:rPr>
                <w:rFonts w:eastAsia="宋体" w:cs="Arial"/>
                <w:sz w:val="24"/>
                <w:szCs w:val="24"/>
              </w:rPr>
            </w:pPr>
            <w:r>
              <w:rPr>
                <w:rFonts w:eastAsia="宋体" w:cs="Arial"/>
                <w:sz w:val="24"/>
                <w:szCs w:val="24"/>
              </w:rPr>
              <w:t xml:space="preserve">                                   DTCHighByte</w:t>
            </w:r>
          </w:p>
          <w:p w:rsidR="00CA79F4" w:rsidRDefault="008F2BF9">
            <w:pPr>
              <w:pStyle w:val="FormatvorlageTabellentext0"/>
              <w:rPr>
                <w:rFonts w:eastAsia="宋体" w:cs="Arial"/>
                <w:sz w:val="24"/>
                <w:szCs w:val="24"/>
              </w:rPr>
            </w:pPr>
            <w:r>
              <w:rPr>
                <w:rFonts w:eastAsia="宋体" w:cs="Arial"/>
                <w:sz w:val="24"/>
                <w:szCs w:val="24"/>
              </w:rPr>
              <w:t xml:space="preserve">                                   DTCMiddleByte</w:t>
            </w:r>
          </w:p>
          <w:p w:rsidR="00CA79F4" w:rsidRDefault="008F2BF9">
            <w:pPr>
              <w:pStyle w:val="FormatvorlageTabellentext0"/>
              <w:rPr>
                <w:rFonts w:eastAsia="宋体" w:cs="Arial"/>
                <w:sz w:val="24"/>
                <w:szCs w:val="24"/>
              </w:rPr>
            </w:pPr>
            <w:r>
              <w:rPr>
                <w:rFonts w:eastAsia="宋体" w:cs="Arial"/>
                <w:sz w:val="24"/>
                <w:szCs w:val="24"/>
              </w:rPr>
              <w:t xml:space="preserve">                                   DTCLowByte ]</w:t>
            </w:r>
          </w:p>
        </w:tc>
        <w:tc>
          <w:tcPr>
            <w:tcW w:w="680" w:type="dxa"/>
          </w:tcPr>
          <w:p w:rsidR="00CA79F4" w:rsidRDefault="00CA79F4">
            <w:pPr>
              <w:pStyle w:val="FormatvorlageTabellentext0"/>
              <w:rPr>
                <w:rFonts w:eastAsia="宋体" w:cs="Arial"/>
                <w:sz w:val="24"/>
                <w:szCs w:val="24"/>
              </w:rPr>
            </w:pPr>
          </w:p>
          <w:p w:rsidR="00CA79F4" w:rsidRDefault="008F2BF9">
            <w:pPr>
              <w:pStyle w:val="FormatvorlageTabellentext0"/>
              <w:rPr>
                <w:rFonts w:eastAsia="宋体" w:cs="Arial"/>
                <w:sz w:val="24"/>
                <w:szCs w:val="24"/>
              </w:rPr>
            </w:pPr>
            <w:r>
              <w:rPr>
                <w:rFonts w:eastAsia="宋体" w:cs="Arial"/>
                <w:sz w:val="24"/>
                <w:szCs w:val="24"/>
              </w:rPr>
              <w:t>M</w:t>
            </w:r>
          </w:p>
          <w:p w:rsidR="00CA79F4" w:rsidRDefault="008F2BF9">
            <w:pPr>
              <w:pStyle w:val="FormatvorlageTabellentext0"/>
              <w:rPr>
                <w:rFonts w:eastAsia="宋体" w:cs="Arial"/>
                <w:sz w:val="24"/>
                <w:szCs w:val="24"/>
              </w:rPr>
            </w:pPr>
            <w:r>
              <w:rPr>
                <w:rFonts w:eastAsia="宋体" w:cs="Arial"/>
                <w:sz w:val="24"/>
                <w:szCs w:val="24"/>
              </w:rPr>
              <w:t>M</w:t>
            </w:r>
          </w:p>
          <w:p w:rsidR="00CA79F4" w:rsidRDefault="008F2BF9">
            <w:pPr>
              <w:pStyle w:val="FormatvorlageTabellentext0"/>
              <w:rPr>
                <w:rFonts w:eastAsia="宋体" w:cs="Arial"/>
                <w:sz w:val="24"/>
                <w:szCs w:val="24"/>
              </w:rPr>
            </w:pPr>
            <w:r>
              <w:rPr>
                <w:rFonts w:eastAsia="宋体" w:cs="Arial"/>
                <w:sz w:val="24"/>
                <w:szCs w:val="24"/>
              </w:rPr>
              <w:t>M</w:t>
            </w:r>
          </w:p>
        </w:tc>
        <w:tc>
          <w:tcPr>
            <w:tcW w:w="1426" w:type="dxa"/>
          </w:tcPr>
          <w:p w:rsidR="00CA79F4" w:rsidRDefault="00CA79F4">
            <w:pPr>
              <w:pStyle w:val="FormatvorlageTabellentext1"/>
              <w:rPr>
                <w:rFonts w:eastAsia="宋体" w:cs="Arial"/>
                <w:sz w:val="24"/>
                <w:szCs w:val="24"/>
              </w:rPr>
            </w:pPr>
          </w:p>
          <w:p w:rsidR="00CA79F4" w:rsidRDefault="008F2BF9">
            <w:pPr>
              <w:pStyle w:val="FormatvorlageTabellentext1"/>
              <w:rPr>
                <w:rFonts w:eastAsia="宋体" w:cs="Arial"/>
                <w:sz w:val="24"/>
                <w:szCs w:val="24"/>
              </w:rPr>
            </w:pPr>
            <w:r>
              <w:rPr>
                <w:rFonts w:eastAsia="宋体" w:cs="Arial"/>
                <w:sz w:val="24"/>
                <w:szCs w:val="24"/>
              </w:rPr>
              <w:t>00-FF</w:t>
            </w:r>
          </w:p>
          <w:p w:rsidR="00CA79F4" w:rsidRDefault="008F2BF9">
            <w:pPr>
              <w:pStyle w:val="FormatvorlageTabellentext1"/>
              <w:rPr>
                <w:rFonts w:eastAsia="宋体" w:cs="Arial"/>
                <w:sz w:val="24"/>
                <w:szCs w:val="24"/>
              </w:rPr>
            </w:pPr>
            <w:r>
              <w:rPr>
                <w:rFonts w:eastAsia="宋体" w:cs="Arial"/>
                <w:sz w:val="24"/>
                <w:szCs w:val="24"/>
              </w:rPr>
              <w:t>00-FF</w:t>
            </w:r>
          </w:p>
          <w:p w:rsidR="00CA79F4" w:rsidRDefault="008F2BF9">
            <w:pPr>
              <w:pStyle w:val="FormatvorlageTabellentext1"/>
              <w:rPr>
                <w:rFonts w:eastAsia="宋体" w:cs="Arial"/>
                <w:sz w:val="24"/>
                <w:szCs w:val="24"/>
              </w:rPr>
            </w:pPr>
            <w:r>
              <w:rPr>
                <w:rFonts w:eastAsia="宋体" w:cs="Arial"/>
                <w:sz w:val="24"/>
                <w:szCs w:val="24"/>
              </w:rPr>
              <w:t>00-FF</w:t>
            </w:r>
          </w:p>
        </w:tc>
      </w:tr>
      <w:tr w:rsidR="00CA79F4">
        <w:tc>
          <w:tcPr>
            <w:tcW w:w="849" w:type="dxa"/>
          </w:tcPr>
          <w:p w:rsidR="00CA79F4" w:rsidRDefault="008F2BF9">
            <w:pPr>
              <w:pStyle w:val="FormatvorlageTabellentext0"/>
              <w:rPr>
                <w:rFonts w:eastAsia="宋体" w:cs="Arial"/>
                <w:sz w:val="24"/>
                <w:szCs w:val="24"/>
              </w:rPr>
            </w:pPr>
            <w:r>
              <w:rPr>
                <w:rFonts w:eastAsia="宋体" w:cs="Arial"/>
                <w:sz w:val="24"/>
                <w:szCs w:val="24"/>
              </w:rPr>
              <w:t>#6</w:t>
            </w:r>
          </w:p>
        </w:tc>
        <w:tc>
          <w:tcPr>
            <w:tcW w:w="6403" w:type="dxa"/>
          </w:tcPr>
          <w:p w:rsidR="00CA79F4" w:rsidRDefault="008F2BF9">
            <w:pPr>
              <w:pStyle w:val="FormatvorlageTabellentext0"/>
              <w:rPr>
                <w:rFonts w:eastAsia="宋体" w:cs="Arial"/>
                <w:sz w:val="24"/>
                <w:szCs w:val="24"/>
              </w:rPr>
            </w:pPr>
            <w:r>
              <w:rPr>
                <w:rFonts w:eastAsia="宋体" w:cs="Arial"/>
                <w:sz w:val="24"/>
                <w:szCs w:val="24"/>
              </w:rPr>
              <w:t>DTCExtendedDataRecordNumber</w:t>
            </w:r>
          </w:p>
        </w:tc>
        <w:tc>
          <w:tcPr>
            <w:tcW w:w="680" w:type="dxa"/>
          </w:tcPr>
          <w:p w:rsidR="00CA79F4" w:rsidRDefault="008F2BF9">
            <w:pPr>
              <w:pStyle w:val="FormatvorlageTabellentext0"/>
              <w:rPr>
                <w:rFonts w:eastAsia="宋体" w:cs="Arial"/>
                <w:sz w:val="24"/>
                <w:szCs w:val="24"/>
              </w:rPr>
            </w:pPr>
            <w:r>
              <w:rPr>
                <w:rFonts w:eastAsia="宋体" w:cs="Arial"/>
                <w:sz w:val="24"/>
                <w:szCs w:val="24"/>
              </w:rPr>
              <w:t>M</w:t>
            </w:r>
          </w:p>
        </w:tc>
        <w:tc>
          <w:tcPr>
            <w:tcW w:w="1426" w:type="dxa"/>
          </w:tcPr>
          <w:p w:rsidR="00CA79F4" w:rsidRDefault="008F2BF9">
            <w:pPr>
              <w:pStyle w:val="FormatvorlageTabellentext1"/>
              <w:rPr>
                <w:rFonts w:eastAsia="宋体" w:cs="Arial"/>
                <w:sz w:val="24"/>
                <w:szCs w:val="24"/>
              </w:rPr>
            </w:pPr>
            <w:r>
              <w:rPr>
                <w:rFonts w:eastAsia="宋体" w:cs="Arial"/>
                <w:sz w:val="24"/>
                <w:szCs w:val="24"/>
              </w:rPr>
              <w:t>00-FF</w:t>
            </w:r>
          </w:p>
        </w:tc>
      </w:tr>
    </w:tbl>
    <w:p w:rsidR="00CA79F4" w:rsidRDefault="00CA79F4">
      <w:pPr>
        <w:pStyle w:val="HRa"/>
        <w:spacing w:line="240" w:lineRule="auto"/>
        <w:ind w:firstLineChars="0" w:firstLine="0"/>
        <w:rPr>
          <w:rFonts w:ascii="Arial" w:hAnsi="Arial" w:cs="Arial"/>
        </w:rPr>
      </w:pPr>
    </w:p>
    <w:p w:rsidR="00CA79F4" w:rsidRDefault="008F2BF9">
      <w:pPr>
        <w:pStyle w:val="HRa"/>
        <w:spacing w:line="240" w:lineRule="auto"/>
        <w:ind w:firstLineChars="0" w:firstLine="0"/>
        <w:rPr>
          <w:rFonts w:ascii="Arial" w:hAnsi="Arial" w:cs="Arial"/>
        </w:rPr>
      </w:pPr>
      <w:r>
        <w:rPr>
          <w:rFonts w:ascii="Arial" w:hAnsi="Arial" w:cs="Arial"/>
        </w:rPr>
        <w:t>肯定响应</w:t>
      </w:r>
    </w:p>
    <w:tbl>
      <w:tblPr>
        <w:tblW w:w="9358" w:type="dxa"/>
        <w:tblInd w:w="5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50" w:type="dxa"/>
          <w:right w:w="50" w:type="dxa"/>
        </w:tblCellMar>
        <w:tblLook w:val="04A0" w:firstRow="1" w:lastRow="0" w:firstColumn="1" w:lastColumn="0" w:noHBand="0" w:noVBand="1"/>
      </w:tblPr>
      <w:tblGrid>
        <w:gridCol w:w="849"/>
        <w:gridCol w:w="6403"/>
        <w:gridCol w:w="680"/>
        <w:gridCol w:w="1426"/>
      </w:tblGrid>
      <w:tr w:rsidR="00CA79F4">
        <w:trPr>
          <w:tblHeader/>
        </w:trPr>
        <w:tc>
          <w:tcPr>
            <w:tcW w:w="849" w:type="dxa"/>
            <w:tcBorders>
              <w:top w:val="single" w:sz="12" w:space="0" w:color="000000"/>
              <w:bottom w:val="single" w:sz="6" w:space="0" w:color="000000"/>
            </w:tcBorders>
            <w:shd w:val="pct10" w:color="auto" w:fill="FFFFFF"/>
            <w:vAlign w:val="center"/>
          </w:tcPr>
          <w:p w:rsidR="00CA79F4" w:rsidRDefault="008F2BF9">
            <w:pPr>
              <w:pStyle w:val="FormatvorlageTableFirstRow"/>
              <w:jc w:val="both"/>
              <w:rPr>
                <w:rFonts w:eastAsia="宋体" w:cs="Arial"/>
                <w:sz w:val="24"/>
                <w:szCs w:val="24"/>
                <w:lang w:eastAsia="zh-CN"/>
              </w:rPr>
            </w:pPr>
            <w:r>
              <w:rPr>
                <w:rFonts w:eastAsia="宋体" w:cs="Arial"/>
                <w:sz w:val="24"/>
                <w:szCs w:val="24"/>
                <w:lang w:eastAsia="zh-CN"/>
              </w:rPr>
              <w:t>字节</w:t>
            </w:r>
          </w:p>
        </w:tc>
        <w:tc>
          <w:tcPr>
            <w:tcW w:w="6403" w:type="dxa"/>
            <w:tcBorders>
              <w:top w:val="single" w:sz="12" w:space="0" w:color="000000"/>
              <w:bottom w:val="single" w:sz="6" w:space="0" w:color="000000"/>
            </w:tcBorders>
            <w:shd w:val="pct10" w:color="auto" w:fill="FFFFFF"/>
            <w:vAlign w:val="center"/>
          </w:tcPr>
          <w:p w:rsidR="00CA79F4" w:rsidRDefault="008F2BF9">
            <w:pPr>
              <w:pStyle w:val="FormatvorlageTableFirstRow"/>
              <w:jc w:val="both"/>
              <w:rPr>
                <w:rFonts w:eastAsia="宋体" w:cs="Arial"/>
                <w:sz w:val="24"/>
                <w:szCs w:val="24"/>
                <w:lang w:eastAsia="zh-CN"/>
              </w:rPr>
            </w:pPr>
            <w:r>
              <w:rPr>
                <w:rFonts w:eastAsia="宋体" w:cs="Arial"/>
                <w:sz w:val="24"/>
                <w:szCs w:val="24"/>
                <w:lang w:eastAsia="zh-CN"/>
              </w:rPr>
              <w:t>参数名称</w:t>
            </w:r>
          </w:p>
        </w:tc>
        <w:tc>
          <w:tcPr>
            <w:tcW w:w="680" w:type="dxa"/>
            <w:tcBorders>
              <w:top w:val="single" w:sz="12" w:space="0" w:color="000000"/>
              <w:bottom w:val="single" w:sz="6" w:space="0" w:color="000000"/>
            </w:tcBorders>
            <w:shd w:val="pct10" w:color="auto" w:fill="FFFFFF"/>
            <w:vAlign w:val="center"/>
          </w:tcPr>
          <w:p w:rsidR="00CA79F4" w:rsidRDefault="008F2BF9">
            <w:pPr>
              <w:pStyle w:val="FormatvorlageTableFirstRow"/>
              <w:jc w:val="both"/>
              <w:rPr>
                <w:rFonts w:eastAsia="宋体" w:cs="Arial"/>
                <w:sz w:val="24"/>
                <w:szCs w:val="24"/>
              </w:rPr>
            </w:pPr>
            <w:r>
              <w:rPr>
                <w:rFonts w:eastAsia="宋体" w:cs="Arial"/>
                <w:sz w:val="24"/>
                <w:szCs w:val="24"/>
              </w:rPr>
              <w:t>Cvt</w:t>
            </w:r>
          </w:p>
        </w:tc>
        <w:tc>
          <w:tcPr>
            <w:tcW w:w="1426" w:type="dxa"/>
            <w:tcBorders>
              <w:top w:val="single" w:sz="12" w:space="0" w:color="000000"/>
              <w:bottom w:val="single" w:sz="6" w:space="0" w:color="000000"/>
            </w:tcBorders>
            <w:shd w:val="pct10" w:color="auto" w:fill="FFFFFF"/>
            <w:vAlign w:val="center"/>
          </w:tcPr>
          <w:p w:rsidR="00CA79F4" w:rsidRDefault="008F2BF9">
            <w:pPr>
              <w:pStyle w:val="FormatvorlageTableFirstRow"/>
              <w:jc w:val="both"/>
              <w:rPr>
                <w:rFonts w:eastAsia="宋体" w:cs="Arial"/>
                <w:sz w:val="24"/>
                <w:szCs w:val="24"/>
              </w:rPr>
            </w:pPr>
            <w:r>
              <w:rPr>
                <w:rFonts w:eastAsia="宋体" w:cs="Arial"/>
                <w:sz w:val="24"/>
                <w:szCs w:val="24"/>
                <w:lang w:eastAsia="zh-CN"/>
              </w:rPr>
              <w:t>数值</w:t>
            </w:r>
            <w:r>
              <w:rPr>
                <w:rFonts w:eastAsia="宋体" w:cs="Arial"/>
                <w:sz w:val="24"/>
                <w:szCs w:val="24"/>
              </w:rPr>
              <w:t>(hex)</w:t>
            </w:r>
          </w:p>
        </w:tc>
      </w:tr>
      <w:tr w:rsidR="00CA79F4">
        <w:tc>
          <w:tcPr>
            <w:tcW w:w="849" w:type="dxa"/>
            <w:tcBorders>
              <w:top w:val="single" w:sz="6" w:space="0" w:color="000000"/>
            </w:tcBorders>
          </w:tcPr>
          <w:p w:rsidR="00CA79F4" w:rsidRDefault="008F2BF9">
            <w:pPr>
              <w:pStyle w:val="FormatvorlageTabellentext0"/>
              <w:rPr>
                <w:rFonts w:eastAsia="宋体" w:cs="Arial"/>
                <w:sz w:val="24"/>
                <w:szCs w:val="24"/>
              </w:rPr>
            </w:pPr>
            <w:r>
              <w:rPr>
                <w:rFonts w:eastAsia="宋体" w:cs="Arial"/>
                <w:sz w:val="24"/>
                <w:szCs w:val="24"/>
              </w:rPr>
              <w:t>#1</w:t>
            </w:r>
          </w:p>
        </w:tc>
        <w:tc>
          <w:tcPr>
            <w:tcW w:w="6403" w:type="dxa"/>
            <w:tcBorders>
              <w:top w:val="single" w:sz="6" w:space="0" w:color="000000"/>
            </w:tcBorders>
          </w:tcPr>
          <w:p w:rsidR="00CA79F4" w:rsidRDefault="008F2BF9">
            <w:pPr>
              <w:pStyle w:val="FormatvorlageTabellentext0"/>
              <w:rPr>
                <w:rFonts w:eastAsia="宋体" w:cs="Arial"/>
                <w:sz w:val="24"/>
                <w:szCs w:val="24"/>
              </w:rPr>
            </w:pPr>
            <w:r>
              <w:rPr>
                <w:rFonts w:eastAsia="宋体" w:cs="Arial"/>
                <w:sz w:val="24"/>
                <w:szCs w:val="24"/>
              </w:rPr>
              <w:t>PositiveResponseServiceIdentifier</w:t>
            </w:r>
          </w:p>
        </w:tc>
        <w:tc>
          <w:tcPr>
            <w:tcW w:w="680" w:type="dxa"/>
            <w:tcBorders>
              <w:top w:val="single" w:sz="6" w:space="0" w:color="000000"/>
            </w:tcBorders>
          </w:tcPr>
          <w:p w:rsidR="00CA79F4" w:rsidRDefault="008F2BF9">
            <w:pPr>
              <w:pStyle w:val="FormatvorlageTabellentext0"/>
              <w:rPr>
                <w:rFonts w:eastAsia="宋体" w:cs="Arial"/>
                <w:sz w:val="24"/>
                <w:szCs w:val="24"/>
              </w:rPr>
            </w:pPr>
            <w:r>
              <w:rPr>
                <w:rFonts w:eastAsia="宋体" w:cs="Arial"/>
                <w:sz w:val="24"/>
                <w:szCs w:val="24"/>
              </w:rPr>
              <w:t>M</w:t>
            </w:r>
          </w:p>
        </w:tc>
        <w:tc>
          <w:tcPr>
            <w:tcW w:w="1426" w:type="dxa"/>
            <w:tcBorders>
              <w:top w:val="single" w:sz="6" w:space="0" w:color="000000"/>
            </w:tcBorders>
          </w:tcPr>
          <w:p w:rsidR="00CA79F4" w:rsidRDefault="008F2BF9">
            <w:pPr>
              <w:pStyle w:val="FormatvorlageTabellentext0"/>
              <w:rPr>
                <w:rFonts w:eastAsia="宋体" w:cs="Arial"/>
                <w:sz w:val="24"/>
                <w:szCs w:val="24"/>
              </w:rPr>
            </w:pPr>
            <w:r>
              <w:rPr>
                <w:rFonts w:eastAsia="宋体" w:cs="Arial"/>
                <w:sz w:val="24"/>
                <w:szCs w:val="24"/>
              </w:rPr>
              <w:t>59</w:t>
            </w:r>
          </w:p>
        </w:tc>
      </w:tr>
      <w:tr w:rsidR="00CA79F4">
        <w:tc>
          <w:tcPr>
            <w:tcW w:w="849" w:type="dxa"/>
          </w:tcPr>
          <w:p w:rsidR="00CA79F4" w:rsidRDefault="00CA79F4">
            <w:pPr>
              <w:pStyle w:val="FormatvorlageTabellentext0"/>
              <w:rPr>
                <w:rFonts w:eastAsia="宋体" w:cs="Arial"/>
                <w:sz w:val="24"/>
                <w:szCs w:val="24"/>
              </w:rPr>
            </w:pPr>
          </w:p>
          <w:p w:rsidR="00CA79F4" w:rsidRDefault="008F2BF9">
            <w:pPr>
              <w:pStyle w:val="FormatvorlageTabellentext0"/>
              <w:rPr>
                <w:rFonts w:eastAsia="宋体" w:cs="Arial"/>
                <w:sz w:val="24"/>
                <w:szCs w:val="24"/>
              </w:rPr>
            </w:pPr>
            <w:r>
              <w:rPr>
                <w:rFonts w:eastAsia="宋体" w:cs="Arial"/>
                <w:sz w:val="24"/>
                <w:szCs w:val="24"/>
              </w:rPr>
              <w:t>#2</w:t>
            </w:r>
          </w:p>
        </w:tc>
        <w:tc>
          <w:tcPr>
            <w:tcW w:w="6403" w:type="dxa"/>
          </w:tcPr>
          <w:p w:rsidR="00CA79F4" w:rsidRDefault="008F2BF9">
            <w:pPr>
              <w:pStyle w:val="FormatvorlageTabellentext0"/>
              <w:rPr>
                <w:rFonts w:eastAsia="宋体" w:cs="Arial"/>
                <w:sz w:val="24"/>
                <w:szCs w:val="24"/>
              </w:rPr>
            </w:pPr>
            <w:r>
              <w:rPr>
                <w:rFonts w:eastAsia="宋体" w:cs="Arial"/>
                <w:sz w:val="24"/>
                <w:szCs w:val="24"/>
              </w:rPr>
              <w:t xml:space="preserve">ReportType = [ </w:t>
            </w:r>
          </w:p>
          <w:p w:rsidR="00CA79F4" w:rsidRDefault="008F2BF9">
            <w:pPr>
              <w:pStyle w:val="FormatvorlageTabellentext0"/>
              <w:rPr>
                <w:rFonts w:eastAsia="宋体" w:cs="Arial"/>
                <w:sz w:val="24"/>
                <w:szCs w:val="24"/>
              </w:rPr>
            </w:pPr>
            <w:r>
              <w:rPr>
                <w:rFonts w:eastAsia="宋体" w:cs="Arial"/>
                <w:sz w:val="24"/>
                <w:szCs w:val="24"/>
              </w:rPr>
              <w:t xml:space="preserve">    ReportDTCExtendedDataRecordByDTCNumber]</w:t>
            </w:r>
          </w:p>
        </w:tc>
        <w:tc>
          <w:tcPr>
            <w:tcW w:w="680" w:type="dxa"/>
          </w:tcPr>
          <w:p w:rsidR="00CA79F4" w:rsidRDefault="00CA79F4">
            <w:pPr>
              <w:pStyle w:val="FormatvorlageTabellentext0"/>
              <w:rPr>
                <w:rFonts w:eastAsia="宋体" w:cs="Arial"/>
                <w:sz w:val="24"/>
                <w:szCs w:val="24"/>
              </w:rPr>
            </w:pPr>
          </w:p>
          <w:p w:rsidR="00CA79F4" w:rsidRDefault="008F2BF9">
            <w:pPr>
              <w:pStyle w:val="FormatvorlageTabellentext0"/>
              <w:rPr>
                <w:rFonts w:eastAsia="宋体" w:cs="Arial"/>
                <w:sz w:val="24"/>
                <w:szCs w:val="24"/>
              </w:rPr>
            </w:pPr>
            <w:r>
              <w:rPr>
                <w:rFonts w:eastAsia="宋体" w:cs="Arial"/>
                <w:sz w:val="24"/>
                <w:szCs w:val="24"/>
              </w:rPr>
              <w:t>M</w:t>
            </w:r>
          </w:p>
        </w:tc>
        <w:tc>
          <w:tcPr>
            <w:tcW w:w="1426" w:type="dxa"/>
          </w:tcPr>
          <w:p w:rsidR="00CA79F4" w:rsidRDefault="00CA79F4">
            <w:pPr>
              <w:pStyle w:val="Tabellentext"/>
              <w:rPr>
                <w:rFonts w:cs="Arial"/>
                <w:sz w:val="24"/>
                <w:szCs w:val="24"/>
              </w:rPr>
            </w:pPr>
          </w:p>
          <w:p w:rsidR="00CA79F4" w:rsidRDefault="008F2BF9">
            <w:pPr>
              <w:pStyle w:val="Tabellentext"/>
              <w:rPr>
                <w:rFonts w:cs="Arial"/>
                <w:sz w:val="24"/>
                <w:szCs w:val="24"/>
              </w:rPr>
            </w:pPr>
            <w:r>
              <w:rPr>
                <w:rFonts w:cs="Arial"/>
                <w:sz w:val="24"/>
                <w:szCs w:val="24"/>
              </w:rPr>
              <w:t>06</w:t>
            </w:r>
          </w:p>
        </w:tc>
      </w:tr>
      <w:tr w:rsidR="00CA79F4">
        <w:tc>
          <w:tcPr>
            <w:tcW w:w="849" w:type="dxa"/>
          </w:tcPr>
          <w:p w:rsidR="00CA79F4" w:rsidRDefault="00CA79F4">
            <w:pPr>
              <w:pStyle w:val="FormatvorlageTabellentext0"/>
              <w:rPr>
                <w:rFonts w:eastAsia="宋体" w:cs="Arial"/>
                <w:sz w:val="24"/>
                <w:szCs w:val="24"/>
              </w:rPr>
            </w:pPr>
          </w:p>
          <w:p w:rsidR="00CA79F4" w:rsidRDefault="008F2BF9">
            <w:pPr>
              <w:pStyle w:val="FormatvorlageTabellentext0"/>
              <w:rPr>
                <w:rFonts w:eastAsia="宋体" w:cs="Arial"/>
                <w:sz w:val="24"/>
                <w:szCs w:val="24"/>
              </w:rPr>
            </w:pPr>
            <w:r>
              <w:rPr>
                <w:rFonts w:eastAsia="宋体" w:cs="Arial"/>
                <w:sz w:val="24"/>
                <w:szCs w:val="24"/>
              </w:rPr>
              <w:t>#3</w:t>
            </w:r>
          </w:p>
          <w:p w:rsidR="00CA79F4" w:rsidRDefault="008F2BF9">
            <w:pPr>
              <w:pStyle w:val="FormatvorlageTabellentext0"/>
              <w:rPr>
                <w:rFonts w:eastAsia="宋体" w:cs="Arial"/>
                <w:sz w:val="24"/>
                <w:szCs w:val="24"/>
              </w:rPr>
            </w:pPr>
            <w:r>
              <w:rPr>
                <w:rFonts w:eastAsia="宋体" w:cs="Arial"/>
                <w:sz w:val="24"/>
                <w:szCs w:val="24"/>
              </w:rPr>
              <w:t>#4</w:t>
            </w:r>
          </w:p>
          <w:p w:rsidR="00CA79F4" w:rsidRDefault="008F2BF9">
            <w:pPr>
              <w:pStyle w:val="FormatvorlageTabellentext0"/>
              <w:rPr>
                <w:rFonts w:eastAsia="宋体" w:cs="Arial"/>
                <w:sz w:val="24"/>
                <w:szCs w:val="24"/>
              </w:rPr>
            </w:pPr>
            <w:r>
              <w:rPr>
                <w:rFonts w:eastAsia="宋体" w:cs="Arial"/>
                <w:sz w:val="24"/>
                <w:szCs w:val="24"/>
              </w:rPr>
              <w:t>#5</w:t>
            </w:r>
          </w:p>
          <w:p w:rsidR="00CA79F4" w:rsidRDefault="008F2BF9">
            <w:pPr>
              <w:pStyle w:val="FormatvorlageTabellentext0"/>
              <w:rPr>
                <w:rFonts w:eastAsia="宋体" w:cs="Arial"/>
                <w:sz w:val="24"/>
                <w:szCs w:val="24"/>
              </w:rPr>
            </w:pPr>
            <w:r>
              <w:rPr>
                <w:rFonts w:eastAsia="宋体" w:cs="Arial"/>
                <w:sz w:val="24"/>
                <w:szCs w:val="24"/>
              </w:rPr>
              <w:t>#6</w:t>
            </w:r>
          </w:p>
        </w:tc>
        <w:tc>
          <w:tcPr>
            <w:tcW w:w="6403" w:type="dxa"/>
          </w:tcPr>
          <w:p w:rsidR="00CA79F4" w:rsidRDefault="008F2BF9">
            <w:pPr>
              <w:pStyle w:val="FormatvorlageTabellentext0"/>
              <w:tabs>
                <w:tab w:val="left" w:pos="4155"/>
              </w:tabs>
              <w:rPr>
                <w:rFonts w:eastAsia="宋体" w:cs="Arial"/>
                <w:sz w:val="24"/>
                <w:szCs w:val="24"/>
              </w:rPr>
            </w:pPr>
            <w:r>
              <w:rPr>
                <w:rFonts w:eastAsia="宋体" w:cs="Arial"/>
                <w:sz w:val="24"/>
                <w:szCs w:val="24"/>
              </w:rPr>
              <w:t>DTCAndStatusRecord[] = [</w:t>
            </w:r>
          </w:p>
          <w:p w:rsidR="00CA79F4" w:rsidRDefault="008F2BF9">
            <w:pPr>
              <w:pStyle w:val="FormatvorlageTabellentext0"/>
              <w:tabs>
                <w:tab w:val="left" w:pos="4155"/>
              </w:tabs>
              <w:rPr>
                <w:rFonts w:eastAsia="宋体" w:cs="Arial"/>
                <w:sz w:val="24"/>
                <w:szCs w:val="24"/>
              </w:rPr>
            </w:pPr>
            <w:r>
              <w:rPr>
                <w:rFonts w:eastAsia="宋体" w:cs="Arial"/>
                <w:sz w:val="24"/>
                <w:szCs w:val="24"/>
              </w:rPr>
              <w:t xml:space="preserve">                                DTCHighByte</w:t>
            </w:r>
          </w:p>
          <w:p w:rsidR="00CA79F4" w:rsidRDefault="008F2BF9">
            <w:pPr>
              <w:pStyle w:val="FormatvorlageTabellentext0"/>
              <w:tabs>
                <w:tab w:val="left" w:pos="4155"/>
              </w:tabs>
              <w:rPr>
                <w:rFonts w:eastAsia="宋体" w:cs="Arial"/>
                <w:sz w:val="24"/>
                <w:szCs w:val="24"/>
              </w:rPr>
            </w:pPr>
            <w:r>
              <w:rPr>
                <w:rFonts w:eastAsia="宋体" w:cs="Arial"/>
                <w:sz w:val="24"/>
                <w:szCs w:val="24"/>
              </w:rPr>
              <w:t xml:space="preserve">                                DTCMiddleByte</w:t>
            </w:r>
          </w:p>
          <w:p w:rsidR="00CA79F4" w:rsidRDefault="008F2BF9">
            <w:pPr>
              <w:pStyle w:val="FormatvorlageTabellentext0"/>
              <w:tabs>
                <w:tab w:val="left" w:pos="4155"/>
              </w:tabs>
              <w:rPr>
                <w:rFonts w:eastAsia="宋体" w:cs="Arial"/>
                <w:sz w:val="24"/>
                <w:szCs w:val="24"/>
              </w:rPr>
            </w:pPr>
            <w:r>
              <w:rPr>
                <w:rFonts w:eastAsia="宋体" w:cs="Arial"/>
                <w:sz w:val="24"/>
                <w:szCs w:val="24"/>
              </w:rPr>
              <w:t xml:space="preserve">                                DTCLowByte</w:t>
            </w:r>
          </w:p>
          <w:p w:rsidR="00CA79F4" w:rsidRDefault="008F2BF9">
            <w:pPr>
              <w:pStyle w:val="FormatvorlageTabellentext0"/>
              <w:tabs>
                <w:tab w:val="left" w:pos="4155"/>
              </w:tabs>
              <w:rPr>
                <w:rFonts w:eastAsia="宋体" w:cs="Arial"/>
                <w:sz w:val="24"/>
                <w:szCs w:val="24"/>
              </w:rPr>
            </w:pPr>
            <w:r>
              <w:rPr>
                <w:rFonts w:eastAsia="宋体" w:cs="Arial"/>
                <w:sz w:val="24"/>
                <w:szCs w:val="24"/>
              </w:rPr>
              <w:t xml:space="preserve">                                statusOfDTC ]</w:t>
            </w:r>
            <w:r>
              <w:rPr>
                <w:rFonts w:eastAsia="宋体" w:cs="Arial"/>
                <w:sz w:val="24"/>
                <w:szCs w:val="24"/>
              </w:rPr>
              <w:tab/>
            </w:r>
          </w:p>
        </w:tc>
        <w:tc>
          <w:tcPr>
            <w:tcW w:w="680" w:type="dxa"/>
          </w:tcPr>
          <w:p w:rsidR="00CA79F4" w:rsidRDefault="00CA79F4">
            <w:pPr>
              <w:pStyle w:val="FormatvorlageTabellentext0"/>
              <w:rPr>
                <w:rFonts w:eastAsia="宋体" w:cs="Arial"/>
                <w:sz w:val="24"/>
                <w:szCs w:val="24"/>
              </w:rPr>
            </w:pPr>
          </w:p>
          <w:p w:rsidR="00CA79F4" w:rsidRDefault="008F2BF9">
            <w:pPr>
              <w:pStyle w:val="FormatvorlageTabellentext0"/>
              <w:rPr>
                <w:rFonts w:eastAsia="宋体" w:cs="Arial"/>
                <w:sz w:val="24"/>
                <w:szCs w:val="24"/>
              </w:rPr>
            </w:pPr>
            <w:r>
              <w:rPr>
                <w:rFonts w:eastAsia="宋体" w:cs="Arial"/>
                <w:sz w:val="24"/>
                <w:szCs w:val="24"/>
              </w:rPr>
              <w:t>M</w:t>
            </w:r>
          </w:p>
          <w:p w:rsidR="00CA79F4" w:rsidRDefault="008F2BF9">
            <w:pPr>
              <w:pStyle w:val="FormatvorlageTabellentext0"/>
              <w:rPr>
                <w:rFonts w:eastAsia="宋体" w:cs="Arial"/>
                <w:sz w:val="24"/>
                <w:szCs w:val="24"/>
              </w:rPr>
            </w:pPr>
            <w:r>
              <w:rPr>
                <w:rFonts w:eastAsia="宋体" w:cs="Arial"/>
                <w:sz w:val="24"/>
                <w:szCs w:val="24"/>
              </w:rPr>
              <w:t>M</w:t>
            </w:r>
          </w:p>
          <w:p w:rsidR="00CA79F4" w:rsidRDefault="008F2BF9">
            <w:pPr>
              <w:pStyle w:val="FormatvorlageTabellentext0"/>
              <w:rPr>
                <w:rFonts w:eastAsia="宋体" w:cs="Arial"/>
                <w:sz w:val="24"/>
                <w:szCs w:val="24"/>
              </w:rPr>
            </w:pPr>
            <w:r>
              <w:rPr>
                <w:rFonts w:eastAsia="宋体" w:cs="Arial"/>
                <w:sz w:val="24"/>
                <w:szCs w:val="24"/>
              </w:rPr>
              <w:t>M</w:t>
            </w:r>
          </w:p>
          <w:p w:rsidR="00CA79F4" w:rsidRDefault="008F2BF9">
            <w:pPr>
              <w:pStyle w:val="FormatvorlageTabellentext0"/>
              <w:rPr>
                <w:rFonts w:eastAsia="宋体" w:cs="Arial"/>
                <w:sz w:val="24"/>
                <w:szCs w:val="24"/>
              </w:rPr>
            </w:pPr>
            <w:r>
              <w:rPr>
                <w:rFonts w:eastAsia="宋体" w:cs="Arial"/>
                <w:sz w:val="24"/>
                <w:szCs w:val="24"/>
              </w:rPr>
              <w:t>M</w:t>
            </w:r>
          </w:p>
        </w:tc>
        <w:tc>
          <w:tcPr>
            <w:tcW w:w="1426" w:type="dxa"/>
          </w:tcPr>
          <w:p w:rsidR="00CA79F4" w:rsidRDefault="00CA79F4">
            <w:pPr>
              <w:pStyle w:val="Tabellentext"/>
              <w:rPr>
                <w:rFonts w:cs="Arial"/>
                <w:sz w:val="24"/>
                <w:szCs w:val="24"/>
              </w:rPr>
            </w:pPr>
          </w:p>
          <w:p w:rsidR="00CA79F4" w:rsidRDefault="008F2BF9">
            <w:pPr>
              <w:pStyle w:val="Tabellentext"/>
              <w:rPr>
                <w:rFonts w:cs="Arial"/>
                <w:sz w:val="24"/>
                <w:szCs w:val="24"/>
              </w:rPr>
            </w:pPr>
            <w:r>
              <w:rPr>
                <w:rFonts w:cs="Arial"/>
                <w:sz w:val="24"/>
                <w:szCs w:val="24"/>
              </w:rPr>
              <w:t>00-FF</w:t>
            </w:r>
          </w:p>
          <w:p w:rsidR="00CA79F4" w:rsidRDefault="008F2BF9">
            <w:pPr>
              <w:pStyle w:val="Tabellentext"/>
              <w:rPr>
                <w:rFonts w:cs="Arial"/>
                <w:sz w:val="24"/>
                <w:szCs w:val="24"/>
              </w:rPr>
            </w:pPr>
            <w:r>
              <w:rPr>
                <w:rFonts w:cs="Arial"/>
                <w:sz w:val="24"/>
                <w:szCs w:val="24"/>
              </w:rPr>
              <w:t>00-FF</w:t>
            </w:r>
          </w:p>
          <w:p w:rsidR="00CA79F4" w:rsidRDefault="008F2BF9">
            <w:pPr>
              <w:pStyle w:val="Tabellentext"/>
              <w:rPr>
                <w:rFonts w:cs="Arial"/>
                <w:sz w:val="24"/>
                <w:szCs w:val="24"/>
              </w:rPr>
            </w:pPr>
            <w:r>
              <w:rPr>
                <w:rFonts w:cs="Arial"/>
                <w:sz w:val="24"/>
                <w:szCs w:val="24"/>
              </w:rPr>
              <w:t>00-FF</w:t>
            </w:r>
          </w:p>
          <w:p w:rsidR="00CA79F4" w:rsidRDefault="008F2BF9">
            <w:pPr>
              <w:pStyle w:val="Tabellentext"/>
              <w:rPr>
                <w:rFonts w:cs="Arial"/>
                <w:sz w:val="24"/>
                <w:szCs w:val="24"/>
              </w:rPr>
            </w:pPr>
            <w:r>
              <w:rPr>
                <w:rFonts w:cs="Arial"/>
                <w:sz w:val="24"/>
                <w:szCs w:val="24"/>
              </w:rPr>
              <w:t>00-FF</w:t>
            </w:r>
          </w:p>
        </w:tc>
      </w:tr>
      <w:tr w:rsidR="00CA79F4">
        <w:tc>
          <w:tcPr>
            <w:tcW w:w="849" w:type="dxa"/>
          </w:tcPr>
          <w:p w:rsidR="00CA79F4" w:rsidRDefault="008F2BF9">
            <w:pPr>
              <w:pStyle w:val="FormatvorlageTabellentext0"/>
              <w:rPr>
                <w:rFonts w:eastAsia="宋体" w:cs="Arial"/>
                <w:sz w:val="24"/>
                <w:szCs w:val="24"/>
              </w:rPr>
            </w:pPr>
            <w:r>
              <w:rPr>
                <w:rFonts w:eastAsia="宋体" w:cs="Arial"/>
                <w:sz w:val="24"/>
                <w:szCs w:val="24"/>
              </w:rPr>
              <w:t>#7</w:t>
            </w:r>
          </w:p>
        </w:tc>
        <w:tc>
          <w:tcPr>
            <w:tcW w:w="6403" w:type="dxa"/>
          </w:tcPr>
          <w:p w:rsidR="00CA79F4" w:rsidRDefault="008F2BF9">
            <w:pPr>
              <w:pStyle w:val="FormatvorlageTabellentext0"/>
              <w:rPr>
                <w:rFonts w:eastAsia="宋体" w:cs="Arial"/>
                <w:sz w:val="24"/>
                <w:szCs w:val="24"/>
              </w:rPr>
            </w:pPr>
            <w:r>
              <w:rPr>
                <w:rFonts w:eastAsia="宋体" w:cs="Arial"/>
                <w:sz w:val="24"/>
                <w:szCs w:val="24"/>
              </w:rPr>
              <w:t>DTCExtendedDataRecordNumber #1</w:t>
            </w:r>
          </w:p>
        </w:tc>
        <w:tc>
          <w:tcPr>
            <w:tcW w:w="680" w:type="dxa"/>
          </w:tcPr>
          <w:p w:rsidR="00CA79F4" w:rsidRDefault="008F2BF9">
            <w:pPr>
              <w:pStyle w:val="FormatvorlageTabellentext0"/>
              <w:rPr>
                <w:rFonts w:eastAsia="宋体" w:cs="Arial"/>
                <w:sz w:val="24"/>
                <w:szCs w:val="24"/>
              </w:rPr>
            </w:pPr>
            <w:r>
              <w:rPr>
                <w:rFonts w:eastAsia="宋体" w:cs="Arial"/>
                <w:sz w:val="24"/>
                <w:szCs w:val="24"/>
              </w:rPr>
              <w:t>C1</w:t>
            </w:r>
          </w:p>
        </w:tc>
        <w:tc>
          <w:tcPr>
            <w:tcW w:w="1426" w:type="dxa"/>
          </w:tcPr>
          <w:p w:rsidR="00CA79F4" w:rsidRDefault="008F2BF9">
            <w:pPr>
              <w:pStyle w:val="Tabellentext"/>
              <w:rPr>
                <w:rFonts w:cs="Arial"/>
                <w:sz w:val="24"/>
                <w:szCs w:val="24"/>
              </w:rPr>
            </w:pPr>
            <w:r>
              <w:rPr>
                <w:rFonts w:cs="Arial"/>
                <w:sz w:val="24"/>
                <w:szCs w:val="24"/>
              </w:rPr>
              <w:t>01-EF</w:t>
            </w:r>
          </w:p>
        </w:tc>
      </w:tr>
      <w:tr w:rsidR="00CA79F4">
        <w:tc>
          <w:tcPr>
            <w:tcW w:w="849" w:type="dxa"/>
          </w:tcPr>
          <w:p w:rsidR="00CA79F4" w:rsidRDefault="00CA79F4">
            <w:pPr>
              <w:pStyle w:val="FormatvorlageTabellentext0"/>
              <w:rPr>
                <w:rFonts w:eastAsia="宋体" w:cs="Arial"/>
                <w:sz w:val="24"/>
                <w:szCs w:val="24"/>
              </w:rPr>
            </w:pPr>
          </w:p>
          <w:p w:rsidR="00CA79F4" w:rsidRDefault="008F2BF9">
            <w:pPr>
              <w:pStyle w:val="FormatvorlageTabellentext0"/>
              <w:rPr>
                <w:rFonts w:eastAsia="宋体" w:cs="Arial"/>
                <w:sz w:val="24"/>
                <w:szCs w:val="24"/>
              </w:rPr>
            </w:pPr>
            <w:r>
              <w:rPr>
                <w:rFonts w:eastAsia="宋体" w:cs="Arial"/>
                <w:sz w:val="24"/>
                <w:szCs w:val="24"/>
              </w:rPr>
              <w:t>#8</w:t>
            </w:r>
          </w:p>
          <w:p w:rsidR="00CA79F4" w:rsidRDefault="008F2BF9">
            <w:pPr>
              <w:pStyle w:val="FormatvorlageTabellentext0"/>
              <w:rPr>
                <w:rFonts w:eastAsia="宋体" w:cs="Arial"/>
                <w:sz w:val="24"/>
                <w:szCs w:val="24"/>
              </w:rPr>
            </w:pPr>
            <w:r>
              <w:rPr>
                <w:rFonts w:eastAsia="宋体" w:cs="Arial"/>
                <w:sz w:val="24"/>
                <w:szCs w:val="24"/>
              </w:rPr>
              <w:t>：</w:t>
            </w:r>
          </w:p>
          <w:p w:rsidR="00CA79F4" w:rsidRDefault="008F2BF9">
            <w:pPr>
              <w:pStyle w:val="FormatvorlageTabellentext0"/>
              <w:rPr>
                <w:rFonts w:eastAsia="宋体" w:cs="Arial"/>
                <w:sz w:val="24"/>
                <w:szCs w:val="24"/>
              </w:rPr>
            </w:pPr>
            <w:r>
              <w:rPr>
                <w:rFonts w:eastAsia="宋体" w:cs="Arial"/>
                <w:sz w:val="24"/>
                <w:szCs w:val="24"/>
              </w:rPr>
              <w:t>#8+(p-1)</w:t>
            </w:r>
          </w:p>
        </w:tc>
        <w:tc>
          <w:tcPr>
            <w:tcW w:w="6403" w:type="dxa"/>
          </w:tcPr>
          <w:p w:rsidR="00CA79F4" w:rsidRDefault="008F2BF9">
            <w:pPr>
              <w:pStyle w:val="FormatvorlageTabellentext0"/>
              <w:tabs>
                <w:tab w:val="left" w:pos="2385"/>
              </w:tabs>
              <w:rPr>
                <w:rFonts w:eastAsia="宋体" w:cs="Arial"/>
                <w:sz w:val="24"/>
                <w:szCs w:val="24"/>
              </w:rPr>
            </w:pPr>
            <w:r>
              <w:rPr>
                <w:rFonts w:eastAsia="宋体" w:cs="Arial"/>
                <w:sz w:val="24"/>
                <w:szCs w:val="24"/>
              </w:rPr>
              <w:t>DTCExtendedDataRecord[] #1 = [</w:t>
            </w:r>
          </w:p>
          <w:p w:rsidR="00CA79F4" w:rsidRDefault="008F2BF9">
            <w:pPr>
              <w:pStyle w:val="FormatvorlageTabellentext0"/>
              <w:tabs>
                <w:tab w:val="left" w:pos="2385"/>
              </w:tabs>
              <w:rPr>
                <w:rFonts w:eastAsia="宋体" w:cs="Arial"/>
                <w:sz w:val="24"/>
                <w:szCs w:val="24"/>
              </w:rPr>
            </w:pPr>
            <w:r>
              <w:rPr>
                <w:rFonts w:eastAsia="宋体" w:cs="Arial"/>
                <w:sz w:val="24"/>
                <w:szCs w:val="24"/>
              </w:rPr>
              <w:t xml:space="preserve">                              ExtendedData #1 byte #1</w:t>
            </w:r>
          </w:p>
          <w:p w:rsidR="00CA79F4" w:rsidRDefault="008F2BF9">
            <w:pPr>
              <w:pStyle w:val="FormatvorlageTabellentext0"/>
              <w:tabs>
                <w:tab w:val="left" w:pos="2385"/>
              </w:tabs>
              <w:rPr>
                <w:rFonts w:eastAsia="宋体" w:cs="Arial"/>
                <w:sz w:val="24"/>
                <w:szCs w:val="24"/>
              </w:rPr>
            </w:pPr>
            <w:r>
              <w:rPr>
                <w:rFonts w:eastAsia="宋体" w:cs="Arial"/>
                <w:sz w:val="24"/>
                <w:szCs w:val="24"/>
              </w:rPr>
              <w:t xml:space="preserve">                                  </w:t>
            </w:r>
            <w:r>
              <w:rPr>
                <w:rFonts w:eastAsia="宋体" w:cs="Arial"/>
                <w:sz w:val="24"/>
                <w:szCs w:val="24"/>
              </w:rPr>
              <w:t>：</w:t>
            </w:r>
          </w:p>
          <w:p w:rsidR="00CA79F4" w:rsidRDefault="008F2BF9">
            <w:pPr>
              <w:pStyle w:val="FormatvorlageTabellentext0"/>
              <w:tabs>
                <w:tab w:val="left" w:pos="2385"/>
              </w:tabs>
              <w:rPr>
                <w:rFonts w:eastAsia="宋体" w:cs="Arial"/>
                <w:sz w:val="24"/>
                <w:szCs w:val="24"/>
              </w:rPr>
            </w:pPr>
            <w:r>
              <w:rPr>
                <w:rFonts w:eastAsia="宋体" w:cs="Arial"/>
                <w:sz w:val="24"/>
                <w:szCs w:val="24"/>
              </w:rPr>
              <w:t xml:space="preserve">                             ExtendedData #1 byte #p ]</w:t>
            </w:r>
          </w:p>
        </w:tc>
        <w:tc>
          <w:tcPr>
            <w:tcW w:w="680" w:type="dxa"/>
          </w:tcPr>
          <w:p w:rsidR="00CA79F4" w:rsidRDefault="00CA79F4">
            <w:pPr>
              <w:pStyle w:val="FormatvorlageTabellentext0"/>
              <w:rPr>
                <w:rFonts w:eastAsia="宋体" w:cs="Arial"/>
                <w:sz w:val="24"/>
                <w:szCs w:val="24"/>
              </w:rPr>
            </w:pPr>
          </w:p>
          <w:p w:rsidR="00CA79F4" w:rsidRDefault="008F2BF9">
            <w:pPr>
              <w:pStyle w:val="FormatvorlageTabellentext0"/>
              <w:rPr>
                <w:rFonts w:eastAsia="宋体" w:cs="Arial"/>
                <w:sz w:val="24"/>
                <w:szCs w:val="24"/>
              </w:rPr>
            </w:pPr>
            <w:r>
              <w:rPr>
                <w:rFonts w:eastAsia="宋体" w:cs="Arial"/>
                <w:sz w:val="24"/>
                <w:szCs w:val="24"/>
              </w:rPr>
              <w:t>C1</w:t>
            </w:r>
          </w:p>
          <w:p w:rsidR="00CA79F4" w:rsidRDefault="008F2BF9">
            <w:pPr>
              <w:pStyle w:val="FormatvorlageTabellentext0"/>
              <w:rPr>
                <w:rFonts w:eastAsia="宋体" w:cs="Arial"/>
                <w:sz w:val="24"/>
                <w:szCs w:val="24"/>
              </w:rPr>
            </w:pPr>
            <w:r>
              <w:rPr>
                <w:rFonts w:eastAsia="宋体" w:cs="Arial"/>
                <w:sz w:val="24"/>
                <w:szCs w:val="24"/>
              </w:rPr>
              <w:t>C1</w:t>
            </w:r>
          </w:p>
          <w:p w:rsidR="00CA79F4" w:rsidRDefault="008F2BF9">
            <w:pPr>
              <w:pStyle w:val="FormatvorlageTabellentext0"/>
              <w:rPr>
                <w:rFonts w:eastAsia="宋体" w:cs="Arial"/>
                <w:sz w:val="24"/>
                <w:szCs w:val="24"/>
              </w:rPr>
            </w:pPr>
            <w:r>
              <w:rPr>
                <w:rFonts w:eastAsia="宋体" w:cs="Arial"/>
                <w:sz w:val="24"/>
                <w:szCs w:val="24"/>
              </w:rPr>
              <w:t>C1</w:t>
            </w:r>
          </w:p>
        </w:tc>
        <w:tc>
          <w:tcPr>
            <w:tcW w:w="1426" w:type="dxa"/>
          </w:tcPr>
          <w:p w:rsidR="00CA79F4" w:rsidRDefault="00CA79F4">
            <w:pPr>
              <w:pStyle w:val="Tabellentext"/>
              <w:rPr>
                <w:rFonts w:cs="Arial"/>
                <w:sz w:val="24"/>
                <w:szCs w:val="24"/>
              </w:rPr>
            </w:pPr>
          </w:p>
          <w:p w:rsidR="00CA79F4" w:rsidRDefault="008F2BF9">
            <w:pPr>
              <w:pStyle w:val="Tabellentext"/>
              <w:rPr>
                <w:rFonts w:cs="Arial"/>
                <w:sz w:val="24"/>
                <w:szCs w:val="24"/>
              </w:rPr>
            </w:pPr>
            <w:r>
              <w:rPr>
                <w:rFonts w:cs="Arial"/>
                <w:sz w:val="24"/>
                <w:szCs w:val="24"/>
              </w:rPr>
              <w:t>00-FF</w:t>
            </w:r>
          </w:p>
          <w:p w:rsidR="00CA79F4" w:rsidRDefault="008F2BF9">
            <w:pPr>
              <w:pStyle w:val="Tabellentext"/>
              <w:rPr>
                <w:rFonts w:cs="Arial"/>
                <w:sz w:val="24"/>
                <w:szCs w:val="24"/>
              </w:rPr>
            </w:pPr>
            <w:r>
              <w:rPr>
                <w:rFonts w:cs="Arial"/>
                <w:sz w:val="24"/>
                <w:szCs w:val="24"/>
              </w:rPr>
              <w:t>00-FF</w:t>
            </w:r>
          </w:p>
          <w:p w:rsidR="00CA79F4" w:rsidRDefault="008F2BF9">
            <w:pPr>
              <w:pStyle w:val="Tabellentext"/>
              <w:rPr>
                <w:rFonts w:cs="Arial"/>
                <w:sz w:val="24"/>
                <w:szCs w:val="24"/>
              </w:rPr>
            </w:pPr>
            <w:r>
              <w:rPr>
                <w:rFonts w:cs="Arial"/>
                <w:sz w:val="24"/>
                <w:szCs w:val="24"/>
              </w:rPr>
              <w:t>00-FF</w:t>
            </w:r>
          </w:p>
        </w:tc>
      </w:tr>
      <w:tr w:rsidR="00CA79F4">
        <w:tc>
          <w:tcPr>
            <w:tcW w:w="849" w:type="dxa"/>
          </w:tcPr>
          <w:p w:rsidR="00CA79F4" w:rsidRDefault="008F2BF9">
            <w:pPr>
              <w:pStyle w:val="FormatvorlageTabellentext0"/>
              <w:rPr>
                <w:rFonts w:eastAsia="宋体" w:cs="Arial"/>
                <w:sz w:val="24"/>
                <w:szCs w:val="24"/>
              </w:rPr>
            </w:pPr>
            <w:r>
              <w:rPr>
                <w:rFonts w:eastAsia="宋体" w:cs="Arial"/>
                <w:sz w:val="24"/>
                <w:szCs w:val="24"/>
              </w:rPr>
              <w:t>：</w:t>
            </w:r>
          </w:p>
        </w:tc>
        <w:tc>
          <w:tcPr>
            <w:tcW w:w="6403" w:type="dxa"/>
          </w:tcPr>
          <w:p w:rsidR="00CA79F4" w:rsidRDefault="008F2BF9">
            <w:pPr>
              <w:pStyle w:val="FormatvorlageTabellentext0"/>
              <w:rPr>
                <w:rFonts w:eastAsia="宋体" w:cs="Arial"/>
                <w:sz w:val="24"/>
                <w:szCs w:val="24"/>
              </w:rPr>
            </w:pPr>
            <w:r>
              <w:rPr>
                <w:rFonts w:eastAsia="宋体" w:cs="Arial"/>
                <w:sz w:val="24"/>
                <w:szCs w:val="24"/>
              </w:rPr>
              <w:t>：</w:t>
            </w:r>
          </w:p>
        </w:tc>
        <w:tc>
          <w:tcPr>
            <w:tcW w:w="680" w:type="dxa"/>
          </w:tcPr>
          <w:p w:rsidR="00CA79F4" w:rsidRDefault="008F2BF9">
            <w:pPr>
              <w:pStyle w:val="FormatvorlageTabellentext0"/>
              <w:rPr>
                <w:rFonts w:eastAsia="宋体" w:cs="Arial"/>
                <w:sz w:val="24"/>
                <w:szCs w:val="24"/>
              </w:rPr>
            </w:pPr>
            <w:r>
              <w:rPr>
                <w:rFonts w:eastAsia="宋体" w:cs="Arial"/>
                <w:sz w:val="24"/>
                <w:szCs w:val="24"/>
              </w:rPr>
              <w:t>：</w:t>
            </w:r>
          </w:p>
        </w:tc>
        <w:tc>
          <w:tcPr>
            <w:tcW w:w="1426" w:type="dxa"/>
          </w:tcPr>
          <w:p w:rsidR="00CA79F4" w:rsidRDefault="008F2BF9">
            <w:pPr>
              <w:pStyle w:val="Tabellentext"/>
              <w:rPr>
                <w:rFonts w:cs="Arial"/>
                <w:sz w:val="24"/>
                <w:szCs w:val="24"/>
              </w:rPr>
            </w:pPr>
            <w:r>
              <w:rPr>
                <w:rFonts w:cs="Arial"/>
                <w:sz w:val="24"/>
                <w:szCs w:val="24"/>
              </w:rPr>
              <w:t>：</w:t>
            </w:r>
          </w:p>
        </w:tc>
      </w:tr>
      <w:tr w:rsidR="00CA79F4">
        <w:tc>
          <w:tcPr>
            <w:tcW w:w="849" w:type="dxa"/>
          </w:tcPr>
          <w:p w:rsidR="00CA79F4" w:rsidRDefault="008F2BF9">
            <w:pPr>
              <w:pStyle w:val="FormatvorlageTabellentext0"/>
              <w:rPr>
                <w:rFonts w:eastAsia="宋体" w:cs="Arial"/>
                <w:sz w:val="24"/>
                <w:szCs w:val="24"/>
              </w:rPr>
            </w:pPr>
            <w:r>
              <w:rPr>
                <w:rFonts w:eastAsia="宋体" w:cs="Arial"/>
                <w:sz w:val="24"/>
                <w:szCs w:val="24"/>
              </w:rPr>
              <w:t>#t</w:t>
            </w:r>
          </w:p>
        </w:tc>
        <w:tc>
          <w:tcPr>
            <w:tcW w:w="6403" w:type="dxa"/>
          </w:tcPr>
          <w:p w:rsidR="00CA79F4" w:rsidRDefault="008F2BF9">
            <w:pPr>
              <w:pStyle w:val="FormatvorlageTabellentext0"/>
              <w:rPr>
                <w:rFonts w:eastAsia="宋体" w:cs="Arial"/>
                <w:sz w:val="24"/>
                <w:szCs w:val="24"/>
              </w:rPr>
            </w:pPr>
            <w:r>
              <w:rPr>
                <w:rFonts w:eastAsia="宋体" w:cs="Arial"/>
                <w:sz w:val="24"/>
                <w:szCs w:val="24"/>
              </w:rPr>
              <w:t>DTCExtendedDataRecordNumber #x</w:t>
            </w:r>
          </w:p>
        </w:tc>
        <w:tc>
          <w:tcPr>
            <w:tcW w:w="680" w:type="dxa"/>
          </w:tcPr>
          <w:p w:rsidR="00CA79F4" w:rsidRDefault="008F2BF9">
            <w:pPr>
              <w:pStyle w:val="FormatvorlageTabellentext0"/>
              <w:rPr>
                <w:rFonts w:eastAsia="宋体" w:cs="Arial"/>
                <w:sz w:val="24"/>
                <w:szCs w:val="24"/>
              </w:rPr>
            </w:pPr>
            <w:r>
              <w:rPr>
                <w:rFonts w:eastAsia="宋体" w:cs="Arial"/>
                <w:sz w:val="24"/>
                <w:szCs w:val="24"/>
              </w:rPr>
              <w:t>C2</w:t>
            </w:r>
          </w:p>
        </w:tc>
        <w:tc>
          <w:tcPr>
            <w:tcW w:w="1426" w:type="dxa"/>
          </w:tcPr>
          <w:p w:rsidR="00CA79F4" w:rsidRDefault="008F2BF9">
            <w:pPr>
              <w:pStyle w:val="Tabellentext"/>
              <w:rPr>
                <w:rFonts w:cs="Arial"/>
                <w:sz w:val="24"/>
                <w:szCs w:val="24"/>
              </w:rPr>
            </w:pPr>
            <w:r>
              <w:rPr>
                <w:rFonts w:cs="Arial"/>
                <w:sz w:val="24"/>
                <w:szCs w:val="24"/>
              </w:rPr>
              <w:t>01-EF</w:t>
            </w:r>
          </w:p>
        </w:tc>
      </w:tr>
      <w:tr w:rsidR="00CA79F4">
        <w:tc>
          <w:tcPr>
            <w:tcW w:w="849" w:type="dxa"/>
          </w:tcPr>
          <w:p w:rsidR="00CA79F4" w:rsidRDefault="00CA79F4">
            <w:pPr>
              <w:pStyle w:val="FormatvorlageTabellentext0"/>
              <w:rPr>
                <w:rFonts w:eastAsia="宋体" w:cs="Arial"/>
                <w:sz w:val="24"/>
                <w:szCs w:val="24"/>
              </w:rPr>
            </w:pPr>
          </w:p>
          <w:p w:rsidR="00CA79F4" w:rsidRDefault="008F2BF9">
            <w:pPr>
              <w:pStyle w:val="FormatvorlageTabellentext0"/>
              <w:rPr>
                <w:rFonts w:eastAsia="宋体" w:cs="Arial"/>
                <w:sz w:val="24"/>
                <w:szCs w:val="24"/>
              </w:rPr>
            </w:pPr>
            <w:r>
              <w:rPr>
                <w:rFonts w:eastAsia="宋体" w:cs="Arial"/>
                <w:sz w:val="24"/>
                <w:szCs w:val="24"/>
              </w:rPr>
              <w:t>#t+1</w:t>
            </w:r>
          </w:p>
          <w:p w:rsidR="00CA79F4" w:rsidRDefault="008F2BF9">
            <w:pPr>
              <w:pStyle w:val="FormatvorlageTabellentext0"/>
              <w:rPr>
                <w:rFonts w:eastAsia="宋体" w:cs="Arial"/>
                <w:sz w:val="24"/>
                <w:szCs w:val="24"/>
              </w:rPr>
            </w:pPr>
            <w:r>
              <w:rPr>
                <w:rFonts w:eastAsia="宋体" w:cs="Arial"/>
                <w:sz w:val="24"/>
                <w:szCs w:val="24"/>
              </w:rPr>
              <w:t>：</w:t>
            </w:r>
          </w:p>
          <w:p w:rsidR="00CA79F4" w:rsidRDefault="008F2BF9">
            <w:pPr>
              <w:pStyle w:val="FormatvorlageTabellentext0"/>
              <w:rPr>
                <w:rFonts w:eastAsia="宋体" w:cs="Arial"/>
                <w:sz w:val="24"/>
                <w:szCs w:val="24"/>
              </w:rPr>
            </w:pPr>
            <w:r>
              <w:rPr>
                <w:rFonts w:eastAsia="宋体" w:cs="Arial"/>
                <w:sz w:val="24"/>
                <w:szCs w:val="24"/>
              </w:rPr>
              <w:t>#t+1+(q-1)</w:t>
            </w:r>
          </w:p>
        </w:tc>
        <w:tc>
          <w:tcPr>
            <w:tcW w:w="6403" w:type="dxa"/>
          </w:tcPr>
          <w:p w:rsidR="00CA79F4" w:rsidRDefault="008F2BF9">
            <w:pPr>
              <w:pStyle w:val="FormatvorlageTabellentext0"/>
              <w:tabs>
                <w:tab w:val="left" w:pos="2100"/>
              </w:tabs>
              <w:rPr>
                <w:rFonts w:eastAsia="宋体" w:cs="Arial"/>
                <w:sz w:val="24"/>
                <w:szCs w:val="24"/>
              </w:rPr>
            </w:pPr>
            <w:r>
              <w:rPr>
                <w:rFonts w:eastAsia="宋体" w:cs="Arial"/>
                <w:sz w:val="24"/>
                <w:szCs w:val="24"/>
              </w:rPr>
              <w:t>DTCExtendedDataRecord[] #x = [</w:t>
            </w:r>
          </w:p>
          <w:p w:rsidR="00CA79F4" w:rsidRDefault="008F2BF9">
            <w:pPr>
              <w:pStyle w:val="FormatvorlageTabellentext0"/>
              <w:tabs>
                <w:tab w:val="left" w:pos="2100"/>
              </w:tabs>
              <w:rPr>
                <w:rFonts w:eastAsia="宋体" w:cs="Arial"/>
                <w:sz w:val="24"/>
                <w:szCs w:val="24"/>
              </w:rPr>
            </w:pPr>
            <w:r>
              <w:rPr>
                <w:rFonts w:eastAsia="宋体" w:cs="Arial"/>
                <w:sz w:val="24"/>
                <w:szCs w:val="24"/>
              </w:rPr>
              <w:t xml:space="preserve">                             ExtendedData #x byte #1</w:t>
            </w:r>
          </w:p>
          <w:p w:rsidR="00CA79F4" w:rsidRDefault="008F2BF9">
            <w:pPr>
              <w:pStyle w:val="FormatvorlageTabellentext0"/>
              <w:tabs>
                <w:tab w:val="left" w:pos="2100"/>
              </w:tabs>
              <w:rPr>
                <w:rFonts w:eastAsia="宋体" w:cs="Arial"/>
                <w:sz w:val="24"/>
                <w:szCs w:val="24"/>
              </w:rPr>
            </w:pPr>
            <w:r>
              <w:rPr>
                <w:rFonts w:eastAsia="宋体" w:cs="Arial"/>
                <w:sz w:val="24"/>
                <w:szCs w:val="24"/>
              </w:rPr>
              <w:t xml:space="preserve">                             </w:t>
            </w:r>
            <w:r>
              <w:rPr>
                <w:rFonts w:eastAsia="宋体" w:cs="Arial"/>
                <w:sz w:val="24"/>
                <w:szCs w:val="24"/>
              </w:rPr>
              <w:t>：</w:t>
            </w:r>
          </w:p>
          <w:p w:rsidR="00CA79F4" w:rsidRDefault="008F2BF9">
            <w:pPr>
              <w:pStyle w:val="FormatvorlageTabellentext0"/>
              <w:tabs>
                <w:tab w:val="left" w:pos="2100"/>
              </w:tabs>
              <w:rPr>
                <w:rFonts w:eastAsia="宋体" w:cs="Arial"/>
                <w:sz w:val="24"/>
                <w:szCs w:val="24"/>
              </w:rPr>
            </w:pPr>
            <w:r>
              <w:rPr>
                <w:rFonts w:eastAsia="宋体" w:cs="Arial"/>
                <w:sz w:val="24"/>
                <w:szCs w:val="24"/>
              </w:rPr>
              <w:t xml:space="preserve">                             ExtendedData #x byte #q ]</w:t>
            </w:r>
            <w:r>
              <w:rPr>
                <w:rFonts w:eastAsia="宋体" w:cs="Arial"/>
                <w:sz w:val="24"/>
                <w:szCs w:val="24"/>
              </w:rPr>
              <w:tab/>
            </w:r>
          </w:p>
        </w:tc>
        <w:tc>
          <w:tcPr>
            <w:tcW w:w="680" w:type="dxa"/>
          </w:tcPr>
          <w:p w:rsidR="00CA79F4" w:rsidRDefault="00CA79F4">
            <w:pPr>
              <w:pStyle w:val="FormatvorlageTabellentext0"/>
              <w:rPr>
                <w:rFonts w:eastAsia="宋体" w:cs="Arial"/>
                <w:sz w:val="24"/>
                <w:szCs w:val="24"/>
              </w:rPr>
            </w:pPr>
          </w:p>
          <w:p w:rsidR="00CA79F4" w:rsidRDefault="008F2BF9">
            <w:pPr>
              <w:pStyle w:val="FormatvorlageTabellentext0"/>
              <w:rPr>
                <w:rFonts w:eastAsia="宋体" w:cs="Arial"/>
                <w:sz w:val="24"/>
                <w:szCs w:val="24"/>
              </w:rPr>
            </w:pPr>
            <w:r>
              <w:rPr>
                <w:rFonts w:eastAsia="宋体" w:cs="Arial"/>
                <w:sz w:val="24"/>
                <w:szCs w:val="24"/>
              </w:rPr>
              <w:t>C2</w:t>
            </w:r>
          </w:p>
          <w:p w:rsidR="00CA79F4" w:rsidRDefault="008F2BF9">
            <w:pPr>
              <w:pStyle w:val="FormatvorlageTabellentext0"/>
              <w:rPr>
                <w:rFonts w:eastAsia="宋体" w:cs="Arial"/>
                <w:sz w:val="24"/>
                <w:szCs w:val="24"/>
              </w:rPr>
            </w:pPr>
            <w:r>
              <w:rPr>
                <w:rFonts w:eastAsia="宋体" w:cs="Arial"/>
                <w:sz w:val="24"/>
                <w:szCs w:val="24"/>
              </w:rPr>
              <w:t>C2</w:t>
            </w:r>
          </w:p>
          <w:p w:rsidR="00CA79F4" w:rsidRDefault="008F2BF9">
            <w:pPr>
              <w:pStyle w:val="FormatvorlageTabellentext0"/>
              <w:rPr>
                <w:rFonts w:eastAsia="宋体" w:cs="Arial"/>
                <w:sz w:val="24"/>
                <w:szCs w:val="24"/>
              </w:rPr>
            </w:pPr>
            <w:r>
              <w:rPr>
                <w:rFonts w:eastAsia="宋体" w:cs="Arial"/>
                <w:sz w:val="24"/>
                <w:szCs w:val="24"/>
              </w:rPr>
              <w:t>C2</w:t>
            </w:r>
          </w:p>
        </w:tc>
        <w:tc>
          <w:tcPr>
            <w:tcW w:w="1426" w:type="dxa"/>
          </w:tcPr>
          <w:p w:rsidR="00CA79F4" w:rsidRDefault="00CA79F4">
            <w:pPr>
              <w:pStyle w:val="Tabellentext"/>
              <w:rPr>
                <w:rFonts w:cs="Arial"/>
                <w:sz w:val="24"/>
                <w:szCs w:val="24"/>
              </w:rPr>
            </w:pPr>
          </w:p>
          <w:p w:rsidR="00CA79F4" w:rsidRDefault="008F2BF9">
            <w:pPr>
              <w:pStyle w:val="Tabellentext"/>
              <w:rPr>
                <w:rFonts w:cs="Arial"/>
                <w:sz w:val="24"/>
                <w:szCs w:val="24"/>
              </w:rPr>
            </w:pPr>
            <w:r>
              <w:rPr>
                <w:rFonts w:cs="Arial"/>
                <w:sz w:val="24"/>
                <w:szCs w:val="24"/>
              </w:rPr>
              <w:t>00-FF</w:t>
            </w:r>
          </w:p>
          <w:p w:rsidR="00CA79F4" w:rsidRDefault="008F2BF9">
            <w:pPr>
              <w:pStyle w:val="Tabellentext"/>
              <w:rPr>
                <w:rFonts w:cs="Arial"/>
                <w:sz w:val="24"/>
                <w:szCs w:val="24"/>
              </w:rPr>
            </w:pPr>
            <w:r>
              <w:rPr>
                <w:rFonts w:cs="Arial"/>
                <w:sz w:val="24"/>
                <w:szCs w:val="24"/>
              </w:rPr>
              <w:t>00-FF</w:t>
            </w:r>
          </w:p>
          <w:p w:rsidR="00CA79F4" w:rsidRDefault="008F2BF9">
            <w:pPr>
              <w:pStyle w:val="Tabellentext"/>
              <w:rPr>
                <w:rFonts w:cs="Arial"/>
                <w:sz w:val="24"/>
                <w:szCs w:val="24"/>
              </w:rPr>
            </w:pPr>
            <w:r>
              <w:rPr>
                <w:rFonts w:cs="Arial"/>
                <w:sz w:val="24"/>
                <w:szCs w:val="24"/>
              </w:rPr>
              <w:t>00-FF</w:t>
            </w:r>
          </w:p>
        </w:tc>
      </w:tr>
      <w:tr w:rsidR="00CA79F4">
        <w:tc>
          <w:tcPr>
            <w:tcW w:w="9358" w:type="dxa"/>
            <w:gridSpan w:val="4"/>
          </w:tcPr>
          <w:p w:rsidR="00CA79F4" w:rsidRDefault="008F2BF9">
            <w:pPr>
              <w:pStyle w:val="Tabellentext"/>
              <w:rPr>
                <w:rFonts w:cs="Arial"/>
                <w:sz w:val="24"/>
                <w:szCs w:val="24"/>
              </w:rPr>
            </w:pPr>
            <w:r>
              <w:rPr>
                <w:rFonts w:cs="Arial"/>
                <w:sz w:val="24"/>
                <w:szCs w:val="24"/>
              </w:rPr>
              <w:t>C1</w:t>
            </w:r>
            <w:r>
              <w:rPr>
                <w:rFonts w:cs="Arial"/>
                <w:sz w:val="24"/>
                <w:szCs w:val="24"/>
              </w:rPr>
              <w:t>：参数</w:t>
            </w:r>
            <w:r>
              <w:rPr>
                <w:rFonts w:cs="Arial"/>
                <w:sz w:val="24"/>
                <w:szCs w:val="24"/>
              </w:rPr>
              <w:t>DTCExtendedDataRecordNumber</w:t>
            </w:r>
            <w:r>
              <w:rPr>
                <w:rFonts w:cs="Arial"/>
                <w:sz w:val="24"/>
                <w:szCs w:val="24"/>
              </w:rPr>
              <w:t>和</w:t>
            </w:r>
            <w:r>
              <w:rPr>
                <w:rFonts w:cs="Arial"/>
                <w:sz w:val="24"/>
                <w:szCs w:val="24"/>
              </w:rPr>
              <w:t xml:space="preserve">DTCExtendedDataRecord </w:t>
            </w:r>
            <w:r>
              <w:rPr>
                <w:rFonts w:cs="Arial"/>
                <w:sz w:val="24"/>
                <w:szCs w:val="24"/>
              </w:rPr>
              <w:t>中的扩展数据存在的条件是至少一个</w:t>
            </w:r>
            <w:r>
              <w:rPr>
                <w:rFonts w:cs="Arial"/>
                <w:sz w:val="24"/>
                <w:szCs w:val="24"/>
              </w:rPr>
              <w:t>DTCExtendedDataRecord</w:t>
            </w:r>
            <w:r>
              <w:rPr>
                <w:rFonts w:cs="Arial"/>
                <w:sz w:val="24"/>
                <w:szCs w:val="24"/>
              </w:rPr>
              <w:t>可以被报告（请求中</w:t>
            </w:r>
            <w:r>
              <w:rPr>
                <w:rFonts w:cs="Arial"/>
                <w:sz w:val="24"/>
                <w:szCs w:val="24"/>
              </w:rPr>
              <w:lastRenderedPageBreak/>
              <w:t>DTCExtendedDataRecordNumber</w:t>
            </w:r>
            <w:r>
              <w:rPr>
                <w:rFonts w:cs="Arial"/>
                <w:sz w:val="24"/>
                <w:szCs w:val="24"/>
              </w:rPr>
              <w:t>不等于</w:t>
            </w:r>
            <w:r>
              <w:rPr>
                <w:rFonts w:cs="Arial"/>
                <w:sz w:val="24"/>
                <w:szCs w:val="24"/>
              </w:rPr>
              <w:t>FF</w:t>
            </w:r>
            <w:r>
              <w:rPr>
                <w:rFonts w:cs="Arial" w:hint="eastAsia"/>
                <w:sz w:val="24"/>
                <w:szCs w:val="24"/>
              </w:rPr>
              <w:t>h</w:t>
            </w:r>
            <w:r>
              <w:rPr>
                <w:rFonts w:cs="Arial"/>
                <w:sz w:val="24"/>
                <w:szCs w:val="24"/>
              </w:rPr>
              <w:t>或请求中</w:t>
            </w:r>
            <w:r>
              <w:rPr>
                <w:rFonts w:cs="Arial"/>
                <w:sz w:val="24"/>
                <w:szCs w:val="24"/>
              </w:rPr>
              <w:t>DTCExtendedDataRecordNumber</w:t>
            </w:r>
            <w:r>
              <w:rPr>
                <w:rFonts w:cs="Arial"/>
                <w:sz w:val="24"/>
                <w:szCs w:val="24"/>
              </w:rPr>
              <w:t>等于</w:t>
            </w:r>
            <w:r>
              <w:rPr>
                <w:rFonts w:cs="Arial"/>
                <w:sz w:val="24"/>
                <w:szCs w:val="24"/>
              </w:rPr>
              <w:t>FF</w:t>
            </w:r>
            <w:r>
              <w:rPr>
                <w:rFonts w:cs="Arial" w:hint="eastAsia"/>
                <w:sz w:val="24"/>
                <w:szCs w:val="24"/>
              </w:rPr>
              <w:t>h</w:t>
            </w:r>
            <w:r>
              <w:rPr>
                <w:rFonts w:cs="Arial"/>
                <w:sz w:val="24"/>
                <w:szCs w:val="24"/>
              </w:rPr>
              <w:t>但只有一个记录可以被报告）。</w:t>
            </w:r>
          </w:p>
          <w:p w:rsidR="00CA79F4" w:rsidRDefault="008F2BF9">
            <w:pPr>
              <w:pStyle w:val="Tabellentext"/>
              <w:rPr>
                <w:rFonts w:cs="Arial"/>
                <w:sz w:val="24"/>
                <w:szCs w:val="24"/>
              </w:rPr>
            </w:pPr>
            <w:r>
              <w:rPr>
                <w:rFonts w:cs="Arial"/>
                <w:sz w:val="24"/>
                <w:szCs w:val="24"/>
              </w:rPr>
              <w:t>C2</w:t>
            </w:r>
            <w:r>
              <w:rPr>
                <w:rFonts w:cs="Arial"/>
                <w:sz w:val="24"/>
                <w:szCs w:val="24"/>
              </w:rPr>
              <w:t>：参数</w:t>
            </w:r>
            <w:r>
              <w:rPr>
                <w:rFonts w:cs="Arial"/>
                <w:sz w:val="24"/>
                <w:szCs w:val="24"/>
              </w:rPr>
              <w:t>DTCExtendedDataRecordNumber</w:t>
            </w:r>
            <w:r>
              <w:rPr>
                <w:rFonts w:cs="Arial"/>
                <w:sz w:val="24"/>
                <w:szCs w:val="24"/>
              </w:rPr>
              <w:t>和</w:t>
            </w:r>
            <w:r>
              <w:rPr>
                <w:rFonts w:cs="Arial"/>
                <w:sz w:val="24"/>
                <w:szCs w:val="24"/>
              </w:rPr>
              <w:t xml:space="preserve">DTCExtendedDataRecord </w:t>
            </w:r>
            <w:r>
              <w:rPr>
                <w:rFonts w:cs="Arial"/>
                <w:sz w:val="24"/>
                <w:szCs w:val="24"/>
              </w:rPr>
              <w:t>中的扩展数据存在的条件是所有记录需要被报告（请求中</w:t>
            </w:r>
            <w:r>
              <w:rPr>
                <w:rFonts w:cs="Arial"/>
                <w:sz w:val="24"/>
                <w:szCs w:val="24"/>
              </w:rPr>
              <w:t>DTCExtendedDataRecordNumber</w:t>
            </w:r>
            <w:r>
              <w:rPr>
                <w:rFonts w:cs="Arial"/>
                <w:sz w:val="24"/>
                <w:szCs w:val="24"/>
              </w:rPr>
              <w:t>设为</w:t>
            </w:r>
            <w:r>
              <w:rPr>
                <w:rFonts w:cs="Arial"/>
                <w:sz w:val="24"/>
                <w:szCs w:val="24"/>
              </w:rPr>
              <w:t>FF</w:t>
            </w:r>
            <w:r>
              <w:rPr>
                <w:rFonts w:cs="Arial" w:hint="eastAsia"/>
                <w:sz w:val="24"/>
                <w:szCs w:val="24"/>
              </w:rPr>
              <w:t>h</w:t>
            </w:r>
            <w:r>
              <w:rPr>
                <w:rFonts w:cs="Arial"/>
                <w:sz w:val="24"/>
                <w:szCs w:val="24"/>
              </w:rPr>
              <w:t>）并且多于一个记录可以被报告时存在。</w:t>
            </w:r>
          </w:p>
        </w:tc>
      </w:tr>
    </w:tbl>
    <w:p w:rsidR="00CA79F4" w:rsidRDefault="00CA79F4">
      <w:pPr>
        <w:pStyle w:val="HRa"/>
        <w:ind w:firstLineChars="0" w:firstLine="0"/>
        <w:rPr>
          <w:rFonts w:ascii="Arial" w:hAnsi="Arial" w:cs="Arial"/>
        </w:rPr>
      </w:pPr>
    </w:p>
    <w:p w:rsidR="00CA79F4" w:rsidRDefault="008F2BF9">
      <w:pPr>
        <w:pStyle w:val="HRa"/>
        <w:spacing w:line="240" w:lineRule="auto"/>
        <w:ind w:firstLineChars="0" w:firstLine="0"/>
        <w:rPr>
          <w:rFonts w:ascii="Arial" w:hAnsi="Arial" w:cs="Arial"/>
        </w:rPr>
      </w:pPr>
      <w:r>
        <w:rPr>
          <w:rFonts w:ascii="Arial" w:hAnsi="Arial" w:cs="Arial"/>
        </w:rPr>
        <w:t>否定响应</w:t>
      </w:r>
    </w:p>
    <w:tbl>
      <w:tblPr>
        <w:tblW w:w="9358" w:type="dxa"/>
        <w:tblInd w:w="5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50" w:type="dxa"/>
          <w:right w:w="50" w:type="dxa"/>
        </w:tblCellMar>
        <w:tblLook w:val="04A0" w:firstRow="1" w:lastRow="0" w:firstColumn="1" w:lastColumn="0" w:noHBand="0" w:noVBand="1"/>
      </w:tblPr>
      <w:tblGrid>
        <w:gridCol w:w="849"/>
        <w:gridCol w:w="6403"/>
        <w:gridCol w:w="680"/>
        <w:gridCol w:w="1426"/>
      </w:tblGrid>
      <w:tr w:rsidR="00CA79F4">
        <w:trPr>
          <w:tblHeader/>
        </w:trPr>
        <w:tc>
          <w:tcPr>
            <w:tcW w:w="849" w:type="dxa"/>
            <w:shd w:val="pct10" w:color="auto" w:fill="FFFFFF"/>
            <w:vAlign w:val="center"/>
          </w:tcPr>
          <w:p w:rsidR="00CA79F4" w:rsidRDefault="008F2BF9">
            <w:pPr>
              <w:pStyle w:val="FormatvorlageTableFirstRow"/>
              <w:jc w:val="both"/>
              <w:rPr>
                <w:rFonts w:eastAsia="宋体" w:cs="Arial"/>
                <w:sz w:val="24"/>
                <w:szCs w:val="24"/>
                <w:lang w:eastAsia="zh-CN"/>
              </w:rPr>
            </w:pPr>
            <w:r>
              <w:rPr>
                <w:rFonts w:eastAsia="宋体" w:cs="Arial"/>
                <w:sz w:val="24"/>
                <w:szCs w:val="24"/>
                <w:lang w:eastAsia="zh-CN"/>
              </w:rPr>
              <w:t>字节</w:t>
            </w:r>
          </w:p>
        </w:tc>
        <w:tc>
          <w:tcPr>
            <w:tcW w:w="6403" w:type="dxa"/>
            <w:shd w:val="pct10" w:color="auto" w:fill="FFFFFF"/>
            <w:vAlign w:val="center"/>
          </w:tcPr>
          <w:p w:rsidR="00CA79F4" w:rsidRDefault="008F2BF9">
            <w:pPr>
              <w:pStyle w:val="FormatvorlageTableFirstRow"/>
              <w:jc w:val="both"/>
              <w:rPr>
                <w:rFonts w:eastAsia="宋体" w:cs="Arial"/>
                <w:sz w:val="24"/>
                <w:szCs w:val="24"/>
                <w:lang w:eastAsia="zh-CN"/>
              </w:rPr>
            </w:pPr>
            <w:r>
              <w:rPr>
                <w:rFonts w:eastAsia="宋体" w:cs="Arial"/>
                <w:sz w:val="24"/>
                <w:szCs w:val="24"/>
                <w:lang w:eastAsia="zh-CN"/>
              </w:rPr>
              <w:t>参数名称</w:t>
            </w:r>
          </w:p>
        </w:tc>
        <w:tc>
          <w:tcPr>
            <w:tcW w:w="680" w:type="dxa"/>
            <w:shd w:val="pct10" w:color="auto" w:fill="FFFFFF"/>
            <w:vAlign w:val="center"/>
          </w:tcPr>
          <w:p w:rsidR="00CA79F4" w:rsidRDefault="008F2BF9">
            <w:pPr>
              <w:pStyle w:val="FormatvorlageTableFirstRow"/>
              <w:jc w:val="both"/>
              <w:rPr>
                <w:rFonts w:eastAsia="宋体" w:cs="Arial"/>
                <w:sz w:val="24"/>
                <w:szCs w:val="24"/>
              </w:rPr>
            </w:pPr>
            <w:r>
              <w:rPr>
                <w:rFonts w:eastAsia="宋体" w:cs="Arial"/>
                <w:sz w:val="24"/>
                <w:szCs w:val="24"/>
              </w:rPr>
              <w:t>Cvt</w:t>
            </w:r>
          </w:p>
        </w:tc>
        <w:tc>
          <w:tcPr>
            <w:tcW w:w="1426" w:type="dxa"/>
            <w:shd w:val="pct10" w:color="auto" w:fill="FFFFFF"/>
            <w:vAlign w:val="center"/>
          </w:tcPr>
          <w:p w:rsidR="00CA79F4" w:rsidRDefault="008F2BF9">
            <w:pPr>
              <w:pStyle w:val="FormatvorlageTableFirstRow"/>
              <w:jc w:val="both"/>
              <w:rPr>
                <w:rFonts w:eastAsia="宋体" w:cs="Arial"/>
                <w:sz w:val="24"/>
                <w:szCs w:val="24"/>
              </w:rPr>
            </w:pPr>
            <w:r>
              <w:rPr>
                <w:rFonts w:eastAsia="宋体" w:cs="Arial"/>
                <w:sz w:val="24"/>
                <w:szCs w:val="24"/>
                <w:lang w:eastAsia="zh-CN"/>
              </w:rPr>
              <w:t>数值</w:t>
            </w:r>
            <w:r>
              <w:rPr>
                <w:rFonts w:eastAsia="宋体" w:cs="Arial"/>
                <w:sz w:val="24"/>
                <w:szCs w:val="24"/>
              </w:rPr>
              <w:t>(hex)</w:t>
            </w:r>
          </w:p>
        </w:tc>
      </w:tr>
      <w:tr w:rsidR="00CA79F4">
        <w:tc>
          <w:tcPr>
            <w:tcW w:w="849" w:type="dxa"/>
          </w:tcPr>
          <w:p w:rsidR="00CA79F4" w:rsidRDefault="008F2BF9">
            <w:pPr>
              <w:pStyle w:val="FormatvorlageTabellentext0"/>
              <w:rPr>
                <w:rFonts w:eastAsia="宋体" w:cs="Arial"/>
                <w:sz w:val="24"/>
                <w:szCs w:val="24"/>
              </w:rPr>
            </w:pPr>
            <w:r>
              <w:rPr>
                <w:rFonts w:eastAsia="宋体" w:cs="Arial"/>
                <w:sz w:val="24"/>
                <w:szCs w:val="24"/>
              </w:rPr>
              <w:t>#1</w:t>
            </w:r>
          </w:p>
        </w:tc>
        <w:tc>
          <w:tcPr>
            <w:tcW w:w="6403" w:type="dxa"/>
          </w:tcPr>
          <w:p w:rsidR="00CA79F4" w:rsidRDefault="008F2BF9">
            <w:pPr>
              <w:pStyle w:val="Tabellentext"/>
              <w:rPr>
                <w:rFonts w:cs="Arial"/>
                <w:sz w:val="24"/>
                <w:szCs w:val="24"/>
              </w:rPr>
            </w:pPr>
            <w:r>
              <w:rPr>
                <w:rFonts w:cs="Arial"/>
                <w:sz w:val="24"/>
                <w:szCs w:val="24"/>
              </w:rPr>
              <w:t>NegativeResponseServiceIdentifier</w:t>
            </w:r>
          </w:p>
        </w:tc>
        <w:tc>
          <w:tcPr>
            <w:tcW w:w="680" w:type="dxa"/>
          </w:tcPr>
          <w:p w:rsidR="00CA79F4" w:rsidRDefault="008F2BF9">
            <w:pPr>
              <w:pStyle w:val="FormatvorlageTabellentext0"/>
              <w:rPr>
                <w:rFonts w:eastAsia="宋体" w:cs="Arial"/>
                <w:sz w:val="24"/>
                <w:szCs w:val="24"/>
              </w:rPr>
            </w:pPr>
            <w:r>
              <w:rPr>
                <w:rFonts w:eastAsia="宋体" w:cs="Arial"/>
                <w:sz w:val="24"/>
                <w:szCs w:val="24"/>
              </w:rPr>
              <w:t>M</w:t>
            </w:r>
          </w:p>
        </w:tc>
        <w:tc>
          <w:tcPr>
            <w:tcW w:w="1426" w:type="dxa"/>
          </w:tcPr>
          <w:p w:rsidR="00CA79F4" w:rsidRDefault="008F2BF9">
            <w:pPr>
              <w:pStyle w:val="FormatvorlageTabellentext0"/>
              <w:rPr>
                <w:rFonts w:eastAsia="宋体" w:cs="Arial"/>
                <w:sz w:val="24"/>
                <w:szCs w:val="24"/>
              </w:rPr>
            </w:pPr>
            <w:r>
              <w:rPr>
                <w:rFonts w:eastAsia="宋体" w:cs="Arial"/>
                <w:sz w:val="24"/>
                <w:szCs w:val="24"/>
              </w:rPr>
              <w:t>7F</w:t>
            </w:r>
          </w:p>
        </w:tc>
      </w:tr>
      <w:tr w:rsidR="00CA79F4">
        <w:tc>
          <w:tcPr>
            <w:tcW w:w="849" w:type="dxa"/>
          </w:tcPr>
          <w:p w:rsidR="00CA79F4" w:rsidRDefault="008F2BF9">
            <w:pPr>
              <w:pStyle w:val="FormatvorlageTabellentext0"/>
              <w:rPr>
                <w:rFonts w:eastAsia="宋体" w:cs="Arial"/>
                <w:sz w:val="24"/>
                <w:szCs w:val="24"/>
              </w:rPr>
            </w:pPr>
            <w:r>
              <w:rPr>
                <w:rFonts w:eastAsia="宋体" w:cs="Arial"/>
                <w:sz w:val="24"/>
                <w:szCs w:val="24"/>
              </w:rPr>
              <w:t>#2</w:t>
            </w:r>
          </w:p>
        </w:tc>
        <w:tc>
          <w:tcPr>
            <w:tcW w:w="6403" w:type="dxa"/>
          </w:tcPr>
          <w:p w:rsidR="00CA79F4" w:rsidRDefault="008F2BF9">
            <w:pPr>
              <w:pStyle w:val="Tabellentext"/>
              <w:rPr>
                <w:rFonts w:cs="Arial"/>
                <w:sz w:val="24"/>
                <w:szCs w:val="24"/>
              </w:rPr>
            </w:pPr>
            <w:r>
              <w:rPr>
                <w:rFonts w:cs="Arial"/>
                <w:sz w:val="24"/>
                <w:szCs w:val="24"/>
              </w:rPr>
              <w:t>OriginalRequestServiceIdentifier</w:t>
            </w:r>
          </w:p>
        </w:tc>
        <w:tc>
          <w:tcPr>
            <w:tcW w:w="680" w:type="dxa"/>
          </w:tcPr>
          <w:p w:rsidR="00CA79F4" w:rsidRDefault="008F2BF9">
            <w:pPr>
              <w:pStyle w:val="FormatvorlageTabellentext0"/>
              <w:rPr>
                <w:rFonts w:eastAsia="宋体" w:cs="Arial"/>
                <w:sz w:val="24"/>
                <w:szCs w:val="24"/>
              </w:rPr>
            </w:pPr>
            <w:r>
              <w:rPr>
                <w:rFonts w:eastAsia="宋体" w:cs="Arial"/>
                <w:sz w:val="24"/>
                <w:szCs w:val="24"/>
              </w:rPr>
              <w:t>M</w:t>
            </w:r>
          </w:p>
        </w:tc>
        <w:tc>
          <w:tcPr>
            <w:tcW w:w="1426" w:type="dxa"/>
          </w:tcPr>
          <w:p w:rsidR="00CA79F4" w:rsidRDefault="008F2BF9">
            <w:pPr>
              <w:pStyle w:val="FormatvorlageTabellentext0"/>
              <w:rPr>
                <w:rFonts w:eastAsia="宋体" w:cs="Arial"/>
                <w:sz w:val="24"/>
                <w:szCs w:val="24"/>
              </w:rPr>
            </w:pPr>
            <w:r>
              <w:rPr>
                <w:rFonts w:eastAsia="宋体" w:cs="Arial"/>
                <w:sz w:val="24"/>
                <w:szCs w:val="24"/>
              </w:rPr>
              <w:t>19</w:t>
            </w:r>
          </w:p>
        </w:tc>
      </w:tr>
      <w:tr w:rsidR="00CA79F4">
        <w:tc>
          <w:tcPr>
            <w:tcW w:w="849" w:type="dxa"/>
          </w:tcPr>
          <w:p w:rsidR="00CA79F4" w:rsidRDefault="008F2BF9">
            <w:pPr>
              <w:pStyle w:val="FormatvorlageTabellentext0"/>
              <w:rPr>
                <w:rFonts w:eastAsia="宋体" w:cs="Arial"/>
                <w:sz w:val="24"/>
                <w:szCs w:val="24"/>
              </w:rPr>
            </w:pPr>
            <w:r>
              <w:rPr>
                <w:rFonts w:eastAsia="宋体" w:cs="Arial"/>
                <w:sz w:val="24"/>
                <w:szCs w:val="24"/>
              </w:rPr>
              <w:t>#3</w:t>
            </w:r>
          </w:p>
        </w:tc>
        <w:tc>
          <w:tcPr>
            <w:tcW w:w="6403" w:type="dxa"/>
          </w:tcPr>
          <w:p w:rsidR="00CA79F4" w:rsidRDefault="008F2BF9">
            <w:pPr>
              <w:pStyle w:val="Tabellentext"/>
              <w:rPr>
                <w:rFonts w:cs="Arial"/>
                <w:sz w:val="24"/>
                <w:szCs w:val="24"/>
              </w:rPr>
            </w:pPr>
            <w:r>
              <w:rPr>
                <w:rFonts w:cs="Arial"/>
                <w:sz w:val="24"/>
                <w:szCs w:val="24"/>
              </w:rPr>
              <w:t>NegativeResponseCode</w:t>
            </w:r>
          </w:p>
        </w:tc>
        <w:tc>
          <w:tcPr>
            <w:tcW w:w="680" w:type="dxa"/>
          </w:tcPr>
          <w:p w:rsidR="00CA79F4" w:rsidRDefault="008F2BF9">
            <w:pPr>
              <w:pStyle w:val="FormatvorlageTabellentext0"/>
              <w:rPr>
                <w:rFonts w:eastAsia="宋体" w:cs="Arial"/>
                <w:sz w:val="24"/>
                <w:szCs w:val="24"/>
              </w:rPr>
            </w:pPr>
            <w:r>
              <w:rPr>
                <w:rFonts w:eastAsia="宋体" w:cs="Arial"/>
                <w:sz w:val="24"/>
                <w:szCs w:val="24"/>
              </w:rPr>
              <w:t>M</w:t>
            </w:r>
          </w:p>
        </w:tc>
        <w:tc>
          <w:tcPr>
            <w:tcW w:w="1426" w:type="dxa"/>
          </w:tcPr>
          <w:p w:rsidR="00CA79F4" w:rsidRDefault="008F2BF9">
            <w:pPr>
              <w:pStyle w:val="FormatvorlageTabellentext0"/>
              <w:rPr>
                <w:rFonts w:eastAsia="宋体" w:cs="Arial"/>
                <w:sz w:val="24"/>
                <w:szCs w:val="24"/>
              </w:rPr>
            </w:pPr>
            <w:r>
              <w:rPr>
                <w:rFonts w:eastAsia="宋体" w:cs="Arial" w:hint="eastAsia"/>
                <w:sz w:val="24"/>
                <w:szCs w:val="24"/>
              </w:rPr>
              <w:t>（</w:t>
            </w:r>
            <w:r>
              <w:rPr>
                <w:rFonts w:eastAsia="宋体" w:cs="Arial"/>
                <w:sz w:val="24"/>
                <w:szCs w:val="24"/>
              </w:rPr>
              <w:t>见</w:t>
            </w:r>
            <w:r>
              <w:rPr>
                <w:rFonts w:eastAsia="宋体" w:cs="Arial"/>
                <w:sz w:val="24"/>
                <w:szCs w:val="24"/>
              </w:rPr>
              <w:t>19 01</w:t>
            </w:r>
            <w:r>
              <w:rPr>
                <w:rFonts w:eastAsia="宋体" w:cs="Arial" w:hint="eastAsia"/>
                <w:sz w:val="24"/>
                <w:szCs w:val="24"/>
              </w:rPr>
              <w:t>）</w:t>
            </w:r>
          </w:p>
        </w:tc>
      </w:tr>
    </w:tbl>
    <w:p w:rsidR="00CA79F4" w:rsidRDefault="00CA79F4">
      <w:pPr>
        <w:pStyle w:val="HRa"/>
        <w:ind w:firstLineChars="0" w:firstLine="0"/>
        <w:rPr>
          <w:rFonts w:ascii="Arial" w:hAnsi="Arial" w:cs="Arial"/>
        </w:rPr>
      </w:pPr>
    </w:p>
    <w:p w:rsidR="00CA79F4" w:rsidRDefault="008F2BF9">
      <w:pPr>
        <w:pStyle w:val="HR4"/>
        <w:rPr>
          <w:rFonts w:cs="Arial"/>
        </w:rPr>
      </w:pPr>
      <w:r>
        <w:rPr>
          <w:rFonts w:cs="Arial"/>
        </w:rPr>
        <w:t>读取</w:t>
      </w:r>
      <w:r>
        <w:rPr>
          <w:rFonts w:cs="Arial"/>
        </w:rPr>
        <w:t>DTC</w:t>
      </w:r>
      <w:r>
        <w:rPr>
          <w:rFonts w:cs="Arial"/>
        </w:rPr>
        <w:t>信息</w:t>
      </w:r>
      <w:r>
        <w:rPr>
          <w:rFonts w:cs="Arial"/>
        </w:rPr>
        <w:t xml:space="preserve"> – </w:t>
      </w:r>
      <w:r>
        <w:rPr>
          <w:rFonts w:cs="Arial"/>
        </w:rPr>
        <w:t>报告支持的</w:t>
      </w:r>
      <w:r>
        <w:rPr>
          <w:rFonts w:cs="Arial"/>
        </w:rPr>
        <w:t>DTC</w:t>
      </w:r>
      <w:r>
        <w:rPr>
          <w:rFonts w:cs="Arial"/>
        </w:rPr>
        <w:t>（</w:t>
      </w:r>
      <w:r>
        <w:rPr>
          <w:rFonts w:cs="Arial"/>
        </w:rPr>
        <w:t>19h 0Ah</w:t>
      </w:r>
      <w:r>
        <w:rPr>
          <w:rFonts w:cs="Arial"/>
        </w:rPr>
        <w:t>）</w:t>
      </w:r>
    </w:p>
    <w:p w:rsidR="00CA79F4" w:rsidRDefault="008F2BF9">
      <w:pPr>
        <w:pStyle w:val="HRa"/>
        <w:ind w:firstLineChars="0" w:firstLine="0"/>
        <w:rPr>
          <w:rFonts w:ascii="Arial" w:hAnsi="Arial" w:cs="Arial"/>
        </w:rPr>
      </w:pPr>
      <w:r>
        <w:rPr>
          <w:rFonts w:ascii="Arial" w:hAnsi="Arial" w:cs="Arial"/>
        </w:rPr>
        <w:t>请求</w:t>
      </w:r>
    </w:p>
    <w:tbl>
      <w:tblPr>
        <w:tblW w:w="9358" w:type="dxa"/>
        <w:tblInd w:w="5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50" w:type="dxa"/>
          <w:right w:w="50" w:type="dxa"/>
        </w:tblCellMar>
        <w:tblLook w:val="04A0" w:firstRow="1" w:lastRow="0" w:firstColumn="1" w:lastColumn="0" w:noHBand="0" w:noVBand="1"/>
      </w:tblPr>
      <w:tblGrid>
        <w:gridCol w:w="849"/>
        <w:gridCol w:w="6403"/>
        <w:gridCol w:w="680"/>
        <w:gridCol w:w="1426"/>
      </w:tblGrid>
      <w:tr w:rsidR="00CA79F4">
        <w:trPr>
          <w:tblHeader/>
        </w:trPr>
        <w:tc>
          <w:tcPr>
            <w:tcW w:w="849" w:type="dxa"/>
            <w:tcBorders>
              <w:top w:val="single" w:sz="12" w:space="0" w:color="000000"/>
              <w:bottom w:val="single" w:sz="6" w:space="0" w:color="000000"/>
            </w:tcBorders>
            <w:shd w:val="pct10" w:color="auto" w:fill="FFFFFF"/>
            <w:vAlign w:val="center"/>
          </w:tcPr>
          <w:p w:rsidR="00CA79F4" w:rsidRDefault="008F2BF9">
            <w:pPr>
              <w:pStyle w:val="FormatvorlageTableFirstRow"/>
              <w:jc w:val="both"/>
              <w:rPr>
                <w:rFonts w:eastAsia="宋体" w:cs="Arial"/>
                <w:sz w:val="24"/>
                <w:szCs w:val="24"/>
                <w:lang w:eastAsia="zh-CN"/>
              </w:rPr>
            </w:pPr>
            <w:r>
              <w:rPr>
                <w:rFonts w:eastAsia="宋体" w:cs="Arial"/>
                <w:sz w:val="24"/>
                <w:szCs w:val="24"/>
                <w:lang w:eastAsia="zh-CN"/>
              </w:rPr>
              <w:t>字节</w:t>
            </w:r>
          </w:p>
        </w:tc>
        <w:tc>
          <w:tcPr>
            <w:tcW w:w="6403" w:type="dxa"/>
            <w:tcBorders>
              <w:top w:val="single" w:sz="12" w:space="0" w:color="000000"/>
              <w:bottom w:val="single" w:sz="6" w:space="0" w:color="000000"/>
            </w:tcBorders>
            <w:shd w:val="pct10" w:color="auto" w:fill="FFFFFF"/>
            <w:vAlign w:val="center"/>
          </w:tcPr>
          <w:p w:rsidR="00CA79F4" w:rsidRDefault="008F2BF9">
            <w:pPr>
              <w:pStyle w:val="FormatvorlageTableFirstRow"/>
              <w:jc w:val="both"/>
              <w:rPr>
                <w:rFonts w:eastAsia="宋体" w:cs="Arial"/>
                <w:sz w:val="24"/>
                <w:szCs w:val="24"/>
                <w:lang w:eastAsia="zh-CN"/>
              </w:rPr>
            </w:pPr>
            <w:r>
              <w:rPr>
                <w:rFonts w:eastAsia="宋体" w:cs="Arial"/>
                <w:sz w:val="24"/>
                <w:szCs w:val="24"/>
                <w:lang w:eastAsia="zh-CN"/>
              </w:rPr>
              <w:t>参数名称</w:t>
            </w:r>
          </w:p>
        </w:tc>
        <w:tc>
          <w:tcPr>
            <w:tcW w:w="680" w:type="dxa"/>
            <w:tcBorders>
              <w:top w:val="single" w:sz="12" w:space="0" w:color="000000"/>
              <w:bottom w:val="single" w:sz="6" w:space="0" w:color="000000"/>
            </w:tcBorders>
            <w:shd w:val="pct10" w:color="auto" w:fill="FFFFFF"/>
            <w:vAlign w:val="center"/>
          </w:tcPr>
          <w:p w:rsidR="00CA79F4" w:rsidRDefault="008F2BF9">
            <w:pPr>
              <w:pStyle w:val="FormatvorlageTableFirstRow"/>
              <w:jc w:val="both"/>
              <w:rPr>
                <w:rFonts w:eastAsia="宋体" w:cs="Arial"/>
                <w:sz w:val="24"/>
                <w:szCs w:val="24"/>
              </w:rPr>
            </w:pPr>
            <w:r>
              <w:rPr>
                <w:rFonts w:eastAsia="宋体" w:cs="Arial"/>
                <w:sz w:val="24"/>
                <w:szCs w:val="24"/>
              </w:rPr>
              <w:t>Cvt</w:t>
            </w:r>
          </w:p>
        </w:tc>
        <w:tc>
          <w:tcPr>
            <w:tcW w:w="1426" w:type="dxa"/>
            <w:tcBorders>
              <w:top w:val="single" w:sz="12" w:space="0" w:color="000000"/>
              <w:bottom w:val="single" w:sz="6" w:space="0" w:color="000000"/>
            </w:tcBorders>
            <w:shd w:val="pct10" w:color="auto" w:fill="FFFFFF"/>
            <w:vAlign w:val="center"/>
          </w:tcPr>
          <w:p w:rsidR="00CA79F4" w:rsidRDefault="008F2BF9">
            <w:pPr>
              <w:pStyle w:val="FormatvorlageTableFirstRow"/>
              <w:jc w:val="both"/>
              <w:rPr>
                <w:rFonts w:eastAsia="宋体" w:cs="Arial"/>
                <w:sz w:val="24"/>
                <w:szCs w:val="24"/>
              </w:rPr>
            </w:pPr>
            <w:r>
              <w:rPr>
                <w:rFonts w:eastAsia="宋体" w:cs="Arial"/>
                <w:sz w:val="24"/>
                <w:szCs w:val="24"/>
                <w:lang w:eastAsia="zh-CN"/>
              </w:rPr>
              <w:t>数值</w:t>
            </w:r>
            <w:r>
              <w:rPr>
                <w:rFonts w:eastAsia="宋体" w:cs="Arial"/>
                <w:sz w:val="24"/>
                <w:szCs w:val="24"/>
              </w:rPr>
              <w:t>(hex)</w:t>
            </w:r>
          </w:p>
        </w:tc>
      </w:tr>
      <w:tr w:rsidR="00CA79F4">
        <w:tc>
          <w:tcPr>
            <w:tcW w:w="849" w:type="dxa"/>
            <w:tcBorders>
              <w:top w:val="single" w:sz="6" w:space="0" w:color="000000"/>
            </w:tcBorders>
          </w:tcPr>
          <w:p w:rsidR="00CA79F4" w:rsidRDefault="008F2BF9">
            <w:pPr>
              <w:pStyle w:val="FormatvorlageTabellentext0"/>
              <w:rPr>
                <w:rFonts w:eastAsia="宋体" w:cs="Arial"/>
                <w:sz w:val="24"/>
                <w:szCs w:val="24"/>
              </w:rPr>
            </w:pPr>
            <w:r>
              <w:rPr>
                <w:rFonts w:eastAsia="宋体" w:cs="Arial"/>
                <w:sz w:val="24"/>
                <w:szCs w:val="24"/>
              </w:rPr>
              <w:t>#1</w:t>
            </w:r>
          </w:p>
        </w:tc>
        <w:tc>
          <w:tcPr>
            <w:tcW w:w="6403" w:type="dxa"/>
            <w:tcBorders>
              <w:top w:val="single" w:sz="6" w:space="0" w:color="000000"/>
            </w:tcBorders>
          </w:tcPr>
          <w:p w:rsidR="00CA79F4" w:rsidRDefault="008F2BF9">
            <w:pPr>
              <w:pStyle w:val="FormatvorlageTabellentext0"/>
              <w:rPr>
                <w:rFonts w:eastAsia="宋体" w:cs="Arial"/>
                <w:sz w:val="24"/>
                <w:szCs w:val="24"/>
              </w:rPr>
            </w:pPr>
            <w:r>
              <w:rPr>
                <w:rFonts w:eastAsia="宋体" w:cs="Arial"/>
                <w:sz w:val="24"/>
                <w:szCs w:val="24"/>
              </w:rPr>
              <w:t>RequestServiceIdentifier</w:t>
            </w:r>
          </w:p>
        </w:tc>
        <w:tc>
          <w:tcPr>
            <w:tcW w:w="680" w:type="dxa"/>
            <w:tcBorders>
              <w:top w:val="single" w:sz="6" w:space="0" w:color="000000"/>
            </w:tcBorders>
          </w:tcPr>
          <w:p w:rsidR="00CA79F4" w:rsidRDefault="008F2BF9">
            <w:pPr>
              <w:pStyle w:val="FormatvorlageTabellentext0"/>
              <w:rPr>
                <w:rFonts w:eastAsia="宋体" w:cs="Arial"/>
                <w:sz w:val="24"/>
                <w:szCs w:val="24"/>
              </w:rPr>
            </w:pPr>
            <w:r>
              <w:rPr>
                <w:rFonts w:eastAsia="宋体" w:cs="Arial"/>
                <w:sz w:val="24"/>
                <w:szCs w:val="24"/>
              </w:rPr>
              <w:t>M</w:t>
            </w:r>
          </w:p>
        </w:tc>
        <w:tc>
          <w:tcPr>
            <w:tcW w:w="1426" w:type="dxa"/>
            <w:tcBorders>
              <w:top w:val="single" w:sz="6" w:space="0" w:color="000000"/>
            </w:tcBorders>
          </w:tcPr>
          <w:p w:rsidR="00CA79F4" w:rsidRDefault="008F2BF9">
            <w:pPr>
              <w:pStyle w:val="FormatvorlageTabellentext0"/>
              <w:tabs>
                <w:tab w:val="left" w:pos="636"/>
              </w:tabs>
              <w:rPr>
                <w:rFonts w:eastAsia="宋体" w:cs="Arial"/>
                <w:sz w:val="24"/>
                <w:szCs w:val="24"/>
              </w:rPr>
            </w:pPr>
            <w:r>
              <w:rPr>
                <w:rFonts w:eastAsia="宋体" w:cs="Arial"/>
                <w:sz w:val="24"/>
                <w:szCs w:val="24"/>
              </w:rPr>
              <w:t>19</w:t>
            </w:r>
          </w:p>
        </w:tc>
      </w:tr>
      <w:tr w:rsidR="00CA79F4">
        <w:tc>
          <w:tcPr>
            <w:tcW w:w="849" w:type="dxa"/>
          </w:tcPr>
          <w:p w:rsidR="00CA79F4" w:rsidRDefault="00CA79F4">
            <w:pPr>
              <w:pStyle w:val="FormatvorlageTabellentext0"/>
              <w:rPr>
                <w:rFonts w:eastAsia="宋体" w:cs="Arial"/>
                <w:sz w:val="24"/>
                <w:szCs w:val="24"/>
              </w:rPr>
            </w:pPr>
          </w:p>
          <w:p w:rsidR="00CA79F4" w:rsidRDefault="008F2BF9">
            <w:pPr>
              <w:pStyle w:val="FormatvorlageTabellentext0"/>
              <w:rPr>
                <w:rFonts w:eastAsia="宋体" w:cs="Arial"/>
                <w:sz w:val="24"/>
                <w:szCs w:val="24"/>
              </w:rPr>
            </w:pPr>
            <w:r>
              <w:rPr>
                <w:rFonts w:eastAsia="宋体" w:cs="Arial"/>
                <w:sz w:val="24"/>
                <w:szCs w:val="24"/>
              </w:rPr>
              <w:t>#2</w:t>
            </w:r>
          </w:p>
        </w:tc>
        <w:tc>
          <w:tcPr>
            <w:tcW w:w="6403" w:type="dxa"/>
          </w:tcPr>
          <w:p w:rsidR="00CA79F4" w:rsidRDefault="008F2BF9">
            <w:pPr>
              <w:pStyle w:val="FormatvorlageTabellentext0"/>
              <w:rPr>
                <w:rFonts w:eastAsia="宋体" w:cs="Arial"/>
                <w:sz w:val="24"/>
                <w:szCs w:val="24"/>
              </w:rPr>
            </w:pPr>
            <w:r>
              <w:rPr>
                <w:rFonts w:eastAsia="宋体" w:cs="Arial"/>
                <w:sz w:val="24"/>
                <w:szCs w:val="24"/>
              </w:rPr>
              <w:t xml:space="preserve">Sub-Function = [ </w:t>
            </w:r>
          </w:p>
          <w:p w:rsidR="00CA79F4" w:rsidRDefault="008F2BF9">
            <w:pPr>
              <w:pStyle w:val="FormatvorlageTabellentext0"/>
              <w:rPr>
                <w:rFonts w:eastAsia="宋体" w:cs="Arial"/>
                <w:sz w:val="24"/>
                <w:szCs w:val="24"/>
              </w:rPr>
            </w:pPr>
            <w:r>
              <w:rPr>
                <w:rFonts w:eastAsia="宋体" w:cs="Arial"/>
                <w:sz w:val="24"/>
                <w:szCs w:val="24"/>
              </w:rPr>
              <w:t xml:space="preserve">                             ReportSupportedDTC ]</w:t>
            </w:r>
          </w:p>
        </w:tc>
        <w:tc>
          <w:tcPr>
            <w:tcW w:w="680" w:type="dxa"/>
          </w:tcPr>
          <w:p w:rsidR="00CA79F4" w:rsidRDefault="00CA79F4">
            <w:pPr>
              <w:pStyle w:val="FormatvorlageTabellentext0"/>
              <w:rPr>
                <w:rFonts w:eastAsia="宋体" w:cs="Arial"/>
                <w:sz w:val="24"/>
                <w:szCs w:val="24"/>
              </w:rPr>
            </w:pPr>
          </w:p>
          <w:p w:rsidR="00CA79F4" w:rsidRDefault="008F2BF9">
            <w:pPr>
              <w:pStyle w:val="FormatvorlageTabellentext0"/>
              <w:rPr>
                <w:rFonts w:eastAsia="宋体" w:cs="Arial"/>
                <w:sz w:val="24"/>
                <w:szCs w:val="24"/>
              </w:rPr>
            </w:pPr>
            <w:r>
              <w:rPr>
                <w:rFonts w:eastAsia="宋体" w:cs="Arial"/>
                <w:sz w:val="24"/>
                <w:szCs w:val="24"/>
              </w:rPr>
              <w:t>M</w:t>
            </w:r>
          </w:p>
        </w:tc>
        <w:tc>
          <w:tcPr>
            <w:tcW w:w="1426" w:type="dxa"/>
          </w:tcPr>
          <w:p w:rsidR="00CA79F4" w:rsidRDefault="00CA79F4">
            <w:pPr>
              <w:pStyle w:val="FormatvorlageTabellentext1"/>
              <w:rPr>
                <w:rFonts w:eastAsia="宋体" w:cs="Arial"/>
                <w:sz w:val="24"/>
                <w:szCs w:val="24"/>
              </w:rPr>
            </w:pPr>
          </w:p>
          <w:p w:rsidR="00CA79F4" w:rsidRDefault="008F2BF9">
            <w:pPr>
              <w:pStyle w:val="FormatvorlageTabellentext1"/>
              <w:rPr>
                <w:rFonts w:eastAsia="宋体" w:cs="Arial"/>
                <w:sz w:val="24"/>
                <w:szCs w:val="24"/>
              </w:rPr>
            </w:pPr>
            <w:r>
              <w:rPr>
                <w:rFonts w:eastAsia="宋体" w:cs="Arial"/>
                <w:sz w:val="24"/>
                <w:szCs w:val="24"/>
              </w:rPr>
              <w:t>0A</w:t>
            </w:r>
          </w:p>
        </w:tc>
      </w:tr>
    </w:tbl>
    <w:p w:rsidR="00CA79F4" w:rsidRDefault="00CA79F4">
      <w:pPr>
        <w:pStyle w:val="HRa"/>
        <w:ind w:firstLineChars="0" w:firstLine="0"/>
        <w:rPr>
          <w:rFonts w:ascii="Arial" w:hAnsi="Arial" w:cs="Arial"/>
        </w:rPr>
      </w:pPr>
    </w:p>
    <w:p w:rsidR="00CA79F4" w:rsidRDefault="008F2BF9">
      <w:pPr>
        <w:pStyle w:val="HRa"/>
        <w:ind w:firstLineChars="0" w:firstLine="0"/>
        <w:rPr>
          <w:rFonts w:ascii="Arial" w:hAnsi="Arial" w:cs="Arial"/>
        </w:rPr>
      </w:pPr>
      <w:r>
        <w:rPr>
          <w:rFonts w:ascii="Arial" w:hAnsi="Arial" w:cs="Arial"/>
        </w:rPr>
        <w:t>肯定响应</w:t>
      </w:r>
    </w:p>
    <w:tbl>
      <w:tblPr>
        <w:tblW w:w="9358" w:type="dxa"/>
        <w:tblInd w:w="5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50" w:type="dxa"/>
          <w:right w:w="50" w:type="dxa"/>
        </w:tblCellMar>
        <w:tblLook w:val="04A0" w:firstRow="1" w:lastRow="0" w:firstColumn="1" w:lastColumn="0" w:noHBand="0" w:noVBand="1"/>
      </w:tblPr>
      <w:tblGrid>
        <w:gridCol w:w="849"/>
        <w:gridCol w:w="6403"/>
        <w:gridCol w:w="680"/>
        <w:gridCol w:w="1426"/>
      </w:tblGrid>
      <w:tr w:rsidR="00CA79F4">
        <w:trPr>
          <w:tblHeader/>
        </w:trPr>
        <w:tc>
          <w:tcPr>
            <w:tcW w:w="849" w:type="dxa"/>
            <w:shd w:val="pct10" w:color="auto" w:fill="FFFFFF"/>
            <w:vAlign w:val="center"/>
          </w:tcPr>
          <w:p w:rsidR="00CA79F4" w:rsidRDefault="008F2BF9">
            <w:pPr>
              <w:pStyle w:val="FormatvorlageTableFirstRow"/>
              <w:jc w:val="both"/>
              <w:rPr>
                <w:rFonts w:eastAsia="宋体" w:cs="Arial"/>
                <w:sz w:val="24"/>
                <w:szCs w:val="24"/>
                <w:lang w:eastAsia="zh-CN"/>
              </w:rPr>
            </w:pPr>
            <w:r>
              <w:rPr>
                <w:rFonts w:eastAsia="宋体" w:cs="Arial"/>
                <w:sz w:val="24"/>
                <w:szCs w:val="24"/>
                <w:lang w:eastAsia="zh-CN"/>
              </w:rPr>
              <w:t>字节</w:t>
            </w:r>
          </w:p>
        </w:tc>
        <w:tc>
          <w:tcPr>
            <w:tcW w:w="6403" w:type="dxa"/>
            <w:shd w:val="pct10" w:color="auto" w:fill="FFFFFF"/>
            <w:vAlign w:val="center"/>
          </w:tcPr>
          <w:p w:rsidR="00CA79F4" w:rsidRDefault="008F2BF9">
            <w:pPr>
              <w:pStyle w:val="FormatvorlageTableFirstRow"/>
              <w:jc w:val="both"/>
              <w:rPr>
                <w:rFonts w:eastAsia="宋体" w:cs="Arial"/>
                <w:sz w:val="24"/>
                <w:szCs w:val="24"/>
                <w:lang w:eastAsia="zh-CN"/>
              </w:rPr>
            </w:pPr>
            <w:r>
              <w:rPr>
                <w:rFonts w:eastAsia="宋体" w:cs="Arial"/>
                <w:sz w:val="24"/>
                <w:szCs w:val="24"/>
                <w:lang w:eastAsia="zh-CN"/>
              </w:rPr>
              <w:t>参数名称</w:t>
            </w:r>
          </w:p>
        </w:tc>
        <w:tc>
          <w:tcPr>
            <w:tcW w:w="680" w:type="dxa"/>
            <w:shd w:val="pct10" w:color="auto" w:fill="FFFFFF"/>
            <w:vAlign w:val="center"/>
          </w:tcPr>
          <w:p w:rsidR="00CA79F4" w:rsidRDefault="008F2BF9">
            <w:pPr>
              <w:pStyle w:val="FormatvorlageTableFirstRow"/>
              <w:jc w:val="both"/>
              <w:rPr>
                <w:rFonts w:eastAsia="宋体" w:cs="Arial"/>
                <w:sz w:val="24"/>
                <w:szCs w:val="24"/>
              </w:rPr>
            </w:pPr>
            <w:r>
              <w:rPr>
                <w:rFonts w:eastAsia="宋体" w:cs="Arial"/>
                <w:sz w:val="24"/>
                <w:szCs w:val="24"/>
              </w:rPr>
              <w:t>Cvt</w:t>
            </w:r>
          </w:p>
        </w:tc>
        <w:tc>
          <w:tcPr>
            <w:tcW w:w="1426" w:type="dxa"/>
            <w:shd w:val="pct10" w:color="auto" w:fill="FFFFFF"/>
            <w:vAlign w:val="center"/>
          </w:tcPr>
          <w:p w:rsidR="00CA79F4" w:rsidRDefault="008F2BF9">
            <w:pPr>
              <w:pStyle w:val="FormatvorlageTableFirstRow"/>
              <w:jc w:val="both"/>
              <w:rPr>
                <w:rFonts w:eastAsia="宋体" w:cs="Arial"/>
                <w:sz w:val="24"/>
                <w:szCs w:val="24"/>
              </w:rPr>
            </w:pPr>
            <w:r>
              <w:rPr>
                <w:rFonts w:eastAsia="宋体" w:cs="Arial"/>
                <w:sz w:val="24"/>
                <w:szCs w:val="24"/>
                <w:lang w:eastAsia="zh-CN"/>
              </w:rPr>
              <w:t>数值</w:t>
            </w:r>
            <w:r>
              <w:rPr>
                <w:rFonts w:eastAsia="宋体" w:cs="Arial"/>
                <w:sz w:val="24"/>
                <w:szCs w:val="24"/>
              </w:rPr>
              <w:t>(hex)</w:t>
            </w:r>
          </w:p>
        </w:tc>
      </w:tr>
      <w:tr w:rsidR="00CA79F4">
        <w:tc>
          <w:tcPr>
            <w:tcW w:w="849" w:type="dxa"/>
          </w:tcPr>
          <w:p w:rsidR="00CA79F4" w:rsidRDefault="008F2BF9">
            <w:pPr>
              <w:pStyle w:val="FormatvorlageTabellentext0"/>
              <w:rPr>
                <w:rFonts w:eastAsia="宋体" w:cs="Arial"/>
                <w:sz w:val="24"/>
                <w:szCs w:val="24"/>
              </w:rPr>
            </w:pPr>
            <w:r>
              <w:rPr>
                <w:rFonts w:eastAsia="宋体" w:cs="Arial"/>
                <w:sz w:val="24"/>
                <w:szCs w:val="24"/>
              </w:rPr>
              <w:t>#1</w:t>
            </w:r>
          </w:p>
        </w:tc>
        <w:tc>
          <w:tcPr>
            <w:tcW w:w="6403" w:type="dxa"/>
          </w:tcPr>
          <w:p w:rsidR="00CA79F4" w:rsidRDefault="008F2BF9">
            <w:pPr>
              <w:pStyle w:val="FormatvorlageTabellentext0"/>
              <w:rPr>
                <w:rFonts w:eastAsia="宋体" w:cs="Arial"/>
                <w:sz w:val="24"/>
                <w:szCs w:val="24"/>
              </w:rPr>
            </w:pPr>
            <w:r>
              <w:rPr>
                <w:rFonts w:eastAsia="宋体" w:cs="Arial"/>
                <w:sz w:val="24"/>
                <w:szCs w:val="24"/>
              </w:rPr>
              <w:t>PositiveResponseServiceIdentifier</w:t>
            </w:r>
          </w:p>
        </w:tc>
        <w:tc>
          <w:tcPr>
            <w:tcW w:w="680" w:type="dxa"/>
          </w:tcPr>
          <w:p w:rsidR="00CA79F4" w:rsidRDefault="008F2BF9">
            <w:pPr>
              <w:pStyle w:val="FormatvorlageTabellentext0"/>
              <w:rPr>
                <w:rFonts w:eastAsia="宋体" w:cs="Arial"/>
                <w:sz w:val="24"/>
                <w:szCs w:val="24"/>
              </w:rPr>
            </w:pPr>
            <w:r>
              <w:rPr>
                <w:rFonts w:eastAsia="宋体" w:cs="Arial"/>
                <w:sz w:val="24"/>
                <w:szCs w:val="24"/>
              </w:rPr>
              <w:t>M</w:t>
            </w:r>
          </w:p>
        </w:tc>
        <w:tc>
          <w:tcPr>
            <w:tcW w:w="1426" w:type="dxa"/>
          </w:tcPr>
          <w:p w:rsidR="00CA79F4" w:rsidRDefault="008F2BF9">
            <w:pPr>
              <w:pStyle w:val="FormatvorlageTabellentext0"/>
              <w:rPr>
                <w:rFonts w:eastAsia="宋体" w:cs="Arial"/>
                <w:sz w:val="24"/>
                <w:szCs w:val="24"/>
              </w:rPr>
            </w:pPr>
            <w:r>
              <w:rPr>
                <w:rFonts w:eastAsia="宋体" w:cs="Arial"/>
                <w:sz w:val="24"/>
                <w:szCs w:val="24"/>
              </w:rPr>
              <w:t>59</w:t>
            </w:r>
          </w:p>
        </w:tc>
      </w:tr>
      <w:tr w:rsidR="00CA79F4">
        <w:tc>
          <w:tcPr>
            <w:tcW w:w="849" w:type="dxa"/>
          </w:tcPr>
          <w:p w:rsidR="00CA79F4" w:rsidRDefault="00CA79F4">
            <w:pPr>
              <w:pStyle w:val="FormatvorlageTabellentext0"/>
              <w:rPr>
                <w:rFonts w:eastAsia="宋体" w:cs="Arial"/>
                <w:sz w:val="24"/>
                <w:szCs w:val="24"/>
              </w:rPr>
            </w:pPr>
          </w:p>
          <w:p w:rsidR="00CA79F4" w:rsidRDefault="008F2BF9">
            <w:pPr>
              <w:pStyle w:val="FormatvorlageTabellentext0"/>
              <w:rPr>
                <w:rFonts w:eastAsia="宋体" w:cs="Arial"/>
                <w:sz w:val="24"/>
                <w:szCs w:val="24"/>
              </w:rPr>
            </w:pPr>
            <w:r>
              <w:rPr>
                <w:rFonts w:eastAsia="宋体" w:cs="Arial"/>
                <w:sz w:val="24"/>
                <w:szCs w:val="24"/>
              </w:rPr>
              <w:t>#2</w:t>
            </w:r>
          </w:p>
        </w:tc>
        <w:tc>
          <w:tcPr>
            <w:tcW w:w="6403" w:type="dxa"/>
          </w:tcPr>
          <w:p w:rsidR="00CA79F4" w:rsidRDefault="008F2BF9">
            <w:pPr>
              <w:pStyle w:val="FormatvorlageTabellentext0"/>
              <w:rPr>
                <w:rFonts w:eastAsia="宋体" w:cs="Arial"/>
                <w:sz w:val="24"/>
                <w:szCs w:val="24"/>
              </w:rPr>
            </w:pPr>
            <w:r>
              <w:rPr>
                <w:rFonts w:eastAsia="宋体" w:cs="Arial"/>
                <w:sz w:val="24"/>
                <w:szCs w:val="24"/>
              </w:rPr>
              <w:t xml:space="preserve">ReportType = [ </w:t>
            </w:r>
          </w:p>
          <w:p w:rsidR="00CA79F4" w:rsidRDefault="008F2BF9">
            <w:pPr>
              <w:pStyle w:val="FormatvorlageTabellentext0"/>
              <w:rPr>
                <w:rFonts w:eastAsia="宋体" w:cs="Arial"/>
                <w:sz w:val="24"/>
                <w:szCs w:val="24"/>
              </w:rPr>
            </w:pPr>
            <w:r>
              <w:rPr>
                <w:rFonts w:eastAsia="宋体" w:cs="Arial"/>
                <w:sz w:val="24"/>
                <w:szCs w:val="24"/>
              </w:rPr>
              <w:t xml:space="preserve">                            ReportSupportedDTCs ]</w:t>
            </w:r>
          </w:p>
        </w:tc>
        <w:tc>
          <w:tcPr>
            <w:tcW w:w="680" w:type="dxa"/>
          </w:tcPr>
          <w:p w:rsidR="00CA79F4" w:rsidRDefault="00CA79F4">
            <w:pPr>
              <w:pStyle w:val="FormatvorlageTabellentext0"/>
              <w:rPr>
                <w:rFonts w:eastAsia="宋体" w:cs="Arial"/>
                <w:sz w:val="24"/>
                <w:szCs w:val="24"/>
              </w:rPr>
            </w:pPr>
          </w:p>
          <w:p w:rsidR="00CA79F4" w:rsidRDefault="008F2BF9">
            <w:pPr>
              <w:pStyle w:val="FormatvorlageTabellentext0"/>
              <w:rPr>
                <w:rFonts w:eastAsia="宋体" w:cs="Arial"/>
                <w:sz w:val="24"/>
                <w:szCs w:val="24"/>
              </w:rPr>
            </w:pPr>
            <w:r>
              <w:rPr>
                <w:rFonts w:eastAsia="宋体" w:cs="Arial"/>
                <w:sz w:val="24"/>
                <w:szCs w:val="24"/>
              </w:rPr>
              <w:t>M</w:t>
            </w:r>
          </w:p>
        </w:tc>
        <w:tc>
          <w:tcPr>
            <w:tcW w:w="1426" w:type="dxa"/>
          </w:tcPr>
          <w:p w:rsidR="00CA79F4" w:rsidRDefault="00CA79F4">
            <w:pPr>
              <w:pStyle w:val="Tabellentext"/>
              <w:rPr>
                <w:rFonts w:cs="Arial"/>
                <w:sz w:val="24"/>
                <w:szCs w:val="24"/>
              </w:rPr>
            </w:pPr>
          </w:p>
          <w:p w:rsidR="00CA79F4" w:rsidRDefault="008F2BF9">
            <w:pPr>
              <w:pStyle w:val="Tabellentext"/>
              <w:rPr>
                <w:rFonts w:cs="Arial"/>
                <w:sz w:val="24"/>
                <w:szCs w:val="24"/>
              </w:rPr>
            </w:pPr>
            <w:r>
              <w:rPr>
                <w:rFonts w:cs="Arial"/>
                <w:sz w:val="24"/>
                <w:szCs w:val="24"/>
              </w:rPr>
              <w:t>0A</w:t>
            </w:r>
          </w:p>
        </w:tc>
      </w:tr>
      <w:tr w:rsidR="00CA79F4">
        <w:tc>
          <w:tcPr>
            <w:tcW w:w="849" w:type="dxa"/>
          </w:tcPr>
          <w:p w:rsidR="00CA79F4" w:rsidRDefault="008F2BF9">
            <w:pPr>
              <w:pStyle w:val="FormatvorlageTabellentext0"/>
              <w:rPr>
                <w:rFonts w:eastAsia="宋体" w:cs="Arial"/>
                <w:sz w:val="24"/>
                <w:szCs w:val="24"/>
              </w:rPr>
            </w:pPr>
            <w:r>
              <w:rPr>
                <w:rFonts w:eastAsia="宋体" w:cs="Arial"/>
                <w:sz w:val="24"/>
                <w:szCs w:val="24"/>
              </w:rPr>
              <w:t>#3</w:t>
            </w:r>
          </w:p>
        </w:tc>
        <w:tc>
          <w:tcPr>
            <w:tcW w:w="6403" w:type="dxa"/>
          </w:tcPr>
          <w:p w:rsidR="00CA79F4" w:rsidRDefault="008F2BF9">
            <w:pPr>
              <w:pStyle w:val="FormatvorlageTabellentext0"/>
              <w:rPr>
                <w:rFonts w:eastAsia="宋体" w:cs="Arial"/>
                <w:sz w:val="24"/>
                <w:szCs w:val="24"/>
              </w:rPr>
            </w:pPr>
            <w:r>
              <w:rPr>
                <w:rFonts w:eastAsia="宋体" w:cs="Arial"/>
                <w:sz w:val="24"/>
                <w:szCs w:val="24"/>
              </w:rPr>
              <w:t>DTCStatusAvailabilityMask</w:t>
            </w:r>
          </w:p>
        </w:tc>
        <w:tc>
          <w:tcPr>
            <w:tcW w:w="680" w:type="dxa"/>
          </w:tcPr>
          <w:p w:rsidR="00CA79F4" w:rsidRDefault="008F2BF9">
            <w:pPr>
              <w:pStyle w:val="FormatvorlageTabellentext0"/>
              <w:rPr>
                <w:rFonts w:eastAsia="宋体" w:cs="Arial"/>
                <w:sz w:val="24"/>
                <w:szCs w:val="24"/>
              </w:rPr>
            </w:pPr>
            <w:r>
              <w:rPr>
                <w:rFonts w:eastAsia="宋体" w:cs="Arial"/>
                <w:sz w:val="24"/>
                <w:szCs w:val="24"/>
              </w:rPr>
              <w:t>M</w:t>
            </w:r>
          </w:p>
        </w:tc>
        <w:tc>
          <w:tcPr>
            <w:tcW w:w="1426" w:type="dxa"/>
          </w:tcPr>
          <w:p w:rsidR="00CA79F4" w:rsidRDefault="008F2BF9">
            <w:pPr>
              <w:pStyle w:val="Tabellentext"/>
              <w:rPr>
                <w:rFonts w:cs="Arial"/>
                <w:sz w:val="24"/>
                <w:szCs w:val="24"/>
              </w:rPr>
            </w:pPr>
            <w:r>
              <w:rPr>
                <w:rFonts w:cs="Arial"/>
                <w:sz w:val="24"/>
                <w:szCs w:val="24"/>
              </w:rPr>
              <w:t>00-FF</w:t>
            </w:r>
          </w:p>
        </w:tc>
      </w:tr>
      <w:tr w:rsidR="00CA79F4">
        <w:tc>
          <w:tcPr>
            <w:tcW w:w="849" w:type="dxa"/>
          </w:tcPr>
          <w:p w:rsidR="00CA79F4" w:rsidRDefault="00CA79F4">
            <w:pPr>
              <w:pStyle w:val="FormatvorlageTabellentext0"/>
              <w:rPr>
                <w:rFonts w:eastAsia="宋体" w:cs="Arial"/>
                <w:sz w:val="24"/>
                <w:szCs w:val="24"/>
              </w:rPr>
            </w:pPr>
          </w:p>
          <w:p w:rsidR="00CA79F4" w:rsidRDefault="008F2BF9">
            <w:pPr>
              <w:pStyle w:val="FormatvorlageTabellentext0"/>
              <w:rPr>
                <w:rFonts w:eastAsia="宋体" w:cs="Arial"/>
                <w:sz w:val="24"/>
                <w:szCs w:val="24"/>
              </w:rPr>
            </w:pPr>
            <w:r>
              <w:rPr>
                <w:rFonts w:eastAsia="宋体" w:cs="Arial"/>
                <w:sz w:val="24"/>
                <w:szCs w:val="24"/>
              </w:rPr>
              <w:t>#4</w:t>
            </w:r>
          </w:p>
          <w:p w:rsidR="00CA79F4" w:rsidRDefault="008F2BF9">
            <w:pPr>
              <w:pStyle w:val="FormatvorlageTabellentext0"/>
              <w:rPr>
                <w:rFonts w:eastAsia="宋体" w:cs="Arial"/>
                <w:sz w:val="24"/>
                <w:szCs w:val="24"/>
              </w:rPr>
            </w:pPr>
            <w:r>
              <w:rPr>
                <w:rFonts w:eastAsia="宋体" w:cs="Arial"/>
                <w:sz w:val="24"/>
                <w:szCs w:val="24"/>
              </w:rPr>
              <w:t>#5</w:t>
            </w:r>
          </w:p>
          <w:p w:rsidR="00CA79F4" w:rsidRDefault="008F2BF9">
            <w:pPr>
              <w:pStyle w:val="FormatvorlageTabellentext0"/>
              <w:rPr>
                <w:rFonts w:eastAsia="宋体" w:cs="Arial"/>
                <w:sz w:val="24"/>
                <w:szCs w:val="24"/>
              </w:rPr>
            </w:pPr>
            <w:r>
              <w:rPr>
                <w:rFonts w:eastAsia="宋体" w:cs="Arial"/>
                <w:sz w:val="24"/>
                <w:szCs w:val="24"/>
              </w:rPr>
              <w:t>#6</w:t>
            </w:r>
          </w:p>
          <w:p w:rsidR="00CA79F4" w:rsidRDefault="008F2BF9">
            <w:pPr>
              <w:pStyle w:val="FormatvorlageTabellentext0"/>
              <w:rPr>
                <w:rFonts w:eastAsia="宋体" w:cs="Arial"/>
                <w:sz w:val="24"/>
                <w:szCs w:val="24"/>
              </w:rPr>
            </w:pPr>
            <w:r>
              <w:rPr>
                <w:rFonts w:eastAsia="宋体" w:cs="Arial"/>
                <w:sz w:val="24"/>
                <w:szCs w:val="24"/>
              </w:rPr>
              <w:t>#7</w:t>
            </w:r>
          </w:p>
          <w:p w:rsidR="00CA79F4" w:rsidRDefault="008F2BF9">
            <w:pPr>
              <w:pStyle w:val="FormatvorlageTabellentext0"/>
              <w:rPr>
                <w:rFonts w:eastAsia="宋体" w:cs="Arial"/>
                <w:sz w:val="24"/>
                <w:szCs w:val="24"/>
              </w:rPr>
            </w:pPr>
            <w:r>
              <w:rPr>
                <w:rFonts w:eastAsia="宋体" w:cs="Arial"/>
                <w:sz w:val="24"/>
                <w:szCs w:val="24"/>
              </w:rPr>
              <w:t>#8</w:t>
            </w:r>
          </w:p>
          <w:p w:rsidR="00CA79F4" w:rsidRDefault="008F2BF9">
            <w:pPr>
              <w:pStyle w:val="FormatvorlageTabellentext0"/>
              <w:rPr>
                <w:rFonts w:eastAsia="宋体" w:cs="Arial"/>
                <w:sz w:val="24"/>
                <w:szCs w:val="24"/>
              </w:rPr>
            </w:pPr>
            <w:r>
              <w:rPr>
                <w:rFonts w:eastAsia="宋体" w:cs="Arial"/>
                <w:sz w:val="24"/>
                <w:szCs w:val="24"/>
              </w:rPr>
              <w:t>#9</w:t>
            </w:r>
          </w:p>
          <w:p w:rsidR="00CA79F4" w:rsidRDefault="008F2BF9">
            <w:pPr>
              <w:pStyle w:val="FormatvorlageTabellentext0"/>
              <w:rPr>
                <w:rFonts w:eastAsia="宋体" w:cs="Arial"/>
                <w:sz w:val="24"/>
                <w:szCs w:val="24"/>
              </w:rPr>
            </w:pPr>
            <w:r>
              <w:rPr>
                <w:rFonts w:eastAsia="宋体" w:cs="Arial"/>
                <w:sz w:val="24"/>
                <w:szCs w:val="24"/>
              </w:rPr>
              <w:t>#10</w:t>
            </w:r>
          </w:p>
          <w:p w:rsidR="00CA79F4" w:rsidRDefault="008F2BF9">
            <w:pPr>
              <w:pStyle w:val="FormatvorlageTabellentext0"/>
              <w:rPr>
                <w:rFonts w:eastAsia="宋体" w:cs="Arial"/>
                <w:sz w:val="24"/>
                <w:szCs w:val="24"/>
              </w:rPr>
            </w:pPr>
            <w:r>
              <w:rPr>
                <w:rFonts w:eastAsia="宋体" w:cs="Arial"/>
                <w:sz w:val="24"/>
                <w:szCs w:val="24"/>
              </w:rPr>
              <w:t>#11</w:t>
            </w:r>
          </w:p>
          <w:p w:rsidR="00CA79F4" w:rsidRDefault="008F2BF9">
            <w:pPr>
              <w:pStyle w:val="FormatvorlageTabellentext0"/>
              <w:rPr>
                <w:rFonts w:eastAsia="宋体" w:cs="Arial"/>
                <w:sz w:val="24"/>
                <w:szCs w:val="24"/>
              </w:rPr>
            </w:pPr>
            <w:r>
              <w:rPr>
                <w:rFonts w:eastAsia="宋体" w:cs="Arial"/>
                <w:sz w:val="24"/>
                <w:szCs w:val="24"/>
              </w:rPr>
              <w:lastRenderedPageBreak/>
              <w:t>：</w:t>
            </w:r>
          </w:p>
          <w:p w:rsidR="00CA79F4" w:rsidRDefault="008F2BF9">
            <w:pPr>
              <w:pStyle w:val="FormatvorlageTabellentext0"/>
              <w:rPr>
                <w:rFonts w:eastAsia="宋体" w:cs="Arial"/>
                <w:sz w:val="24"/>
                <w:szCs w:val="24"/>
              </w:rPr>
            </w:pPr>
            <w:r>
              <w:rPr>
                <w:rFonts w:eastAsia="宋体" w:cs="Arial"/>
                <w:sz w:val="24"/>
                <w:szCs w:val="24"/>
              </w:rPr>
              <w:t>#n-3</w:t>
            </w:r>
          </w:p>
          <w:p w:rsidR="00CA79F4" w:rsidRDefault="008F2BF9">
            <w:pPr>
              <w:pStyle w:val="FormatvorlageTabellentext0"/>
              <w:rPr>
                <w:rFonts w:eastAsia="宋体" w:cs="Arial"/>
                <w:sz w:val="24"/>
                <w:szCs w:val="24"/>
              </w:rPr>
            </w:pPr>
            <w:r>
              <w:rPr>
                <w:rFonts w:eastAsia="宋体" w:cs="Arial"/>
                <w:sz w:val="24"/>
                <w:szCs w:val="24"/>
              </w:rPr>
              <w:t>#n-2</w:t>
            </w:r>
          </w:p>
          <w:p w:rsidR="00CA79F4" w:rsidRDefault="008F2BF9">
            <w:pPr>
              <w:pStyle w:val="FormatvorlageTabellentext0"/>
              <w:rPr>
                <w:rFonts w:eastAsia="宋体" w:cs="Arial"/>
                <w:sz w:val="24"/>
                <w:szCs w:val="24"/>
              </w:rPr>
            </w:pPr>
            <w:r>
              <w:rPr>
                <w:rFonts w:eastAsia="宋体" w:cs="Arial"/>
                <w:sz w:val="24"/>
                <w:szCs w:val="24"/>
              </w:rPr>
              <w:t>#n-1</w:t>
            </w:r>
          </w:p>
          <w:p w:rsidR="00CA79F4" w:rsidRDefault="008F2BF9">
            <w:pPr>
              <w:pStyle w:val="FormatvorlageTabellentext0"/>
              <w:rPr>
                <w:rFonts w:eastAsia="宋体" w:cs="Arial"/>
                <w:sz w:val="24"/>
                <w:szCs w:val="24"/>
              </w:rPr>
            </w:pPr>
            <w:r>
              <w:rPr>
                <w:rFonts w:eastAsia="宋体" w:cs="Arial"/>
                <w:sz w:val="24"/>
                <w:szCs w:val="24"/>
              </w:rPr>
              <w:t>#n</w:t>
            </w:r>
          </w:p>
        </w:tc>
        <w:tc>
          <w:tcPr>
            <w:tcW w:w="6403" w:type="dxa"/>
          </w:tcPr>
          <w:p w:rsidR="00CA79F4" w:rsidRDefault="008F2BF9">
            <w:pPr>
              <w:pStyle w:val="FormatvorlageTabellentext0"/>
              <w:rPr>
                <w:rFonts w:eastAsia="宋体" w:cs="Arial"/>
                <w:sz w:val="24"/>
                <w:szCs w:val="24"/>
              </w:rPr>
            </w:pPr>
            <w:r>
              <w:rPr>
                <w:rFonts w:eastAsia="宋体" w:cs="Arial"/>
                <w:sz w:val="24"/>
                <w:szCs w:val="24"/>
              </w:rPr>
              <w:lastRenderedPageBreak/>
              <w:t>DTCAndStatusRecord [ ] = [</w:t>
            </w:r>
          </w:p>
          <w:p w:rsidR="00CA79F4" w:rsidRDefault="008F2BF9">
            <w:pPr>
              <w:pStyle w:val="FormatvorlageTabellentext0"/>
              <w:rPr>
                <w:rFonts w:eastAsia="宋体" w:cs="Arial"/>
                <w:sz w:val="24"/>
                <w:szCs w:val="24"/>
              </w:rPr>
            </w:pPr>
            <w:r>
              <w:rPr>
                <w:rFonts w:eastAsia="宋体" w:cs="Arial"/>
                <w:sz w:val="24"/>
                <w:szCs w:val="24"/>
              </w:rPr>
              <w:t xml:space="preserve">                                DTCHighByte#1</w:t>
            </w:r>
          </w:p>
          <w:p w:rsidR="00CA79F4" w:rsidRDefault="008F2BF9">
            <w:pPr>
              <w:pStyle w:val="FormatvorlageTabellentext0"/>
              <w:rPr>
                <w:rFonts w:eastAsia="宋体" w:cs="Arial"/>
                <w:sz w:val="24"/>
                <w:szCs w:val="24"/>
              </w:rPr>
            </w:pPr>
            <w:r>
              <w:rPr>
                <w:rFonts w:eastAsia="宋体" w:cs="Arial"/>
                <w:sz w:val="24"/>
                <w:szCs w:val="24"/>
              </w:rPr>
              <w:t xml:space="preserve">                                DTCMiddleByte#1</w:t>
            </w:r>
          </w:p>
          <w:p w:rsidR="00CA79F4" w:rsidRDefault="008F2BF9">
            <w:pPr>
              <w:pStyle w:val="FormatvorlageTabellentext0"/>
              <w:rPr>
                <w:rFonts w:eastAsia="宋体" w:cs="Arial"/>
                <w:sz w:val="24"/>
                <w:szCs w:val="24"/>
              </w:rPr>
            </w:pPr>
            <w:r>
              <w:rPr>
                <w:rFonts w:eastAsia="宋体" w:cs="Arial"/>
                <w:sz w:val="24"/>
                <w:szCs w:val="24"/>
              </w:rPr>
              <w:t xml:space="preserve">                                DTCLowByte#1</w:t>
            </w:r>
          </w:p>
          <w:p w:rsidR="00CA79F4" w:rsidRDefault="008F2BF9">
            <w:pPr>
              <w:pStyle w:val="FormatvorlageTabellentext0"/>
              <w:rPr>
                <w:rFonts w:eastAsia="宋体" w:cs="Arial"/>
                <w:sz w:val="24"/>
                <w:szCs w:val="24"/>
              </w:rPr>
            </w:pPr>
            <w:r>
              <w:rPr>
                <w:rFonts w:eastAsia="宋体" w:cs="Arial"/>
                <w:sz w:val="24"/>
                <w:szCs w:val="24"/>
              </w:rPr>
              <w:t xml:space="preserve">                                statusOfDTC#1</w:t>
            </w:r>
          </w:p>
          <w:p w:rsidR="00CA79F4" w:rsidRDefault="008F2BF9">
            <w:pPr>
              <w:pStyle w:val="FormatvorlageTabellentext0"/>
              <w:rPr>
                <w:rFonts w:eastAsia="宋体" w:cs="Arial"/>
                <w:sz w:val="24"/>
                <w:szCs w:val="24"/>
              </w:rPr>
            </w:pPr>
            <w:r>
              <w:rPr>
                <w:rFonts w:eastAsia="宋体" w:cs="Arial"/>
                <w:sz w:val="24"/>
                <w:szCs w:val="24"/>
              </w:rPr>
              <w:t xml:space="preserve">                                DTCHighByte#2</w:t>
            </w:r>
          </w:p>
          <w:p w:rsidR="00CA79F4" w:rsidRDefault="008F2BF9">
            <w:pPr>
              <w:pStyle w:val="FormatvorlageTabellentext0"/>
              <w:rPr>
                <w:rFonts w:eastAsia="宋体" w:cs="Arial"/>
                <w:sz w:val="24"/>
                <w:szCs w:val="24"/>
              </w:rPr>
            </w:pPr>
            <w:r>
              <w:rPr>
                <w:rFonts w:eastAsia="宋体" w:cs="Arial"/>
                <w:sz w:val="24"/>
                <w:szCs w:val="24"/>
              </w:rPr>
              <w:t xml:space="preserve">                                DTCMiddleByte#2</w:t>
            </w:r>
          </w:p>
          <w:p w:rsidR="00CA79F4" w:rsidRDefault="008F2BF9">
            <w:pPr>
              <w:pStyle w:val="FormatvorlageTabellentext0"/>
              <w:rPr>
                <w:rFonts w:eastAsia="宋体" w:cs="Arial"/>
                <w:sz w:val="24"/>
                <w:szCs w:val="24"/>
              </w:rPr>
            </w:pPr>
            <w:r>
              <w:rPr>
                <w:rFonts w:eastAsia="宋体" w:cs="Arial"/>
                <w:sz w:val="24"/>
                <w:szCs w:val="24"/>
              </w:rPr>
              <w:t xml:space="preserve">                                DTCLowByte#2</w:t>
            </w:r>
          </w:p>
          <w:p w:rsidR="00CA79F4" w:rsidRDefault="008F2BF9">
            <w:pPr>
              <w:pStyle w:val="FormatvorlageTabellentext0"/>
              <w:rPr>
                <w:rFonts w:eastAsia="宋体" w:cs="Arial"/>
                <w:sz w:val="24"/>
                <w:szCs w:val="24"/>
              </w:rPr>
            </w:pPr>
            <w:r>
              <w:rPr>
                <w:rFonts w:eastAsia="宋体" w:cs="Arial"/>
                <w:sz w:val="24"/>
                <w:szCs w:val="24"/>
              </w:rPr>
              <w:t xml:space="preserve">                                statusOfDTC#2</w:t>
            </w:r>
          </w:p>
          <w:p w:rsidR="00CA79F4" w:rsidRDefault="008F2BF9">
            <w:pPr>
              <w:pStyle w:val="FormatvorlageTabellentext0"/>
              <w:rPr>
                <w:rFonts w:eastAsia="宋体" w:cs="Arial"/>
                <w:sz w:val="24"/>
                <w:szCs w:val="24"/>
              </w:rPr>
            </w:pPr>
            <w:r>
              <w:rPr>
                <w:rFonts w:eastAsia="宋体" w:cs="Arial"/>
                <w:sz w:val="24"/>
                <w:szCs w:val="24"/>
              </w:rPr>
              <w:lastRenderedPageBreak/>
              <w:t xml:space="preserve">                                </w:t>
            </w:r>
            <w:r>
              <w:rPr>
                <w:rFonts w:eastAsia="宋体" w:cs="Arial"/>
                <w:sz w:val="24"/>
                <w:szCs w:val="24"/>
              </w:rPr>
              <w:t>：</w:t>
            </w:r>
          </w:p>
          <w:p w:rsidR="00CA79F4" w:rsidRDefault="008F2BF9">
            <w:pPr>
              <w:pStyle w:val="FormatvorlageTabellentext0"/>
              <w:rPr>
                <w:rFonts w:eastAsia="宋体" w:cs="Arial"/>
                <w:sz w:val="24"/>
                <w:szCs w:val="24"/>
              </w:rPr>
            </w:pPr>
            <w:r>
              <w:rPr>
                <w:rFonts w:eastAsia="宋体" w:cs="Arial"/>
                <w:sz w:val="24"/>
                <w:szCs w:val="24"/>
              </w:rPr>
              <w:t xml:space="preserve">                                DTCHighByte#m</w:t>
            </w:r>
          </w:p>
          <w:p w:rsidR="00CA79F4" w:rsidRDefault="008F2BF9">
            <w:pPr>
              <w:pStyle w:val="FormatvorlageTabellentext0"/>
              <w:rPr>
                <w:rFonts w:eastAsia="宋体" w:cs="Arial"/>
                <w:sz w:val="24"/>
                <w:szCs w:val="24"/>
              </w:rPr>
            </w:pPr>
            <w:r>
              <w:rPr>
                <w:rFonts w:eastAsia="宋体" w:cs="Arial"/>
                <w:sz w:val="24"/>
                <w:szCs w:val="24"/>
              </w:rPr>
              <w:t xml:space="preserve">                                DTCMiddleByte#m</w:t>
            </w:r>
          </w:p>
          <w:p w:rsidR="00CA79F4" w:rsidRDefault="008F2BF9">
            <w:pPr>
              <w:pStyle w:val="FormatvorlageTabellentext0"/>
              <w:rPr>
                <w:rFonts w:eastAsia="宋体" w:cs="Arial"/>
                <w:sz w:val="24"/>
                <w:szCs w:val="24"/>
              </w:rPr>
            </w:pPr>
            <w:r>
              <w:rPr>
                <w:rFonts w:eastAsia="宋体" w:cs="Arial"/>
                <w:sz w:val="24"/>
                <w:szCs w:val="24"/>
              </w:rPr>
              <w:t xml:space="preserve">                                DTCLowByte#m</w:t>
            </w:r>
          </w:p>
          <w:p w:rsidR="00CA79F4" w:rsidRDefault="008F2BF9">
            <w:pPr>
              <w:pStyle w:val="FormatvorlageTabellentext0"/>
              <w:rPr>
                <w:rFonts w:eastAsia="宋体" w:cs="Arial"/>
                <w:sz w:val="24"/>
                <w:szCs w:val="24"/>
              </w:rPr>
            </w:pPr>
            <w:r>
              <w:rPr>
                <w:rFonts w:eastAsia="宋体" w:cs="Arial"/>
                <w:sz w:val="24"/>
                <w:szCs w:val="24"/>
              </w:rPr>
              <w:t xml:space="preserve">                                statusOfDTC#m ]</w:t>
            </w:r>
          </w:p>
        </w:tc>
        <w:tc>
          <w:tcPr>
            <w:tcW w:w="680" w:type="dxa"/>
          </w:tcPr>
          <w:p w:rsidR="00CA79F4" w:rsidRDefault="00CA79F4">
            <w:pPr>
              <w:pStyle w:val="FormatvorlageTabellentext0"/>
              <w:rPr>
                <w:rFonts w:eastAsia="宋体" w:cs="Arial"/>
                <w:sz w:val="24"/>
                <w:szCs w:val="24"/>
              </w:rPr>
            </w:pPr>
          </w:p>
          <w:p w:rsidR="00CA79F4" w:rsidRDefault="008F2BF9">
            <w:pPr>
              <w:pStyle w:val="FormatvorlageTabellentext0"/>
              <w:rPr>
                <w:rFonts w:eastAsia="宋体" w:cs="Arial"/>
                <w:sz w:val="24"/>
                <w:szCs w:val="24"/>
              </w:rPr>
            </w:pPr>
            <w:r>
              <w:rPr>
                <w:rFonts w:eastAsia="宋体" w:cs="Arial"/>
                <w:sz w:val="24"/>
                <w:szCs w:val="24"/>
              </w:rPr>
              <w:t>C1</w:t>
            </w:r>
          </w:p>
          <w:p w:rsidR="00CA79F4" w:rsidRDefault="008F2BF9">
            <w:pPr>
              <w:pStyle w:val="FormatvorlageTabellentext0"/>
              <w:rPr>
                <w:rFonts w:eastAsia="宋体" w:cs="Arial"/>
                <w:sz w:val="24"/>
                <w:szCs w:val="24"/>
              </w:rPr>
            </w:pPr>
            <w:r>
              <w:rPr>
                <w:rFonts w:eastAsia="宋体" w:cs="Arial"/>
                <w:sz w:val="24"/>
                <w:szCs w:val="24"/>
              </w:rPr>
              <w:t>C1</w:t>
            </w:r>
          </w:p>
          <w:p w:rsidR="00CA79F4" w:rsidRDefault="008F2BF9">
            <w:pPr>
              <w:pStyle w:val="FormatvorlageTabellentext0"/>
              <w:rPr>
                <w:rFonts w:eastAsia="宋体" w:cs="Arial"/>
                <w:sz w:val="24"/>
                <w:szCs w:val="24"/>
              </w:rPr>
            </w:pPr>
            <w:r>
              <w:rPr>
                <w:rFonts w:eastAsia="宋体" w:cs="Arial"/>
                <w:sz w:val="24"/>
                <w:szCs w:val="24"/>
              </w:rPr>
              <w:t>C1</w:t>
            </w:r>
          </w:p>
          <w:p w:rsidR="00CA79F4" w:rsidRDefault="008F2BF9">
            <w:pPr>
              <w:pStyle w:val="FormatvorlageTabellentext0"/>
              <w:rPr>
                <w:rFonts w:eastAsia="宋体" w:cs="Arial"/>
                <w:sz w:val="24"/>
                <w:szCs w:val="24"/>
              </w:rPr>
            </w:pPr>
            <w:r>
              <w:rPr>
                <w:rFonts w:eastAsia="宋体" w:cs="Arial"/>
                <w:sz w:val="24"/>
                <w:szCs w:val="24"/>
              </w:rPr>
              <w:t>C1</w:t>
            </w:r>
          </w:p>
          <w:p w:rsidR="00CA79F4" w:rsidRDefault="008F2BF9">
            <w:pPr>
              <w:pStyle w:val="FormatvorlageTabellentext0"/>
              <w:rPr>
                <w:rFonts w:eastAsia="宋体" w:cs="Arial"/>
                <w:sz w:val="24"/>
                <w:szCs w:val="24"/>
              </w:rPr>
            </w:pPr>
            <w:r>
              <w:rPr>
                <w:rFonts w:eastAsia="宋体" w:cs="Arial"/>
                <w:sz w:val="24"/>
                <w:szCs w:val="24"/>
              </w:rPr>
              <w:t>C2</w:t>
            </w:r>
          </w:p>
          <w:p w:rsidR="00CA79F4" w:rsidRDefault="008F2BF9">
            <w:pPr>
              <w:pStyle w:val="FormatvorlageTabellentext0"/>
              <w:rPr>
                <w:rFonts w:eastAsia="宋体" w:cs="Arial"/>
                <w:sz w:val="24"/>
                <w:szCs w:val="24"/>
              </w:rPr>
            </w:pPr>
            <w:r>
              <w:rPr>
                <w:rFonts w:eastAsia="宋体" w:cs="Arial"/>
                <w:sz w:val="24"/>
                <w:szCs w:val="24"/>
              </w:rPr>
              <w:t>C2</w:t>
            </w:r>
          </w:p>
          <w:p w:rsidR="00CA79F4" w:rsidRDefault="008F2BF9">
            <w:pPr>
              <w:pStyle w:val="FormatvorlageTabellentext0"/>
              <w:rPr>
                <w:rFonts w:eastAsia="宋体" w:cs="Arial"/>
                <w:sz w:val="24"/>
                <w:szCs w:val="24"/>
              </w:rPr>
            </w:pPr>
            <w:r>
              <w:rPr>
                <w:rFonts w:eastAsia="宋体" w:cs="Arial"/>
                <w:sz w:val="24"/>
                <w:szCs w:val="24"/>
              </w:rPr>
              <w:t>C2</w:t>
            </w:r>
          </w:p>
          <w:p w:rsidR="00CA79F4" w:rsidRDefault="008F2BF9">
            <w:pPr>
              <w:pStyle w:val="FormatvorlageTabellentext0"/>
              <w:rPr>
                <w:rFonts w:eastAsia="宋体" w:cs="Arial"/>
                <w:sz w:val="24"/>
                <w:szCs w:val="24"/>
              </w:rPr>
            </w:pPr>
            <w:r>
              <w:rPr>
                <w:rFonts w:eastAsia="宋体" w:cs="Arial"/>
                <w:sz w:val="24"/>
                <w:szCs w:val="24"/>
              </w:rPr>
              <w:t>C2</w:t>
            </w:r>
          </w:p>
          <w:p w:rsidR="00CA79F4" w:rsidRDefault="008F2BF9">
            <w:pPr>
              <w:pStyle w:val="FormatvorlageTabellentext0"/>
              <w:rPr>
                <w:rFonts w:eastAsia="宋体" w:cs="Arial"/>
                <w:sz w:val="24"/>
                <w:szCs w:val="24"/>
              </w:rPr>
            </w:pPr>
            <w:r>
              <w:rPr>
                <w:rFonts w:eastAsia="宋体" w:cs="Arial"/>
                <w:sz w:val="24"/>
                <w:szCs w:val="24"/>
              </w:rPr>
              <w:lastRenderedPageBreak/>
              <w:t>：</w:t>
            </w:r>
          </w:p>
          <w:p w:rsidR="00CA79F4" w:rsidRDefault="008F2BF9">
            <w:pPr>
              <w:pStyle w:val="FormatvorlageTabellentext0"/>
              <w:rPr>
                <w:rFonts w:eastAsia="宋体" w:cs="Arial"/>
                <w:sz w:val="24"/>
                <w:szCs w:val="24"/>
              </w:rPr>
            </w:pPr>
            <w:r>
              <w:rPr>
                <w:rFonts w:eastAsia="宋体" w:cs="Arial"/>
                <w:sz w:val="24"/>
                <w:szCs w:val="24"/>
              </w:rPr>
              <w:t>C2</w:t>
            </w:r>
          </w:p>
          <w:p w:rsidR="00CA79F4" w:rsidRDefault="008F2BF9">
            <w:pPr>
              <w:pStyle w:val="FormatvorlageTabellentext0"/>
              <w:rPr>
                <w:rFonts w:eastAsia="宋体" w:cs="Arial"/>
                <w:sz w:val="24"/>
                <w:szCs w:val="24"/>
              </w:rPr>
            </w:pPr>
            <w:r>
              <w:rPr>
                <w:rFonts w:eastAsia="宋体" w:cs="Arial"/>
                <w:sz w:val="24"/>
                <w:szCs w:val="24"/>
              </w:rPr>
              <w:t>C2</w:t>
            </w:r>
          </w:p>
          <w:p w:rsidR="00CA79F4" w:rsidRDefault="008F2BF9">
            <w:pPr>
              <w:pStyle w:val="FormatvorlageTabellentext0"/>
              <w:rPr>
                <w:rFonts w:eastAsia="宋体" w:cs="Arial"/>
                <w:sz w:val="24"/>
                <w:szCs w:val="24"/>
              </w:rPr>
            </w:pPr>
            <w:r>
              <w:rPr>
                <w:rFonts w:eastAsia="宋体" w:cs="Arial"/>
                <w:sz w:val="24"/>
                <w:szCs w:val="24"/>
              </w:rPr>
              <w:t>C2</w:t>
            </w:r>
          </w:p>
          <w:p w:rsidR="00CA79F4" w:rsidRDefault="008F2BF9">
            <w:pPr>
              <w:pStyle w:val="FormatvorlageTabellentext0"/>
              <w:rPr>
                <w:rFonts w:eastAsia="宋体" w:cs="Arial"/>
                <w:sz w:val="24"/>
                <w:szCs w:val="24"/>
              </w:rPr>
            </w:pPr>
            <w:r>
              <w:rPr>
                <w:rFonts w:eastAsia="宋体" w:cs="Arial"/>
                <w:sz w:val="24"/>
                <w:szCs w:val="24"/>
              </w:rPr>
              <w:t>C2</w:t>
            </w:r>
          </w:p>
        </w:tc>
        <w:tc>
          <w:tcPr>
            <w:tcW w:w="1426" w:type="dxa"/>
          </w:tcPr>
          <w:p w:rsidR="00CA79F4" w:rsidRDefault="00CA79F4">
            <w:pPr>
              <w:pStyle w:val="Tabellentext"/>
              <w:rPr>
                <w:rFonts w:cs="Arial"/>
                <w:sz w:val="24"/>
                <w:szCs w:val="24"/>
              </w:rPr>
            </w:pPr>
          </w:p>
          <w:p w:rsidR="00CA79F4" w:rsidRDefault="008F2BF9">
            <w:pPr>
              <w:pStyle w:val="Tabellentext"/>
              <w:rPr>
                <w:rFonts w:cs="Arial"/>
                <w:sz w:val="24"/>
                <w:szCs w:val="24"/>
              </w:rPr>
            </w:pPr>
            <w:r>
              <w:rPr>
                <w:rFonts w:cs="Arial"/>
                <w:sz w:val="24"/>
                <w:szCs w:val="24"/>
              </w:rPr>
              <w:t>00-FF</w:t>
            </w:r>
          </w:p>
          <w:p w:rsidR="00CA79F4" w:rsidRDefault="008F2BF9">
            <w:pPr>
              <w:pStyle w:val="Tabellentext"/>
              <w:rPr>
                <w:rFonts w:cs="Arial"/>
                <w:sz w:val="24"/>
                <w:szCs w:val="24"/>
              </w:rPr>
            </w:pPr>
            <w:r>
              <w:rPr>
                <w:rFonts w:cs="Arial"/>
                <w:sz w:val="24"/>
                <w:szCs w:val="24"/>
              </w:rPr>
              <w:t>00-FF</w:t>
            </w:r>
          </w:p>
          <w:p w:rsidR="00CA79F4" w:rsidRDefault="008F2BF9">
            <w:pPr>
              <w:pStyle w:val="Tabellentext"/>
              <w:rPr>
                <w:rFonts w:cs="Arial"/>
                <w:sz w:val="24"/>
                <w:szCs w:val="24"/>
              </w:rPr>
            </w:pPr>
            <w:r>
              <w:rPr>
                <w:rFonts w:cs="Arial"/>
                <w:sz w:val="24"/>
                <w:szCs w:val="24"/>
              </w:rPr>
              <w:t>00-FF</w:t>
            </w:r>
          </w:p>
          <w:p w:rsidR="00CA79F4" w:rsidRDefault="008F2BF9">
            <w:pPr>
              <w:pStyle w:val="Tabellentext"/>
              <w:rPr>
                <w:rFonts w:cs="Arial"/>
                <w:sz w:val="24"/>
                <w:szCs w:val="24"/>
              </w:rPr>
            </w:pPr>
            <w:r>
              <w:rPr>
                <w:rFonts w:cs="Arial"/>
                <w:sz w:val="24"/>
                <w:szCs w:val="24"/>
              </w:rPr>
              <w:t>00-FF</w:t>
            </w:r>
          </w:p>
          <w:p w:rsidR="00CA79F4" w:rsidRDefault="008F2BF9">
            <w:pPr>
              <w:pStyle w:val="Tabellentext"/>
              <w:rPr>
                <w:rFonts w:cs="Arial"/>
                <w:sz w:val="24"/>
                <w:szCs w:val="24"/>
              </w:rPr>
            </w:pPr>
            <w:r>
              <w:rPr>
                <w:rFonts w:cs="Arial"/>
                <w:sz w:val="24"/>
                <w:szCs w:val="24"/>
              </w:rPr>
              <w:t>00-FF</w:t>
            </w:r>
          </w:p>
          <w:p w:rsidR="00CA79F4" w:rsidRDefault="008F2BF9">
            <w:pPr>
              <w:pStyle w:val="Tabellentext"/>
              <w:rPr>
                <w:rFonts w:cs="Arial"/>
                <w:sz w:val="24"/>
                <w:szCs w:val="24"/>
              </w:rPr>
            </w:pPr>
            <w:r>
              <w:rPr>
                <w:rFonts w:cs="Arial"/>
                <w:sz w:val="24"/>
                <w:szCs w:val="24"/>
              </w:rPr>
              <w:t>00-FF</w:t>
            </w:r>
          </w:p>
          <w:p w:rsidR="00CA79F4" w:rsidRDefault="008F2BF9">
            <w:pPr>
              <w:pStyle w:val="Tabellentext"/>
              <w:rPr>
                <w:rFonts w:cs="Arial"/>
                <w:sz w:val="24"/>
                <w:szCs w:val="24"/>
              </w:rPr>
            </w:pPr>
            <w:r>
              <w:rPr>
                <w:rFonts w:cs="Arial"/>
                <w:sz w:val="24"/>
                <w:szCs w:val="24"/>
              </w:rPr>
              <w:t>00-FF</w:t>
            </w:r>
          </w:p>
          <w:p w:rsidR="00CA79F4" w:rsidRDefault="008F2BF9">
            <w:pPr>
              <w:pStyle w:val="Tabellentext"/>
              <w:rPr>
                <w:rFonts w:cs="Arial"/>
                <w:sz w:val="24"/>
                <w:szCs w:val="24"/>
              </w:rPr>
            </w:pPr>
            <w:r>
              <w:rPr>
                <w:rFonts w:cs="Arial"/>
                <w:sz w:val="24"/>
                <w:szCs w:val="24"/>
              </w:rPr>
              <w:t>00-FF</w:t>
            </w:r>
          </w:p>
          <w:p w:rsidR="00CA79F4" w:rsidRDefault="008F2BF9">
            <w:pPr>
              <w:pStyle w:val="Tabellentext"/>
              <w:rPr>
                <w:rFonts w:cs="Arial"/>
                <w:sz w:val="24"/>
                <w:szCs w:val="24"/>
              </w:rPr>
            </w:pPr>
            <w:r>
              <w:rPr>
                <w:rFonts w:cs="Arial"/>
                <w:sz w:val="24"/>
                <w:szCs w:val="24"/>
              </w:rPr>
              <w:lastRenderedPageBreak/>
              <w:t>：</w:t>
            </w:r>
          </w:p>
          <w:p w:rsidR="00CA79F4" w:rsidRDefault="008F2BF9">
            <w:pPr>
              <w:pStyle w:val="Tabellentext"/>
              <w:rPr>
                <w:rFonts w:cs="Arial"/>
                <w:sz w:val="24"/>
                <w:szCs w:val="24"/>
              </w:rPr>
            </w:pPr>
            <w:r>
              <w:rPr>
                <w:rFonts w:cs="Arial"/>
                <w:sz w:val="24"/>
                <w:szCs w:val="24"/>
              </w:rPr>
              <w:t>00-FF</w:t>
            </w:r>
          </w:p>
          <w:p w:rsidR="00CA79F4" w:rsidRDefault="008F2BF9">
            <w:pPr>
              <w:pStyle w:val="Tabellentext"/>
              <w:rPr>
                <w:rFonts w:cs="Arial"/>
                <w:sz w:val="24"/>
                <w:szCs w:val="24"/>
              </w:rPr>
            </w:pPr>
            <w:r>
              <w:rPr>
                <w:rFonts w:cs="Arial"/>
                <w:sz w:val="24"/>
                <w:szCs w:val="24"/>
              </w:rPr>
              <w:t>00-FF</w:t>
            </w:r>
          </w:p>
          <w:p w:rsidR="00CA79F4" w:rsidRDefault="008F2BF9">
            <w:pPr>
              <w:pStyle w:val="Tabellentext"/>
              <w:rPr>
                <w:rFonts w:cs="Arial"/>
                <w:sz w:val="24"/>
                <w:szCs w:val="24"/>
              </w:rPr>
            </w:pPr>
            <w:r>
              <w:rPr>
                <w:rFonts w:cs="Arial"/>
                <w:sz w:val="24"/>
                <w:szCs w:val="24"/>
              </w:rPr>
              <w:t>00-FF</w:t>
            </w:r>
          </w:p>
          <w:p w:rsidR="00CA79F4" w:rsidRDefault="008F2BF9">
            <w:pPr>
              <w:pStyle w:val="Tabellentext"/>
              <w:rPr>
                <w:rFonts w:cs="Arial"/>
                <w:sz w:val="24"/>
                <w:szCs w:val="24"/>
              </w:rPr>
            </w:pPr>
            <w:r>
              <w:rPr>
                <w:rFonts w:cs="Arial"/>
                <w:sz w:val="24"/>
                <w:szCs w:val="24"/>
              </w:rPr>
              <w:t>00-FF</w:t>
            </w:r>
          </w:p>
        </w:tc>
      </w:tr>
      <w:tr w:rsidR="00CA79F4">
        <w:tc>
          <w:tcPr>
            <w:tcW w:w="9358" w:type="dxa"/>
            <w:gridSpan w:val="4"/>
          </w:tcPr>
          <w:p w:rsidR="00CA79F4" w:rsidRDefault="008F2BF9">
            <w:pPr>
              <w:pStyle w:val="Tabellentext"/>
              <w:rPr>
                <w:rFonts w:cs="Arial"/>
                <w:sz w:val="24"/>
                <w:szCs w:val="24"/>
              </w:rPr>
            </w:pPr>
            <w:r>
              <w:rPr>
                <w:rFonts w:cs="Arial"/>
                <w:sz w:val="24"/>
                <w:szCs w:val="24"/>
              </w:rPr>
              <w:lastRenderedPageBreak/>
              <w:t>C1</w:t>
            </w:r>
            <w:r>
              <w:rPr>
                <w:rFonts w:cs="Arial"/>
                <w:sz w:val="24"/>
                <w:szCs w:val="24"/>
              </w:rPr>
              <w:t>：此参数只在有可以报告的</w:t>
            </w:r>
            <w:r>
              <w:rPr>
                <w:rFonts w:cs="Arial"/>
                <w:sz w:val="24"/>
                <w:szCs w:val="24"/>
              </w:rPr>
              <w:t>DTC</w:t>
            </w:r>
            <w:r>
              <w:rPr>
                <w:rFonts w:cs="Arial"/>
                <w:sz w:val="24"/>
                <w:szCs w:val="24"/>
              </w:rPr>
              <w:t>信息时存在。</w:t>
            </w:r>
          </w:p>
          <w:p w:rsidR="00CA79F4" w:rsidRDefault="008F2BF9">
            <w:pPr>
              <w:pStyle w:val="Tabellentext"/>
              <w:rPr>
                <w:rFonts w:cs="Arial"/>
                <w:sz w:val="24"/>
                <w:szCs w:val="24"/>
              </w:rPr>
            </w:pPr>
            <w:r>
              <w:rPr>
                <w:rFonts w:cs="Arial"/>
                <w:sz w:val="24"/>
                <w:szCs w:val="24"/>
              </w:rPr>
              <w:t>C2</w:t>
            </w:r>
            <w:r>
              <w:rPr>
                <w:rFonts w:cs="Arial"/>
                <w:sz w:val="24"/>
                <w:szCs w:val="24"/>
              </w:rPr>
              <w:t>：此参数只在需要报告的</w:t>
            </w:r>
            <w:r>
              <w:rPr>
                <w:rFonts w:cs="Arial"/>
                <w:sz w:val="24"/>
                <w:szCs w:val="24"/>
              </w:rPr>
              <w:t>DTC</w:t>
            </w:r>
            <w:r>
              <w:rPr>
                <w:rFonts w:cs="Arial"/>
                <w:sz w:val="24"/>
                <w:szCs w:val="24"/>
              </w:rPr>
              <w:t>信息多于一个时存在。</w:t>
            </w:r>
          </w:p>
        </w:tc>
      </w:tr>
    </w:tbl>
    <w:p w:rsidR="00CA79F4" w:rsidRDefault="00CA79F4">
      <w:pPr>
        <w:pStyle w:val="HRa"/>
        <w:ind w:firstLineChars="0" w:firstLine="0"/>
        <w:rPr>
          <w:rFonts w:ascii="Arial" w:hAnsi="Arial" w:cs="Arial"/>
        </w:rPr>
      </w:pPr>
    </w:p>
    <w:p w:rsidR="00CA79F4" w:rsidRDefault="008F2BF9">
      <w:pPr>
        <w:pStyle w:val="HRa"/>
        <w:ind w:firstLineChars="0" w:firstLine="0"/>
        <w:rPr>
          <w:rFonts w:ascii="Arial" w:hAnsi="Arial" w:cs="Arial"/>
        </w:rPr>
      </w:pPr>
      <w:r>
        <w:rPr>
          <w:rFonts w:ascii="Arial" w:hAnsi="Arial" w:cs="Arial"/>
        </w:rPr>
        <w:t>否定响应</w:t>
      </w:r>
    </w:p>
    <w:tbl>
      <w:tblPr>
        <w:tblW w:w="9358" w:type="dxa"/>
        <w:tblInd w:w="5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50" w:type="dxa"/>
          <w:right w:w="50" w:type="dxa"/>
        </w:tblCellMar>
        <w:tblLook w:val="04A0" w:firstRow="1" w:lastRow="0" w:firstColumn="1" w:lastColumn="0" w:noHBand="0" w:noVBand="1"/>
      </w:tblPr>
      <w:tblGrid>
        <w:gridCol w:w="849"/>
        <w:gridCol w:w="6403"/>
        <w:gridCol w:w="680"/>
        <w:gridCol w:w="1426"/>
      </w:tblGrid>
      <w:tr w:rsidR="00CA79F4">
        <w:trPr>
          <w:tblHeader/>
        </w:trPr>
        <w:tc>
          <w:tcPr>
            <w:tcW w:w="849" w:type="dxa"/>
            <w:shd w:val="pct10" w:color="auto" w:fill="FFFFFF"/>
            <w:vAlign w:val="center"/>
          </w:tcPr>
          <w:p w:rsidR="00CA79F4" w:rsidRDefault="008F2BF9">
            <w:pPr>
              <w:pStyle w:val="FormatvorlageTableFirstRow"/>
              <w:jc w:val="both"/>
              <w:rPr>
                <w:rFonts w:eastAsia="宋体" w:cs="Arial"/>
                <w:sz w:val="24"/>
                <w:szCs w:val="24"/>
                <w:lang w:eastAsia="zh-CN"/>
              </w:rPr>
            </w:pPr>
            <w:r>
              <w:rPr>
                <w:rFonts w:eastAsia="宋体" w:cs="Arial"/>
                <w:sz w:val="24"/>
                <w:szCs w:val="24"/>
                <w:lang w:eastAsia="zh-CN"/>
              </w:rPr>
              <w:t>字节</w:t>
            </w:r>
          </w:p>
        </w:tc>
        <w:tc>
          <w:tcPr>
            <w:tcW w:w="6403" w:type="dxa"/>
            <w:shd w:val="pct10" w:color="auto" w:fill="FFFFFF"/>
            <w:vAlign w:val="center"/>
          </w:tcPr>
          <w:p w:rsidR="00CA79F4" w:rsidRDefault="008F2BF9">
            <w:pPr>
              <w:pStyle w:val="FormatvorlageTableFirstRow"/>
              <w:jc w:val="both"/>
              <w:rPr>
                <w:rFonts w:eastAsia="宋体" w:cs="Arial"/>
                <w:sz w:val="24"/>
                <w:szCs w:val="24"/>
                <w:lang w:eastAsia="zh-CN"/>
              </w:rPr>
            </w:pPr>
            <w:r>
              <w:rPr>
                <w:rFonts w:eastAsia="宋体" w:cs="Arial"/>
                <w:sz w:val="24"/>
                <w:szCs w:val="24"/>
                <w:lang w:eastAsia="zh-CN"/>
              </w:rPr>
              <w:t>参数名称</w:t>
            </w:r>
          </w:p>
        </w:tc>
        <w:tc>
          <w:tcPr>
            <w:tcW w:w="680" w:type="dxa"/>
            <w:shd w:val="pct10" w:color="auto" w:fill="FFFFFF"/>
            <w:vAlign w:val="center"/>
          </w:tcPr>
          <w:p w:rsidR="00CA79F4" w:rsidRDefault="008F2BF9">
            <w:pPr>
              <w:pStyle w:val="FormatvorlageTableFirstRow"/>
              <w:jc w:val="both"/>
              <w:rPr>
                <w:rFonts w:eastAsia="宋体" w:cs="Arial"/>
                <w:sz w:val="24"/>
                <w:szCs w:val="24"/>
              </w:rPr>
            </w:pPr>
            <w:r>
              <w:rPr>
                <w:rFonts w:eastAsia="宋体" w:cs="Arial"/>
                <w:sz w:val="24"/>
                <w:szCs w:val="24"/>
              </w:rPr>
              <w:t>Cvt</w:t>
            </w:r>
          </w:p>
        </w:tc>
        <w:tc>
          <w:tcPr>
            <w:tcW w:w="1426" w:type="dxa"/>
            <w:shd w:val="pct10" w:color="auto" w:fill="FFFFFF"/>
            <w:vAlign w:val="center"/>
          </w:tcPr>
          <w:p w:rsidR="00CA79F4" w:rsidRDefault="008F2BF9">
            <w:pPr>
              <w:pStyle w:val="FormatvorlageTableFirstRow"/>
              <w:jc w:val="both"/>
              <w:rPr>
                <w:rFonts w:eastAsia="宋体" w:cs="Arial"/>
                <w:sz w:val="24"/>
                <w:szCs w:val="24"/>
              </w:rPr>
            </w:pPr>
            <w:r>
              <w:rPr>
                <w:rFonts w:eastAsia="宋体" w:cs="Arial"/>
                <w:sz w:val="24"/>
                <w:szCs w:val="24"/>
                <w:lang w:eastAsia="zh-CN"/>
              </w:rPr>
              <w:t>数值</w:t>
            </w:r>
            <w:r>
              <w:rPr>
                <w:rFonts w:eastAsia="宋体" w:cs="Arial"/>
                <w:sz w:val="24"/>
                <w:szCs w:val="24"/>
              </w:rPr>
              <w:t>(hex)</w:t>
            </w:r>
          </w:p>
        </w:tc>
      </w:tr>
      <w:tr w:rsidR="00CA79F4">
        <w:tc>
          <w:tcPr>
            <w:tcW w:w="849" w:type="dxa"/>
          </w:tcPr>
          <w:p w:rsidR="00CA79F4" w:rsidRDefault="008F2BF9">
            <w:pPr>
              <w:pStyle w:val="FormatvorlageTabellentext0"/>
              <w:rPr>
                <w:rFonts w:eastAsia="宋体" w:cs="Arial"/>
                <w:sz w:val="24"/>
                <w:szCs w:val="24"/>
              </w:rPr>
            </w:pPr>
            <w:r>
              <w:rPr>
                <w:rFonts w:eastAsia="宋体" w:cs="Arial"/>
                <w:sz w:val="24"/>
                <w:szCs w:val="24"/>
              </w:rPr>
              <w:t>#1</w:t>
            </w:r>
          </w:p>
        </w:tc>
        <w:tc>
          <w:tcPr>
            <w:tcW w:w="6403" w:type="dxa"/>
          </w:tcPr>
          <w:p w:rsidR="00CA79F4" w:rsidRDefault="008F2BF9">
            <w:pPr>
              <w:pStyle w:val="Tabellentext"/>
              <w:rPr>
                <w:rFonts w:cs="Arial"/>
                <w:sz w:val="24"/>
                <w:szCs w:val="24"/>
              </w:rPr>
            </w:pPr>
            <w:r>
              <w:rPr>
                <w:rFonts w:cs="Arial"/>
                <w:sz w:val="24"/>
                <w:szCs w:val="24"/>
              </w:rPr>
              <w:t>NegativeResponseServiceIdentifier</w:t>
            </w:r>
          </w:p>
        </w:tc>
        <w:tc>
          <w:tcPr>
            <w:tcW w:w="680" w:type="dxa"/>
          </w:tcPr>
          <w:p w:rsidR="00CA79F4" w:rsidRDefault="008F2BF9">
            <w:pPr>
              <w:pStyle w:val="FormatvorlageTabellentext0"/>
              <w:rPr>
                <w:rFonts w:eastAsia="宋体" w:cs="Arial"/>
                <w:sz w:val="24"/>
                <w:szCs w:val="24"/>
              </w:rPr>
            </w:pPr>
            <w:r>
              <w:rPr>
                <w:rFonts w:eastAsia="宋体" w:cs="Arial"/>
                <w:sz w:val="24"/>
                <w:szCs w:val="24"/>
              </w:rPr>
              <w:t>M</w:t>
            </w:r>
          </w:p>
        </w:tc>
        <w:tc>
          <w:tcPr>
            <w:tcW w:w="1426" w:type="dxa"/>
          </w:tcPr>
          <w:p w:rsidR="00CA79F4" w:rsidRDefault="008F2BF9">
            <w:pPr>
              <w:pStyle w:val="FormatvorlageTabellentext0"/>
              <w:rPr>
                <w:rFonts w:eastAsia="宋体" w:cs="Arial"/>
                <w:sz w:val="24"/>
                <w:szCs w:val="24"/>
              </w:rPr>
            </w:pPr>
            <w:r>
              <w:rPr>
                <w:rFonts w:eastAsia="宋体" w:cs="Arial"/>
                <w:sz w:val="24"/>
                <w:szCs w:val="24"/>
              </w:rPr>
              <w:t>7F</w:t>
            </w:r>
          </w:p>
        </w:tc>
      </w:tr>
      <w:tr w:rsidR="00CA79F4">
        <w:tc>
          <w:tcPr>
            <w:tcW w:w="849" w:type="dxa"/>
          </w:tcPr>
          <w:p w:rsidR="00CA79F4" w:rsidRDefault="008F2BF9">
            <w:pPr>
              <w:pStyle w:val="FormatvorlageTabellentext0"/>
              <w:rPr>
                <w:rFonts w:eastAsia="宋体" w:cs="Arial"/>
                <w:sz w:val="24"/>
                <w:szCs w:val="24"/>
              </w:rPr>
            </w:pPr>
            <w:r>
              <w:rPr>
                <w:rFonts w:eastAsia="宋体" w:cs="Arial"/>
                <w:sz w:val="24"/>
                <w:szCs w:val="24"/>
              </w:rPr>
              <w:t>#2</w:t>
            </w:r>
          </w:p>
        </w:tc>
        <w:tc>
          <w:tcPr>
            <w:tcW w:w="6403" w:type="dxa"/>
          </w:tcPr>
          <w:p w:rsidR="00CA79F4" w:rsidRDefault="008F2BF9">
            <w:pPr>
              <w:pStyle w:val="Tabellentext"/>
              <w:rPr>
                <w:rFonts w:cs="Arial"/>
                <w:sz w:val="24"/>
                <w:szCs w:val="24"/>
              </w:rPr>
            </w:pPr>
            <w:r>
              <w:rPr>
                <w:rFonts w:cs="Arial"/>
                <w:sz w:val="24"/>
                <w:szCs w:val="24"/>
              </w:rPr>
              <w:t>OriginalRequestServiceIdentifier</w:t>
            </w:r>
          </w:p>
        </w:tc>
        <w:tc>
          <w:tcPr>
            <w:tcW w:w="680" w:type="dxa"/>
          </w:tcPr>
          <w:p w:rsidR="00CA79F4" w:rsidRDefault="008F2BF9">
            <w:pPr>
              <w:pStyle w:val="FormatvorlageTabellentext0"/>
              <w:rPr>
                <w:rFonts w:eastAsia="宋体" w:cs="Arial"/>
                <w:sz w:val="24"/>
                <w:szCs w:val="24"/>
              </w:rPr>
            </w:pPr>
            <w:r>
              <w:rPr>
                <w:rFonts w:eastAsia="宋体" w:cs="Arial"/>
                <w:sz w:val="24"/>
                <w:szCs w:val="24"/>
              </w:rPr>
              <w:t>M</w:t>
            </w:r>
          </w:p>
        </w:tc>
        <w:tc>
          <w:tcPr>
            <w:tcW w:w="1426" w:type="dxa"/>
          </w:tcPr>
          <w:p w:rsidR="00CA79F4" w:rsidRDefault="008F2BF9">
            <w:pPr>
              <w:pStyle w:val="FormatvorlageTabellentext0"/>
              <w:rPr>
                <w:rFonts w:eastAsia="宋体" w:cs="Arial"/>
                <w:sz w:val="24"/>
                <w:szCs w:val="24"/>
              </w:rPr>
            </w:pPr>
            <w:r>
              <w:rPr>
                <w:rFonts w:eastAsia="宋体" w:cs="Arial"/>
                <w:sz w:val="24"/>
                <w:szCs w:val="24"/>
              </w:rPr>
              <w:t>19</w:t>
            </w:r>
          </w:p>
        </w:tc>
      </w:tr>
      <w:tr w:rsidR="00CA79F4">
        <w:tc>
          <w:tcPr>
            <w:tcW w:w="849" w:type="dxa"/>
          </w:tcPr>
          <w:p w:rsidR="00CA79F4" w:rsidRDefault="008F2BF9">
            <w:pPr>
              <w:pStyle w:val="FormatvorlageTabellentext0"/>
              <w:rPr>
                <w:rFonts w:eastAsia="宋体" w:cs="Arial"/>
                <w:sz w:val="24"/>
                <w:szCs w:val="24"/>
              </w:rPr>
            </w:pPr>
            <w:r>
              <w:rPr>
                <w:rFonts w:eastAsia="宋体" w:cs="Arial"/>
                <w:sz w:val="24"/>
                <w:szCs w:val="24"/>
              </w:rPr>
              <w:t>#3</w:t>
            </w:r>
          </w:p>
        </w:tc>
        <w:tc>
          <w:tcPr>
            <w:tcW w:w="6403" w:type="dxa"/>
          </w:tcPr>
          <w:p w:rsidR="00CA79F4" w:rsidRDefault="008F2BF9">
            <w:pPr>
              <w:pStyle w:val="Tabellentext"/>
              <w:rPr>
                <w:rFonts w:cs="Arial"/>
                <w:sz w:val="24"/>
                <w:szCs w:val="24"/>
              </w:rPr>
            </w:pPr>
            <w:r>
              <w:rPr>
                <w:rFonts w:cs="Arial"/>
                <w:sz w:val="24"/>
                <w:szCs w:val="24"/>
              </w:rPr>
              <w:t>NegativeResponseCode</w:t>
            </w:r>
          </w:p>
        </w:tc>
        <w:tc>
          <w:tcPr>
            <w:tcW w:w="680" w:type="dxa"/>
          </w:tcPr>
          <w:p w:rsidR="00CA79F4" w:rsidRDefault="008F2BF9">
            <w:pPr>
              <w:pStyle w:val="FormatvorlageTabellentext0"/>
              <w:rPr>
                <w:rFonts w:eastAsia="宋体" w:cs="Arial"/>
                <w:sz w:val="24"/>
                <w:szCs w:val="24"/>
              </w:rPr>
            </w:pPr>
            <w:r>
              <w:rPr>
                <w:rFonts w:eastAsia="宋体" w:cs="Arial"/>
                <w:sz w:val="24"/>
                <w:szCs w:val="24"/>
              </w:rPr>
              <w:t>M</w:t>
            </w:r>
          </w:p>
        </w:tc>
        <w:tc>
          <w:tcPr>
            <w:tcW w:w="1426" w:type="dxa"/>
          </w:tcPr>
          <w:p w:rsidR="00CA79F4" w:rsidRDefault="008F2BF9">
            <w:pPr>
              <w:pStyle w:val="FormatvorlageTabellentext0"/>
              <w:rPr>
                <w:rFonts w:eastAsia="宋体" w:cs="Arial"/>
                <w:sz w:val="24"/>
                <w:szCs w:val="24"/>
              </w:rPr>
            </w:pPr>
            <w:r>
              <w:rPr>
                <w:rFonts w:eastAsia="宋体" w:cs="Arial" w:hint="eastAsia"/>
                <w:sz w:val="24"/>
                <w:szCs w:val="24"/>
              </w:rPr>
              <w:t>（</w:t>
            </w:r>
            <w:r>
              <w:rPr>
                <w:rFonts w:eastAsia="宋体" w:cs="Arial"/>
                <w:sz w:val="24"/>
                <w:szCs w:val="24"/>
              </w:rPr>
              <w:t>见</w:t>
            </w:r>
            <w:r>
              <w:rPr>
                <w:rFonts w:eastAsia="宋体" w:cs="Arial"/>
                <w:sz w:val="24"/>
                <w:szCs w:val="24"/>
              </w:rPr>
              <w:t>19 01</w:t>
            </w:r>
            <w:r>
              <w:rPr>
                <w:rFonts w:eastAsia="宋体" w:cs="Arial" w:hint="eastAsia"/>
                <w:sz w:val="24"/>
                <w:szCs w:val="24"/>
              </w:rPr>
              <w:t>）</w:t>
            </w:r>
          </w:p>
        </w:tc>
      </w:tr>
    </w:tbl>
    <w:p w:rsidR="00CA79F4" w:rsidRDefault="00CA79F4">
      <w:pPr>
        <w:pStyle w:val="HRa"/>
        <w:ind w:firstLineChars="0" w:firstLine="0"/>
        <w:rPr>
          <w:rFonts w:ascii="Arial" w:hAnsi="Arial" w:cs="Arial"/>
        </w:rPr>
      </w:pPr>
    </w:p>
    <w:p w:rsidR="00CA79F4" w:rsidRDefault="008F2BF9">
      <w:pPr>
        <w:pStyle w:val="HR3"/>
        <w:rPr>
          <w:rFonts w:cs="Arial"/>
        </w:rPr>
      </w:pPr>
      <w:bookmarkStart w:id="207" w:name="_Toc234811410"/>
      <w:bookmarkStart w:id="208" w:name="_Toc327131843"/>
      <w:bookmarkStart w:id="209" w:name="_Toc8910699"/>
      <w:r>
        <w:rPr>
          <w:rFonts w:cs="Arial"/>
        </w:rPr>
        <w:t>参数</w:t>
      </w:r>
      <w:bookmarkEnd w:id="207"/>
      <w:r>
        <w:rPr>
          <w:rFonts w:cs="Arial"/>
        </w:rPr>
        <w:t>定义</w:t>
      </w:r>
      <w:bookmarkEnd w:id="208"/>
      <w:bookmarkEnd w:id="209"/>
    </w:p>
    <w:p w:rsidR="00CA79F4" w:rsidRDefault="008F2BF9">
      <w:pPr>
        <w:pStyle w:val="a4"/>
        <w:ind w:firstLineChars="200" w:firstLine="480"/>
        <w:rPr>
          <w:rFonts w:ascii="Arial" w:hAnsi="Arial" w:cs="Arial"/>
          <w:sz w:val="24"/>
        </w:rPr>
      </w:pPr>
      <w:r>
        <w:rPr>
          <w:rFonts w:ascii="Arial" w:hAnsi="Arial" w:cs="Arial"/>
          <w:sz w:val="24"/>
        </w:rPr>
        <w:t>该服务使用子功能参数选择</w:t>
      </w:r>
      <w:r>
        <w:rPr>
          <w:rFonts w:ascii="Arial" w:hAnsi="Arial" w:cs="Arial"/>
          <w:sz w:val="24"/>
        </w:rPr>
        <w:t>DTC</w:t>
      </w:r>
      <w:r>
        <w:rPr>
          <w:rFonts w:ascii="Arial" w:hAnsi="Arial" w:cs="Arial"/>
          <w:sz w:val="24"/>
        </w:rPr>
        <w:t>报告类型，定义如下：</w:t>
      </w:r>
    </w:p>
    <w:tbl>
      <w:tblPr>
        <w:tblW w:w="9478" w:type="dxa"/>
        <w:tblInd w:w="-5"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548"/>
        <w:gridCol w:w="7930"/>
      </w:tblGrid>
      <w:tr w:rsidR="00CA79F4">
        <w:tc>
          <w:tcPr>
            <w:tcW w:w="1548" w:type="dxa"/>
            <w:shd w:val="pct10" w:color="auto" w:fill="FFFFFF"/>
          </w:tcPr>
          <w:p w:rsidR="00CA79F4" w:rsidRDefault="008F2BF9">
            <w:pPr>
              <w:pStyle w:val="FormatvorlageTableFirstRow"/>
              <w:rPr>
                <w:rFonts w:eastAsia="宋体" w:cs="Arial"/>
                <w:sz w:val="24"/>
                <w:szCs w:val="24"/>
                <w:lang w:eastAsia="zh-CN"/>
              </w:rPr>
            </w:pPr>
            <w:r>
              <w:rPr>
                <w:rFonts w:eastAsia="宋体" w:cs="Arial"/>
                <w:sz w:val="24"/>
                <w:szCs w:val="24"/>
                <w:lang w:eastAsia="zh-CN"/>
              </w:rPr>
              <w:t>H</w:t>
            </w:r>
            <w:r>
              <w:rPr>
                <w:rFonts w:eastAsia="宋体" w:cs="Arial"/>
                <w:sz w:val="24"/>
                <w:szCs w:val="24"/>
              </w:rPr>
              <w:t>ex</w:t>
            </w:r>
            <w:r>
              <w:rPr>
                <w:rFonts w:eastAsia="宋体" w:cs="Arial"/>
                <w:sz w:val="24"/>
                <w:szCs w:val="24"/>
                <w:lang w:eastAsia="zh-CN"/>
              </w:rPr>
              <w:t>(</w:t>
            </w:r>
            <w:r>
              <w:rPr>
                <w:rFonts w:eastAsia="宋体" w:cs="Arial"/>
                <w:sz w:val="24"/>
                <w:szCs w:val="24"/>
                <w:lang w:eastAsia="zh-CN"/>
              </w:rPr>
              <w:t>位</w:t>
            </w:r>
            <w:r>
              <w:rPr>
                <w:rFonts w:eastAsia="宋体" w:cs="Arial"/>
                <w:sz w:val="24"/>
                <w:szCs w:val="24"/>
                <w:lang w:eastAsia="zh-CN"/>
              </w:rPr>
              <w:t>6-0)</w:t>
            </w:r>
          </w:p>
        </w:tc>
        <w:tc>
          <w:tcPr>
            <w:tcW w:w="7930" w:type="dxa"/>
            <w:shd w:val="pct10" w:color="auto" w:fill="FFFFFF"/>
          </w:tcPr>
          <w:p w:rsidR="00CA79F4" w:rsidRDefault="008F2BF9">
            <w:pPr>
              <w:pStyle w:val="FormatvorlageTableFirstRow"/>
              <w:rPr>
                <w:rFonts w:eastAsia="宋体" w:cs="Arial"/>
                <w:sz w:val="24"/>
                <w:szCs w:val="24"/>
                <w:lang w:eastAsia="zh-CN"/>
              </w:rPr>
            </w:pPr>
            <w:r>
              <w:rPr>
                <w:rFonts w:eastAsia="宋体" w:cs="Arial"/>
                <w:sz w:val="24"/>
                <w:szCs w:val="24"/>
                <w:lang w:eastAsia="zh-CN"/>
              </w:rPr>
              <w:t>描述</w:t>
            </w:r>
          </w:p>
        </w:tc>
      </w:tr>
      <w:tr w:rsidR="00CA79F4">
        <w:tc>
          <w:tcPr>
            <w:tcW w:w="1548" w:type="dxa"/>
          </w:tcPr>
          <w:p w:rsidR="00CA79F4" w:rsidRDefault="008F2BF9">
            <w:pPr>
              <w:pStyle w:val="FormatvorlageTabellentext0"/>
              <w:rPr>
                <w:rFonts w:eastAsia="宋体" w:cs="Arial"/>
                <w:sz w:val="24"/>
                <w:szCs w:val="24"/>
              </w:rPr>
            </w:pPr>
            <w:r>
              <w:rPr>
                <w:rFonts w:eastAsia="宋体" w:cs="Arial"/>
                <w:sz w:val="24"/>
                <w:szCs w:val="24"/>
              </w:rPr>
              <w:t>01</w:t>
            </w:r>
          </w:p>
        </w:tc>
        <w:tc>
          <w:tcPr>
            <w:tcW w:w="7930" w:type="dxa"/>
          </w:tcPr>
          <w:p w:rsidR="00CA79F4" w:rsidRDefault="008F2BF9">
            <w:pPr>
              <w:pStyle w:val="FormatvorlageTabellentext0"/>
              <w:rPr>
                <w:rFonts w:eastAsia="宋体" w:cs="Arial"/>
                <w:b/>
                <w:sz w:val="24"/>
                <w:szCs w:val="24"/>
              </w:rPr>
            </w:pPr>
            <w:r>
              <w:rPr>
                <w:rFonts w:eastAsia="宋体" w:cs="Arial"/>
                <w:b/>
                <w:sz w:val="24"/>
                <w:szCs w:val="24"/>
              </w:rPr>
              <w:t>通过状态掩码报告</w:t>
            </w:r>
            <w:r>
              <w:rPr>
                <w:rFonts w:eastAsia="宋体" w:cs="Arial"/>
                <w:b/>
                <w:sz w:val="24"/>
                <w:szCs w:val="24"/>
              </w:rPr>
              <w:t>DTC</w:t>
            </w:r>
            <w:r>
              <w:rPr>
                <w:rFonts w:eastAsia="宋体" w:cs="Arial"/>
                <w:b/>
                <w:sz w:val="24"/>
                <w:szCs w:val="24"/>
              </w:rPr>
              <w:t>数目</w:t>
            </w:r>
            <w:r>
              <w:rPr>
                <w:rFonts w:eastAsia="宋体" w:cs="Arial"/>
                <w:b/>
                <w:sz w:val="24"/>
                <w:szCs w:val="24"/>
              </w:rPr>
              <w:t xml:space="preserve"> reportNumberOfDTCByStatusMask</w:t>
            </w:r>
          </w:p>
          <w:p w:rsidR="00CA79F4" w:rsidRDefault="008F2BF9">
            <w:pPr>
              <w:pStyle w:val="FormatvorlageTabellentext0"/>
              <w:rPr>
                <w:rFonts w:eastAsia="宋体" w:cs="Arial"/>
                <w:sz w:val="24"/>
                <w:szCs w:val="24"/>
              </w:rPr>
            </w:pPr>
            <w:r>
              <w:rPr>
                <w:rFonts w:eastAsia="宋体" w:cs="Arial"/>
                <w:sz w:val="24"/>
                <w:szCs w:val="24"/>
              </w:rPr>
              <w:t>该参数规定了</w:t>
            </w:r>
            <w:r>
              <w:rPr>
                <w:rFonts w:eastAsia="宋体" w:cs="Arial"/>
                <w:sz w:val="24"/>
                <w:szCs w:val="24"/>
              </w:rPr>
              <w:t>ECU</w:t>
            </w:r>
            <w:r>
              <w:rPr>
                <w:rFonts w:eastAsia="宋体" w:cs="Arial"/>
                <w:sz w:val="24"/>
                <w:szCs w:val="24"/>
              </w:rPr>
              <w:t>应向诊断工具发送与诊断工具定义的</w:t>
            </w:r>
            <w:r>
              <w:rPr>
                <w:rFonts w:eastAsia="宋体" w:cs="Arial"/>
                <w:sz w:val="24"/>
                <w:szCs w:val="24"/>
              </w:rPr>
              <w:t>DTC</w:t>
            </w:r>
            <w:r>
              <w:rPr>
                <w:rFonts w:eastAsia="宋体" w:cs="Arial"/>
                <w:sz w:val="24"/>
                <w:szCs w:val="24"/>
              </w:rPr>
              <w:t>状态掩码相匹配的</w:t>
            </w:r>
            <w:r>
              <w:rPr>
                <w:rFonts w:eastAsia="宋体" w:cs="Arial"/>
                <w:sz w:val="24"/>
                <w:szCs w:val="24"/>
              </w:rPr>
              <w:t>DTC</w:t>
            </w:r>
            <w:r>
              <w:rPr>
                <w:rFonts w:eastAsia="宋体" w:cs="Arial"/>
                <w:sz w:val="24"/>
                <w:szCs w:val="24"/>
              </w:rPr>
              <w:t>数目。</w:t>
            </w:r>
          </w:p>
        </w:tc>
      </w:tr>
      <w:tr w:rsidR="00CA79F4">
        <w:tc>
          <w:tcPr>
            <w:tcW w:w="1548" w:type="dxa"/>
          </w:tcPr>
          <w:p w:rsidR="00CA79F4" w:rsidRDefault="008F2BF9">
            <w:pPr>
              <w:pStyle w:val="FormatvorlageTabellentext0"/>
              <w:rPr>
                <w:rFonts w:eastAsia="宋体" w:cs="Arial"/>
                <w:sz w:val="24"/>
                <w:szCs w:val="24"/>
              </w:rPr>
            </w:pPr>
            <w:r>
              <w:rPr>
                <w:rFonts w:eastAsia="宋体" w:cs="Arial"/>
                <w:sz w:val="24"/>
                <w:szCs w:val="24"/>
              </w:rPr>
              <w:t>02</w:t>
            </w:r>
          </w:p>
        </w:tc>
        <w:tc>
          <w:tcPr>
            <w:tcW w:w="7930" w:type="dxa"/>
          </w:tcPr>
          <w:p w:rsidR="00CA79F4" w:rsidRDefault="008F2BF9">
            <w:pPr>
              <w:pStyle w:val="FormatvorlageTabellentext0"/>
              <w:rPr>
                <w:rFonts w:eastAsia="宋体" w:cs="Arial"/>
                <w:b/>
                <w:sz w:val="24"/>
                <w:szCs w:val="24"/>
              </w:rPr>
            </w:pPr>
            <w:r>
              <w:rPr>
                <w:rFonts w:eastAsia="宋体" w:cs="Arial"/>
                <w:b/>
                <w:sz w:val="24"/>
                <w:szCs w:val="24"/>
              </w:rPr>
              <w:t>通过状态掩码报告</w:t>
            </w:r>
            <w:r>
              <w:rPr>
                <w:rFonts w:eastAsia="宋体" w:cs="Arial"/>
                <w:b/>
                <w:sz w:val="24"/>
                <w:szCs w:val="24"/>
              </w:rPr>
              <w:t>DTC reportDTCByStatusMask</w:t>
            </w:r>
          </w:p>
          <w:p w:rsidR="00CA79F4" w:rsidRDefault="008F2BF9">
            <w:pPr>
              <w:pStyle w:val="FormatvorlageTabellentext0"/>
              <w:rPr>
                <w:rFonts w:eastAsia="宋体" w:cs="Arial"/>
                <w:sz w:val="24"/>
                <w:szCs w:val="24"/>
              </w:rPr>
            </w:pPr>
            <w:r>
              <w:rPr>
                <w:rFonts w:eastAsia="宋体" w:cs="Arial"/>
                <w:sz w:val="24"/>
                <w:szCs w:val="24"/>
              </w:rPr>
              <w:t>该参数规定了</w:t>
            </w:r>
            <w:r>
              <w:rPr>
                <w:rFonts w:eastAsia="宋体" w:cs="Arial"/>
                <w:sz w:val="24"/>
                <w:szCs w:val="24"/>
              </w:rPr>
              <w:t>ECU</w:t>
            </w:r>
            <w:r>
              <w:rPr>
                <w:rFonts w:eastAsia="宋体" w:cs="Arial"/>
                <w:sz w:val="24"/>
                <w:szCs w:val="24"/>
              </w:rPr>
              <w:t>应向诊断工具发送与诊断工具定义的</w:t>
            </w:r>
            <w:r>
              <w:rPr>
                <w:rFonts w:eastAsia="宋体" w:cs="Arial"/>
                <w:sz w:val="24"/>
                <w:szCs w:val="24"/>
              </w:rPr>
              <w:t>DTC</w:t>
            </w:r>
            <w:r>
              <w:rPr>
                <w:rFonts w:eastAsia="宋体" w:cs="Arial"/>
                <w:sz w:val="24"/>
                <w:szCs w:val="24"/>
              </w:rPr>
              <w:t>状态掩码相匹配的</w:t>
            </w:r>
            <w:r>
              <w:rPr>
                <w:rFonts w:eastAsia="宋体" w:cs="Arial"/>
                <w:sz w:val="24"/>
                <w:szCs w:val="24"/>
              </w:rPr>
              <w:t>DTC</w:t>
            </w:r>
            <w:r>
              <w:rPr>
                <w:rFonts w:eastAsia="宋体" w:cs="Arial"/>
                <w:sz w:val="24"/>
                <w:szCs w:val="24"/>
              </w:rPr>
              <w:t>列表。</w:t>
            </w:r>
          </w:p>
        </w:tc>
      </w:tr>
      <w:tr w:rsidR="00CA79F4">
        <w:tc>
          <w:tcPr>
            <w:tcW w:w="1548" w:type="dxa"/>
          </w:tcPr>
          <w:p w:rsidR="00CA79F4" w:rsidRDefault="008F2BF9">
            <w:pPr>
              <w:pStyle w:val="FormatvorlageTabellentext0"/>
              <w:rPr>
                <w:rFonts w:eastAsia="宋体" w:cs="Arial"/>
                <w:sz w:val="24"/>
                <w:szCs w:val="24"/>
              </w:rPr>
            </w:pPr>
            <w:r>
              <w:rPr>
                <w:rFonts w:eastAsia="宋体" w:cs="Arial"/>
                <w:sz w:val="24"/>
                <w:szCs w:val="24"/>
              </w:rPr>
              <w:t>04</w:t>
            </w:r>
          </w:p>
        </w:tc>
        <w:tc>
          <w:tcPr>
            <w:tcW w:w="7930" w:type="dxa"/>
          </w:tcPr>
          <w:p w:rsidR="00CA79F4" w:rsidRDefault="008F2BF9">
            <w:pPr>
              <w:pStyle w:val="FormatvorlageTabellentext0"/>
              <w:rPr>
                <w:rFonts w:eastAsia="宋体" w:cs="Arial"/>
                <w:b/>
                <w:sz w:val="24"/>
                <w:szCs w:val="24"/>
              </w:rPr>
            </w:pPr>
            <w:r>
              <w:rPr>
                <w:rFonts w:eastAsia="宋体" w:cs="Arial"/>
                <w:b/>
                <w:sz w:val="24"/>
                <w:szCs w:val="24"/>
              </w:rPr>
              <w:t>通过</w:t>
            </w:r>
            <w:r>
              <w:rPr>
                <w:rFonts w:eastAsia="宋体" w:cs="Arial"/>
                <w:b/>
                <w:sz w:val="24"/>
                <w:szCs w:val="24"/>
              </w:rPr>
              <w:t>DTC</w:t>
            </w:r>
            <w:r>
              <w:rPr>
                <w:rFonts w:eastAsia="宋体" w:cs="Arial" w:hint="eastAsia"/>
                <w:b/>
                <w:sz w:val="24"/>
                <w:szCs w:val="24"/>
              </w:rPr>
              <w:t>码</w:t>
            </w:r>
            <w:r>
              <w:rPr>
                <w:rFonts w:eastAsia="宋体" w:cs="Arial"/>
                <w:b/>
                <w:sz w:val="24"/>
                <w:szCs w:val="24"/>
              </w:rPr>
              <w:t>报告</w:t>
            </w:r>
            <w:r>
              <w:rPr>
                <w:rFonts w:eastAsia="宋体" w:cs="Arial" w:hint="eastAsia"/>
                <w:b/>
                <w:sz w:val="24"/>
                <w:szCs w:val="24"/>
              </w:rPr>
              <w:t xml:space="preserve"> </w:t>
            </w:r>
            <w:r>
              <w:rPr>
                <w:rFonts w:eastAsia="宋体" w:cs="Arial"/>
                <w:b/>
                <w:sz w:val="24"/>
                <w:szCs w:val="24"/>
              </w:rPr>
              <w:t>DTCSnapshot</w:t>
            </w:r>
            <w:r>
              <w:rPr>
                <w:rFonts w:eastAsia="宋体" w:cs="Arial"/>
                <w:b/>
                <w:sz w:val="24"/>
                <w:szCs w:val="24"/>
              </w:rPr>
              <w:t>记录</w:t>
            </w:r>
            <w:r>
              <w:rPr>
                <w:rFonts w:eastAsia="宋体" w:cs="Arial"/>
                <w:b/>
                <w:sz w:val="24"/>
                <w:szCs w:val="24"/>
              </w:rPr>
              <w:t>reportDTCSnapshotRecordByDTCNumber</w:t>
            </w:r>
          </w:p>
          <w:p w:rsidR="00CA79F4" w:rsidRDefault="008F2BF9">
            <w:pPr>
              <w:pStyle w:val="FormatvorlageTabellentext0"/>
              <w:rPr>
                <w:rFonts w:eastAsia="宋体" w:cs="Arial"/>
                <w:sz w:val="24"/>
                <w:szCs w:val="24"/>
              </w:rPr>
            </w:pPr>
            <w:r>
              <w:rPr>
                <w:rFonts w:eastAsia="宋体" w:cs="Arial"/>
                <w:sz w:val="24"/>
                <w:szCs w:val="24"/>
              </w:rPr>
              <w:t>该参数规定了</w:t>
            </w:r>
            <w:r>
              <w:rPr>
                <w:rFonts w:eastAsia="宋体" w:cs="Arial"/>
                <w:sz w:val="24"/>
                <w:szCs w:val="24"/>
              </w:rPr>
              <w:t>ECU</w:t>
            </w:r>
            <w:r>
              <w:rPr>
                <w:rFonts w:eastAsia="宋体" w:cs="Arial"/>
                <w:sz w:val="24"/>
                <w:szCs w:val="24"/>
              </w:rPr>
              <w:t>应向诊断工具发送与诊断工具定义的</w:t>
            </w:r>
            <w:r>
              <w:rPr>
                <w:rFonts w:eastAsia="宋体" w:cs="Arial"/>
                <w:sz w:val="24"/>
                <w:szCs w:val="24"/>
              </w:rPr>
              <w:t>DTC</w:t>
            </w:r>
            <w:r>
              <w:rPr>
                <w:rFonts w:eastAsia="宋体" w:cs="Arial"/>
                <w:sz w:val="24"/>
                <w:szCs w:val="24"/>
              </w:rPr>
              <w:t>数和</w:t>
            </w:r>
            <w:r>
              <w:rPr>
                <w:rFonts w:eastAsia="宋体" w:cs="Arial"/>
                <w:sz w:val="24"/>
                <w:szCs w:val="24"/>
              </w:rPr>
              <w:t>DTCSnapshot</w:t>
            </w:r>
            <w:r>
              <w:rPr>
                <w:rFonts w:eastAsia="宋体" w:cs="Arial"/>
                <w:sz w:val="24"/>
                <w:szCs w:val="24"/>
              </w:rPr>
              <w:t>记录号码（</w:t>
            </w:r>
            <w:r>
              <w:rPr>
                <w:rFonts w:eastAsia="宋体" w:cs="Arial"/>
                <w:sz w:val="24"/>
                <w:szCs w:val="24"/>
              </w:rPr>
              <w:t>FF</w:t>
            </w:r>
            <w:r>
              <w:rPr>
                <w:rFonts w:eastAsia="宋体" w:cs="Arial" w:hint="eastAsia"/>
                <w:sz w:val="24"/>
                <w:szCs w:val="24"/>
              </w:rPr>
              <w:t>h</w:t>
            </w:r>
            <w:r>
              <w:rPr>
                <w:rFonts w:eastAsia="宋体" w:cs="Arial"/>
                <w:sz w:val="24"/>
                <w:szCs w:val="24"/>
              </w:rPr>
              <w:t>为所有记录）相关的</w:t>
            </w:r>
            <w:r>
              <w:rPr>
                <w:rFonts w:eastAsia="宋体" w:cs="Arial"/>
                <w:sz w:val="24"/>
                <w:szCs w:val="24"/>
              </w:rPr>
              <w:t>DTCSnapshot</w:t>
            </w:r>
            <w:r>
              <w:rPr>
                <w:rFonts w:eastAsia="宋体" w:cs="Arial"/>
                <w:sz w:val="24"/>
                <w:szCs w:val="24"/>
              </w:rPr>
              <w:t>记录。</w:t>
            </w:r>
          </w:p>
        </w:tc>
      </w:tr>
      <w:tr w:rsidR="00CA79F4">
        <w:tc>
          <w:tcPr>
            <w:tcW w:w="1548" w:type="dxa"/>
          </w:tcPr>
          <w:p w:rsidR="00CA79F4" w:rsidRDefault="008F2BF9">
            <w:pPr>
              <w:pStyle w:val="FormatvorlageTabellentext0"/>
              <w:rPr>
                <w:rFonts w:eastAsia="宋体" w:cs="Arial"/>
                <w:sz w:val="24"/>
                <w:szCs w:val="24"/>
              </w:rPr>
            </w:pPr>
            <w:r>
              <w:rPr>
                <w:rFonts w:eastAsia="宋体" w:cs="Arial"/>
                <w:sz w:val="24"/>
                <w:szCs w:val="24"/>
              </w:rPr>
              <w:t>06</w:t>
            </w:r>
          </w:p>
        </w:tc>
        <w:tc>
          <w:tcPr>
            <w:tcW w:w="7930" w:type="dxa"/>
          </w:tcPr>
          <w:p w:rsidR="00CA79F4" w:rsidRDefault="008F2BF9">
            <w:pPr>
              <w:pStyle w:val="FormatvorlageTabellentext0"/>
              <w:rPr>
                <w:rFonts w:eastAsia="宋体" w:cs="Arial"/>
                <w:b/>
                <w:sz w:val="24"/>
                <w:szCs w:val="24"/>
              </w:rPr>
            </w:pPr>
            <w:r>
              <w:rPr>
                <w:rFonts w:eastAsia="宋体" w:cs="Arial"/>
                <w:b/>
                <w:sz w:val="24"/>
                <w:szCs w:val="24"/>
              </w:rPr>
              <w:t>通过</w:t>
            </w:r>
            <w:r>
              <w:rPr>
                <w:rFonts w:eastAsia="宋体" w:cs="Arial"/>
                <w:b/>
                <w:sz w:val="24"/>
                <w:szCs w:val="24"/>
              </w:rPr>
              <w:t>DTC</w:t>
            </w:r>
            <w:r>
              <w:rPr>
                <w:rFonts w:eastAsia="宋体" w:cs="Arial"/>
                <w:b/>
                <w:sz w:val="24"/>
                <w:szCs w:val="24"/>
              </w:rPr>
              <w:t>码报告</w:t>
            </w:r>
            <w:r>
              <w:rPr>
                <w:rFonts w:eastAsia="宋体" w:cs="Arial" w:hint="eastAsia"/>
                <w:b/>
                <w:sz w:val="24"/>
                <w:szCs w:val="24"/>
              </w:rPr>
              <w:t xml:space="preserve"> </w:t>
            </w:r>
            <w:r>
              <w:rPr>
                <w:rFonts w:eastAsia="宋体" w:cs="Arial"/>
                <w:b/>
                <w:sz w:val="24"/>
                <w:szCs w:val="24"/>
              </w:rPr>
              <w:t>DTC</w:t>
            </w:r>
            <w:r>
              <w:rPr>
                <w:rFonts w:eastAsia="宋体" w:cs="Arial"/>
                <w:b/>
                <w:sz w:val="24"/>
                <w:szCs w:val="24"/>
              </w:rPr>
              <w:t>扩展数据记录</w:t>
            </w:r>
            <w:r>
              <w:rPr>
                <w:rFonts w:eastAsia="宋体" w:cs="Arial"/>
                <w:b/>
                <w:sz w:val="24"/>
                <w:szCs w:val="24"/>
              </w:rPr>
              <w:t>reportDTCExtendedDataRecordByDTCNumber</w:t>
            </w:r>
          </w:p>
          <w:p w:rsidR="00CA79F4" w:rsidRDefault="008F2BF9">
            <w:pPr>
              <w:pStyle w:val="FormatvorlageTabellentext0"/>
              <w:rPr>
                <w:rFonts w:eastAsia="宋体" w:cs="Arial"/>
                <w:sz w:val="24"/>
                <w:szCs w:val="24"/>
              </w:rPr>
            </w:pPr>
            <w:r>
              <w:rPr>
                <w:rFonts w:eastAsia="宋体" w:cs="Arial"/>
                <w:sz w:val="24"/>
                <w:szCs w:val="24"/>
              </w:rPr>
              <w:t>该参数规定了</w:t>
            </w:r>
            <w:r>
              <w:rPr>
                <w:rFonts w:eastAsia="宋体" w:cs="Arial"/>
                <w:sz w:val="24"/>
                <w:szCs w:val="24"/>
              </w:rPr>
              <w:t>ECU</w:t>
            </w:r>
            <w:r>
              <w:rPr>
                <w:rFonts w:eastAsia="宋体" w:cs="Arial"/>
                <w:sz w:val="24"/>
                <w:szCs w:val="24"/>
              </w:rPr>
              <w:t>应向诊断工具发送与诊断工具定义的</w:t>
            </w:r>
            <w:r>
              <w:rPr>
                <w:rFonts w:eastAsia="宋体" w:cs="Arial"/>
                <w:sz w:val="24"/>
                <w:szCs w:val="24"/>
              </w:rPr>
              <w:t>DTC</w:t>
            </w:r>
            <w:r>
              <w:rPr>
                <w:rFonts w:eastAsia="宋体" w:cs="Arial"/>
                <w:sz w:val="24"/>
                <w:szCs w:val="24"/>
              </w:rPr>
              <w:t>码和</w:t>
            </w:r>
            <w:r>
              <w:rPr>
                <w:rFonts w:eastAsia="宋体" w:cs="Arial"/>
                <w:sz w:val="24"/>
                <w:szCs w:val="24"/>
              </w:rPr>
              <w:t>DTCExtendedData</w:t>
            </w:r>
            <w:r>
              <w:rPr>
                <w:rFonts w:eastAsia="宋体" w:cs="Arial"/>
                <w:sz w:val="24"/>
                <w:szCs w:val="24"/>
              </w:rPr>
              <w:t>记录号码（</w:t>
            </w:r>
            <w:r>
              <w:rPr>
                <w:rFonts w:eastAsia="宋体" w:cs="Arial"/>
                <w:sz w:val="24"/>
                <w:szCs w:val="24"/>
              </w:rPr>
              <w:t>FF</w:t>
            </w:r>
            <w:r>
              <w:rPr>
                <w:rFonts w:eastAsia="宋体" w:cs="Arial" w:hint="eastAsia"/>
                <w:sz w:val="24"/>
                <w:szCs w:val="24"/>
              </w:rPr>
              <w:t>h</w:t>
            </w:r>
            <w:r>
              <w:rPr>
                <w:rFonts w:eastAsia="宋体" w:cs="Arial"/>
                <w:sz w:val="24"/>
                <w:szCs w:val="24"/>
              </w:rPr>
              <w:t>为所有记录，</w:t>
            </w:r>
            <w:r>
              <w:rPr>
                <w:rFonts w:eastAsia="宋体" w:cs="Arial"/>
                <w:sz w:val="24"/>
                <w:szCs w:val="24"/>
              </w:rPr>
              <w:t>FE</w:t>
            </w:r>
            <w:r>
              <w:rPr>
                <w:rFonts w:eastAsia="宋体" w:cs="Arial" w:hint="eastAsia"/>
                <w:sz w:val="24"/>
                <w:szCs w:val="24"/>
              </w:rPr>
              <w:t>h</w:t>
            </w:r>
            <w:r>
              <w:rPr>
                <w:rFonts w:eastAsia="宋体" w:cs="Arial"/>
                <w:sz w:val="24"/>
                <w:szCs w:val="24"/>
              </w:rPr>
              <w:t>为所有</w:t>
            </w:r>
            <w:r>
              <w:rPr>
                <w:rFonts w:eastAsia="宋体" w:cs="Arial"/>
                <w:sz w:val="24"/>
                <w:szCs w:val="24"/>
              </w:rPr>
              <w:t>OBD</w:t>
            </w:r>
            <w:r>
              <w:rPr>
                <w:rFonts w:eastAsia="宋体" w:cs="Arial"/>
                <w:sz w:val="24"/>
                <w:szCs w:val="24"/>
              </w:rPr>
              <w:t>记录）相关的</w:t>
            </w:r>
            <w:r>
              <w:rPr>
                <w:rFonts w:eastAsia="宋体" w:cs="Arial"/>
                <w:sz w:val="24"/>
                <w:szCs w:val="24"/>
              </w:rPr>
              <w:t>DTCExtendedData</w:t>
            </w:r>
            <w:r>
              <w:rPr>
                <w:rFonts w:eastAsia="宋体" w:cs="Arial"/>
                <w:sz w:val="24"/>
                <w:szCs w:val="24"/>
              </w:rPr>
              <w:t>记录。</w:t>
            </w:r>
          </w:p>
        </w:tc>
      </w:tr>
      <w:tr w:rsidR="00CA79F4">
        <w:tc>
          <w:tcPr>
            <w:tcW w:w="1548" w:type="dxa"/>
          </w:tcPr>
          <w:p w:rsidR="00CA79F4" w:rsidRDefault="008F2BF9">
            <w:pPr>
              <w:pStyle w:val="FormatvorlageTabellentext0"/>
              <w:rPr>
                <w:rFonts w:eastAsia="宋体" w:cs="Arial"/>
                <w:sz w:val="24"/>
                <w:szCs w:val="24"/>
              </w:rPr>
            </w:pPr>
            <w:r>
              <w:rPr>
                <w:rFonts w:eastAsia="宋体" w:cs="Arial"/>
                <w:sz w:val="24"/>
                <w:szCs w:val="24"/>
              </w:rPr>
              <w:t>0A</w:t>
            </w:r>
          </w:p>
        </w:tc>
        <w:tc>
          <w:tcPr>
            <w:tcW w:w="7930" w:type="dxa"/>
          </w:tcPr>
          <w:p w:rsidR="00CA79F4" w:rsidRDefault="008F2BF9">
            <w:pPr>
              <w:pStyle w:val="FormatvorlageTabellentext0"/>
              <w:rPr>
                <w:rFonts w:eastAsia="宋体" w:cs="Arial"/>
                <w:b/>
                <w:sz w:val="24"/>
                <w:szCs w:val="24"/>
              </w:rPr>
            </w:pPr>
            <w:r>
              <w:rPr>
                <w:rFonts w:eastAsia="宋体" w:cs="Arial"/>
                <w:b/>
                <w:sz w:val="24"/>
                <w:szCs w:val="24"/>
              </w:rPr>
              <w:t>报告支持的</w:t>
            </w:r>
            <w:r>
              <w:rPr>
                <w:rFonts w:eastAsia="宋体" w:cs="Arial"/>
                <w:b/>
                <w:sz w:val="24"/>
                <w:szCs w:val="24"/>
              </w:rPr>
              <w:t>DTC reportSupportedDTC</w:t>
            </w:r>
          </w:p>
          <w:p w:rsidR="00CA79F4" w:rsidRDefault="008F2BF9">
            <w:pPr>
              <w:pStyle w:val="FormatvorlageTabellentext0"/>
              <w:rPr>
                <w:rFonts w:eastAsia="宋体" w:cs="Arial"/>
                <w:sz w:val="24"/>
                <w:szCs w:val="24"/>
              </w:rPr>
            </w:pPr>
            <w:r>
              <w:rPr>
                <w:rFonts w:eastAsia="宋体" w:cs="Arial"/>
                <w:sz w:val="24"/>
                <w:szCs w:val="24"/>
              </w:rPr>
              <w:t>该参数规定了</w:t>
            </w:r>
            <w:r>
              <w:rPr>
                <w:rFonts w:eastAsia="宋体" w:cs="Arial"/>
                <w:sz w:val="24"/>
                <w:szCs w:val="24"/>
              </w:rPr>
              <w:t>ECU</w:t>
            </w:r>
            <w:r>
              <w:rPr>
                <w:rFonts w:eastAsia="宋体" w:cs="Arial"/>
                <w:sz w:val="24"/>
                <w:szCs w:val="24"/>
              </w:rPr>
              <w:t>应向诊断工具发送</w:t>
            </w:r>
            <w:r>
              <w:rPr>
                <w:rFonts w:eastAsia="宋体" w:cs="Arial"/>
                <w:sz w:val="24"/>
                <w:szCs w:val="24"/>
              </w:rPr>
              <w:t>ECU</w:t>
            </w:r>
            <w:r>
              <w:rPr>
                <w:rFonts w:eastAsia="宋体" w:cs="Arial"/>
                <w:sz w:val="24"/>
                <w:szCs w:val="24"/>
              </w:rPr>
              <w:t>支持的所有</w:t>
            </w:r>
            <w:r>
              <w:rPr>
                <w:rFonts w:eastAsia="宋体" w:cs="Arial"/>
                <w:sz w:val="24"/>
                <w:szCs w:val="24"/>
              </w:rPr>
              <w:t>DTC</w:t>
            </w:r>
            <w:r>
              <w:rPr>
                <w:rFonts w:eastAsia="宋体" w:cs="Arial"/>
                <w:sz w:val="24"/>
                <w:szCs w:val="24"/>
              </w:rPr>
              <w:t>的列表和相应状态。</w:t>
            </w:r>
          </w:p>
        </w:tc>
      </w:tr>
    </w:tbl>
    <w:p w:rsidR="00CA79F4" w:rsidRDefault="00CA79F4">
      <w:pPr>
        <w:pStyle w:val="a4"/>
        <w:rPr>
          <w:rFonts w:ascii="Arial" w:hAnsi="Arial" w:cs="Arial"/>
          <w:sz w:val="24"/>
        </w:rPr>
      </w:pPr>
    </w:p>
    <w:p w:rsidR="00CA79F4" w:rsidRDefault="008F2BF9">
      <w:pPr>
        <w:pStyle w:val="a4"/>
        <w:ind w:firstLineChars="50" w:firstLine="120"/>
        <w:rPr>
          <w:rFonts w:ascii="Arial" w:hAnsi="Arial" w:cs="Arial"/>
          <w:sz w:val="24"/>
        </w:rPr>
      </w:pPr>
      <w:r>
        <w:rPr>
          <w:rFonts w:ascii="Arial" w:hAnsi="Arial" w:cs="Arial"/>
          <w:sz w:val="24"/>
        </w:rPr>
        <w:t>部分参数解释</w:t>
      </w:r>
    </w:p>
    <w:tbl>
      <w:tblPr>
        <w:tblW w:w="9478" w:type="dxa"/>
        <w:tblInd w:w="-5"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548"/>
        <w:gridCol w:w="7930"/>
      </w:tblGrid>
      <w:tr w:rsidR="00CA79F4">
        <w:tc>
          <w:tcPr>
            <w:tcW w:w="1548" w:type="dxa"/>
            <w:shd w:val="pct10" w:color="auto" w:fill="FFFFFF"/>
          </w:tcPr>
          <w:p w:rsidR="00CA79F4" w:rsidRDefault="008F2BF9">
            <w:pPr>
              <w:pStyle w:val="TableFirstRow"/>
              <w:rPr>
                <w:rFonts w:cs="Arial"/>
                <w:sz w:val="24"/>
                <w:szCs w:val="24"/>
              </w:rPr>
            </w:pPr>
            <w:r>
              <w:rPr>
                <w:rFonts w:cs="Arial"/>
                <w:sz w:val="24"/>
                <w:szCs w:val="24"/>
                <w:lang w:eastAsia="zh-CN"/>
              </w:rPr>
              <w:t>参数</w:t>
            </w:r>
          </w:p>
        </w:tc>
        <w:tc>
          <w:tcPr>
            <w:tcW w:w="7930" w:type="dxa"/>
            <w:shd w:val="pct10" w:color="auto" w:fill="FFFFFF"/>
          </w:tcPr>
          <w:p w:rsidR="00CA79F4" w:rsidRDefault="008F2BF9">
            <w:pPr>
              <w:pStyle w:val="TableFirstRow"/>
              <w:rPr>
                <w:rFonts w:cs="Arial"/>
                <w:sz w:val="24"/>
                <w:szCs w:val="24"/>
                <w:lang w:eastAsia="zh-CN"/>
              </w:rPr>
            </w:pPr>
            <w:r>
              <w:rPr>
                <w:rFonts w:cs="Arial"/>
                <w:sz w:val="24"/>
                <w:szCs w:val="24"/>
                <w:lang w:eastAsia="zh-CN"/>
              </w:rPr>
              <w:t>解释</w:t>
            </w:r>
          </w:p>
        </w:tc>
      </w:tr>
      <w:tr w:rsidR="00CA79F4">
        <w:tc>
          <w:tcPr>
            <w:tcW w:w="1548" w:type="dxa"/>
          </w:tcPr>
          <w:p w:rsidR="00CA79F4" w:rsidRDefault="008F2BF9">
            <w:pPr>
              <w:pStyle w:val="FormatvorlageTabellentext0"/>
              <w:rPr>
                <w:rFonts w:eastAsia="宋体" w:cs="Arial"/>
                <w:b/>
                <w:sz w:val="24"/>
                <w:szCs w:val="24"/>
              </w:rPr>
            </w:pPr>
            <w:r>
              <w:rPr>
                <w:rFonts w:eastAsia="宋体" w:cs="Arial"/>
                <w:b/>
                <w:sz w:val="24"/>
                <w:szCs w:val="24"/>
              </w:rPr>
              <w:t>DTC</w:t>
            </w:r>
            <w:r>
              <w:rPr>
                <w:rFonts w:eastAsia="宋体" w:cs="Arial"/>
                <w:b/>
                <w:sz w:val="24"/>
                <w:szCs w:val="24"/>
              </w:rPr>
              <w:t>状态掩码</w:t>
            </w:r>
          </w:p>
          <w:p w:rsidR="00CA79F4" w:rsidRDefault="008F2BF9">
            <w:pPr>
              <w:pStyle w:val="FormatvorlageTabellentext0"/>
              <w:rPr>
                <w:rFonts w:eastAsia="宋体" w:cs="Arial"/>
                <w:b/>
                <w:sz w:val="24"/>
                <w:szCs w:val="24"/>
              </w:rPr>
            </w:pPr>
            <w:r>
              <w:rPr>
                <w:rFonts w:eastAsia="宋体" w:cs="Arial"/>
                <w:b/>
                <w:sz w:val="24"/>
                <w:szCs w:val="24"/>
              </w:rPr>
              <w:t>DTC Status Mask</w:t>
            </w:r>
          </w:p>
        </w:tc>
        <w:tc>
          <w:tcPr>
            <w:tcW w:w="7930" w:type="dxa"/>
          </w:tcPr>
          <w:p w:rsidR="00CA79F4" w:rsidRDefault="008F2BF9">
            <w:pPr>
              <w:pStyle w:val="FormatvorlageTabellentext0"/>
              <w:tabs>
                <w:tab w:val="left" w:pos="1260"/>
              </w:tabs>
              <w:ind w:firstLineChars="200" w:firstLine="480"/>
              <w:rPr>
                <w:rFonts w:eastAsia="宋体" w:cs="Arial"/>
                <w:sz w:val="24"/>
                <w:szCs w:val="24"/>
              </w:rPr>
            </w:pPr>
            <w:r>
              <w:rPr>
                <w:rFonts w:eastAsia="宋体" w:cs="Arial"/>
                <w:sz w:val="24"/>
                <w:szCs w:val="24"/>
              </w:rPr>
              <w:t>DTC</w:t>
            </w:r>
            <w:r>
              <w:rPr>
                <w:rFonts w:eastAsia="宋体" w:cs="Arial"/>
                <w:sz w:val="24"/>
                <w:szCs w:val="24"/>
              </w:rPr>
              <w:t>状态掩码包含</w:t>
            </w:r>
            <w:r>
              <w:rPr>
                <w:rFonts w:eastAsia="宋体" w:cs="Arial"/>
                <w:sz w:val="24"/>
                <w:szCs w:val="24"/>
              </w:rPr>
              <w:t>8</w:t>
            </w:r>
            <w:r>
              <w:rPr>
                <w:rFonts w:eastAsia="宋体" w:cs="Arial"/>
                <w:sz w:val="24"/>
                <w:szCs w:val="24"/>
              </w:rPr>
              <w:t>个</w:t>
            </w:r>
            <w:r>
              <w:rPr>
                <w:rFonts w:eastAsia="宋体" w:cs="Arial"/>
                <w:sz w:val="24"/>
                <w:szCs w:val="24"/>
              </w:rPr>
              <w:t>DTC</w:t>
            </w:r>
            <w:r>
              <w:rPr>
                <w:rFonts w:eastAsia="宋体" w:cs="Arial"/>
                <w:sz w:val="24"/>
                <w:szCs w:val="24"/>
              </w:rPr>
              <w:t>状态位。定义参见章节</w:t>
            </w:r>
            <w:r>
              <w:rPr>
                <w:rFonts w:eastAsia="宋体" w:cs="Arial" w:hint="eastAsia"/>
                <w:sz w:val="24"/>
                <w:szCs w:val="24"/>
              </w:rPr>
              <w:t>3.2.2</w:t>
            </w:r>
            <w:r>
              <w:rPr>
                <w:rFonts w:eastAsia="宋体" w:cs="Arial"/>
                <w:sz w:val="24"/>
                <w:szCs w:val="24"/>
              </w:rPr>
              <w:t>。</w:t>
            </w:r>
          </w:p>
          <w:p w:rsidR="00CA79F4" w:rsidRDefault="008F2BF9">
            <w:pPr>
              <w:pStyle w:val="FormatvorlageTabellentext0"/>
              <w:tabs>
                <w:tab w:val="left" w:pos="1260"/>
              </w:tabs>
              <w:ind w:firstLineChars="200" w:firstLine="480"/>
              <w:rPr>
                <w:rFonts w:eastAsia="宋体" w:cs="Arial"/>
                <w:sz w:val="24"/>
                <w:szCs w:val="24"/>
              </w:rPr>
            </w:pPr>
            <w:r>
              <w:rPr>
                <w:rFonts w:eastAsia="宋体" w:cs="Arial"/>
                <w:sz w:val="24"/>
                <w:szCs w:val="24"/>
              </w:rPr>
              <w:t>外部测试设备在请求报文中使用此字节用来请求</w:t>
            </w:r>
            <w:r>
              <w:rPr>
                <w:rFonts w:eastAsia="宋体" w:cs="Arial"/>
                <w:sz w:val="24"/>
                <w:szCs w:val="24"/>
              </w:rPr>
              <w:t>DTC</w:t>
            </w:r>
            <w:r>
              <w:rPr>
                <w:rFonts w:eastAsia="宋体" w:cs="Arial"/>
                <w:sz w:val="24"/>
                <w:szCs w:val="24"/>
              </w:rPr>
              <w:t>状态与</w:t>
            </w:r>
            <w:r>
              <w:rPr>
                <w:rFonts w:eastAsia="宋体" w:cs="Arial"/>
                <w:sz w:val="24"/>
                <w:szCs w:val="24"/>
              </w:rPr>
              <w:t>DTC</w:t>
            </w:r>
            <w:r>
              <w:rPr>
                <w:rFonts w:eastAsia="宋体" w:cs="Arial"/>
                <w:sz w:val="24"/>
                <w:szCs w:val="24"/>
              </w:rPr>
              <w:t>状态掩码匹配的</w:t>
            </w:r>
            <w:r>
              <w:rPr>
                <w:rFonts w:eastAsia="宋体" w:cs="Arial"/>
                <w:sz w:val="24"/>
                <w:szCs w:val="24"/>
              </w:rPr>
              <w:t>DTC</w:t>
            </w:r>
            <w:r>
              <w:rPr>
                <w:rFonts w:eastAsia="宋体" w:cs="Arial"/>
                <w:sz w:val="24"/>
                <w:szCs w:val="24"/>
              </w:rPr>
              <w:t>信息。如果任意一个</w:t>
            </w:r>
            <w:r>
              <w:rPr>
                <w:rFonts w:eastAsia="宋体" w:cs="Arial"/>
                <w:sz w:val="24"/>
                <w:szCs w:val="24"/>
              </w:rPr>
              <w:t>DTC</w:t>
            </w:r>
            <w:r>
              <w:rPr>
                <w:rFonts w:eastAsia="宋体" w:cs="Arial"/>
                <w:sz w:val="24"/>
                <w:szCs w:val="24"/>
              </w:rPr>
              <w:t>的实际状态位设为</w:t>
            </w:r>
            <w:r>
              <w:rPr>
                <w:rFonts w:eastAsia="宋体" w:cs="Arial"/>
                <w:sz w:val="24"/>
                <w:szCs w:val="24"/>
              </w:rPr>
              <w:t>1</w:t>
            </w:r>
            <w:r>
              <w:rPr>
                <w:rFonts w:eastAsia="宋体" w:cs="Arial"/>
                <w:sz w:val="24"/>
                <w:szCs w:val="24"/>
              </w:rPr>
              <w:t>并且相应的</w:t>
            </w:r>
            <w:r>
              <w:rPr>
                <w:rFonts w:eastAsia="宋体" w:cs="Arial"/>
                <w:sz w:val="24"/>
                <w:szCs w:val="24"/>
              </w:rPr>
              <w:t>DTC</w:t>
            </w:r>
            <w:r>
              <w:rPr>
                <w:rFonts w:eastAsia="宋体" w:cs="Arial"/>
                <w:sz w:val="24"/>
                <w:szCs w:val="24"/>
              </w:rPr>
              <w:t>状态掩码状态位也设为</w:t>
            </w:r>
            <w:r>
              <w:rPr>
                <w:rFonts w:eastAsia="宋体" w:cs="Arial"/>
                <w:sz w:val="24"/>
                <w:szCs w:val="24"/>
              </w:rPr>
              <w:t>1</w:t>
            </w:r>
            <w:r>
              <w:rPr>
                <w:rFonts w:eastAsia="宋体" w:cs="Arial"/>
                <w:sz w:val="24"/>
                <w:szCs w:val="24"/>
              </w:rPr>
              <w:t>，则</w:t>
            </w:r>
            <w:r>
              <w:rPr>
                <w:rFonts w:eastAsia="宋体" w:cs="Arial"/>
                <w:sz w:val="24"/>
                <w:szCs w:val="24"/>
              </w:rPr>
              <w:t>DTC</w:t>
            </w:r>
            <w:r>
              <w:rPr>
                <w:rFonts w:eastAsia="宋体" w:cs="Arial"/>
                <w:sz w:val="24"/>
                <w:szCs w:val="24"/>
              </w:rPr>
              <w:t>的状态与</w:t>
            </w:r>
            <w:r>
              <w:rPr>
                <w:rFonts w:eastAsia="宋体" w:cs="Arial"/>
                <w:sz w:val="24"/>
                <w:szCs w:val="24"/>
              </w:rPr>
              <w:t>DTC</w:t>
            </w:r>
            <w:r>
              <w:rPr>
                <w:rFonts w:eastAsia="宋体" w:cs="Arial"/>
                <w:sz w:val="24"/>
                <w:szCs w:val="24"/>
              </w:rPr>
              <w:t>状态掩码匹配（例如，如果</w:t>
            </w:r>
            <w:r>
              <w:rPr>
                <w:rFonts w:eastAsia="宋体" w:cs="Arial"/>
                <w:sz w:val="24"/>
                <w:szCs w:val="24"/>
              </w:rPr>
              <w:t>DTC</w:t>
            </w:r>
            <w:r>
              <w:rPr>
                <w:rFonts w:eastAsia="宋体" w:cs="Arial"/>
                <w:sz w:val="24"/>
                <w:szCs w:val="24"/>
              </w:rPr>
              <w:t>状态掩码与</w:t>
            </w:r>
            <w:r>
              <w:rPr>
                <w:rFonts w:eastAsia="宋体" w:cs="Arial"/>
                <w:sz w:val="24"/>
                <w:szCs w:val="24"/>
              </w:rPr>
              <w:t>DTC</w:t>
            </w:r>
            <w:r>
              <w:rPr>
                <w:rFonts w:eastAsia="宋体" w:cs="Arial"/>
                <w:sz w:val="24"/>
                <w:szCs w:val="24"/>
              </w:rPr>
              <w:t>实际状态做逻辑</w:t>
            </w:r>
            <w:r>
              <w:rPr>
                <w:rFonts w:eastAsia="宋体" w:cs="Arial"/>
                <w:sz w:val="24"/>
                <w:szCs w:val="24"/>
              </w:rPr>
              <w:t>“</w:t>
            </w:r>
            <w:r>
              <w:rPr>
                <w:rFonts w:eastAsia="宋体" w:cs="Arial"/>
                <w:sz w:val="24"/>
                <w:szCs w:val="24"/>
              </w:rPr>
              <w:t>位与</w:t>
            </w:r>
            <w:r>
              <w:rPr>
                <w:rFonts w:eastAsia="宋体" w:cs="Arial"/>
                <w:sz w:val="24"/>
                <w:szCs w:val="24"/>
              </w:rPr>
              <w:t>”</w:t>
            </w:r>
            <w:r>
              <w:rPr>
                <w:rFonts w:eastAsia="宋体" w:cs="Arial"/>
                <w:sz w:val="24"/>
                <w:szCs w:val="24"/>
              </w:rPr>
              <w:t>，计算结果非零，则为匹配）。如果外部测试设备规定的状态掩码包含</w:t>
            </w:r>
            <w:r>
              <w:rPr>
                <w:rFonts w:eastAsia="宋体" w:cs="Arial"/>
                <w:sz w:val="24"/>
                <w:szCs w:val="24"/>
              </w:rPr>
              <w:t>ECU</w:t>
            </w:r>
            <w:r>
              <w:rPr>
                <w:rFonts w:eastAsia="宋体" w:cs="Arial"/>
                <w:sz w:val="24"/>
                <w:szCs w:val="24"/>
              </w:rPr>
              <w:t>不支持的状态位，</w:t>
            </w:r>
            <w:r>
              <w:rPr>
                <w:rFonts w:eastAsia="宋体" w:cs="Arial"/>
                <w:sz w:val="24"/>
                <w:szCs w:val="24"/>
              </w:rPr>
              <w:t>ECU</w:t>
            </w:r>
            <w:r>
              <w:rPr>
                <w:rFonts w:eastAsia="宋体" w:cs="Arial"/>
                <w:sz w:val="24"/>
                <w:szCs w:val="24"/>
              </w:rPr>
              <w:t>只处理支持的状态位信息。</w:t>
            </w:r>
          </w:p>
        </w:tc>
      </w:tr>
      <w:tr w:rsidR="00CA79F4">
        <w:tc>
          <w:tcPr>
            <w:tcW w:w="1548" w:type="dxa"/>
          </w:tcPr>
          <w:p w:rsidR="00CA79F4" w:rsidRDefault="008F2BF9">
            <w:pPr>
              <w:pStyle w:val="FormatvorlageTabellentext0"/>
              <w:rPr>
                <w:rFonts w:eastAsia="宋体" w:cs="Arial"/>
                <w:b/>
                <w:sz w:val="24"/>
                <w:szCs w:val="24"/>
              </w:rPr>
            </w:pPr>
            <w:r>
              <w:rPr>
                <w:rFonts w:eastAsia="宋体" w:cs="Arial"/>
                <w:b/>
                <w:sz w:val="24"/>
                <w:szCs w:val="24"/>
              </w:rPr>
              <w:t>DTC</w:t>
            </w:r>
            <w:r>
              <w:rPr>
                <w:rFonts w:eastAsia="宋体" w:cs="Arial" w:hint="eastAsia"/>
                <w:b/>
                <w:sz w:val="24"/>
                <w:szCs w:val="24"/>
              </w:rPr>
              <w:t>掩</w:t>
            </w:r>
            <w:r>
              <w:rPr>
                <w:rFonts w:eastAsia="宋体" w:cs="Arial"/>
                <w:b/>
                <w:sz w:val="24"/>
                <w:szCs w:val="24"/>
              </w:rPr>
              <w:t>码记录</w:t>
            </w:r>
          </w:p>
          <w:p w:rsidR="00CA79F4" w:rsidRDefault="008F2BF9">
            <w:pPr>
              <w:pStyle w:val="FormatvorlageTabellentext0"/>
              <w:rPr>
                <w:rFonts w:eastAsia="宋体" w:cs="Arial"/>
                <w:b/>
                <w:sz w:val="24"/>
                <w:szCs w:val="24"/>
              </w:rPr>
            </w:pPr>
            <w:r>
              <w:rPr>
                <w:rFonts w:eastAsia="宋体" w:cs="Arial"/>
                <w:b/>
                <w:sz w:val="24"/>
                <w:szCs w:val="24"/>
              </w:rPr>
              <w:t>DTC Mask Record</w:t>
            </w:r>
          </w:p>
        </w:tc>
        <w:tc>
          <w:tcPr>
            <w:tcW w:w="7930" w:type="dxa"/>
          </w:tcPr>
          <w:p w:rsidR="00CA79F4" w:rsidRDefault="008F2BF9">
            <w:pPr>
              <w:pStyle w:val="FormatvorlageTabellentext0"/>
              <w:tabs>
                <w:tab w:val="left" w:pos="1260"/>
              </w:tabs>
              <w:ind w:firstLineChars="200" w:firstLine="480"/>
              <w:rPr>
                <w:rFonts w:eastAsia="宋体" w:cs="Arial"/>
                <w:sz w:val="24"/>
                <w:szCs w:val="24"/>
              </w:rPr>
            </w:pPr>
            <w:r>
              <w:rPr>
                <w:rFonts w:eastAsia="宋体" w:cs="Arial"/>
                <w:sz w:val="24"/>
                <w:szCs w:val="24"/>
              </w:rPr>
              <w:t>DTC</w:t>
            </w:r>
            <w:r>
              <w:rPr>
                <w:rFonts w:eastAsia="宋体" w:cs="Arial"/>
                <w:sz w:val="24"/>
                <w:szCs w:val="24"/>
              </w:rPr>
              <w:t>记录包含</w:t>
            </w:r>
            <w:r>
              <w:rPr>
                <w:rFonts w:eastAsia="宋体" w:cs="Arial"/>
                <w:sz w:val="24"/>
                <w:szCs w:val="24"/>
              </w:rPr>
              <w:t>DTC</w:t>
            </w:r>
            <w:r>
              <w:rPr>
                <w:rFonts w:eastAsia="宋体" w:cs="Arial"/>
                <w:sz w:val="24"/>
                <w:szCs w:val="24"/>
              </w:rPr>
              <w:t>高字节</w:t>
            </w:r>
            <w:r>
              <w:rPr>
                <w:rFonts w:eastAsia="宋体" w:cs="Arial"/>
                <w:sz w:val="24"/>
                <w:szCs w:val="24"/>
              </w:rPr>
              <w:t>, DTC</w:t>
            </w:r>
            <w:r>
              <w:rPr>
                <w:rFonts w:eastAsia="宋体" w:cs="Arial"/>
                <w:sz w:val="24"/>
                <w:szCs w:val="24"/>
              </w:rPr>
              <w:t>中间字节</w:t>
            </w:r>
            <w:r>
              <w:rPr>
                <w:rFonts w:eastAsia="宋体" w:cs="Arial"/>
                <w:sz w:val="24"/>
                <w:szCs w:val="24"/>
              </w:rPr>
              <w:t xml:space="preserve"> </w:t>
            </w:r>
            <w:r>
              <w:rPr>
                <w:rFonts w:eastAsia="宋体" w:cs="Arial"/>
                <w:sz w:val="24"/>
                <w:szCs w:val="24"/>
              </w:rPr>
              <w:t>和</w:t>
            </w:r>
            <w:r>
              <w:rPr>
                <w:rFonts w:eastAsia="宋体" w:cs="Arial"/>
                <w:sz w:val="24"/>
                <w:szCs w:val="24"/>
              </w:rPr>
              <w:t xml:space="preserve"> DTC</w:t>
            </w:r>
            <w:r>
              <w:rPr>
                <w:rFonts w:eastAsia="宋体" w:cs="Arial"/>
                <w:sz w:val="24"/>
                <w:szCs w:val="24"/>
              </w:rPr>
              <w:t>低字节，或者依照</w:t>
            </w:r>
            <w:r>
              <w:rPr>
                <w:rFonts w:eastAsia="宋体" w:cs="Arial"/>
                <w:sz w:val="24"/>
                <w:szCs w:val="24"/>
              </w:rPr>
              <w:t>SAEJ1939</w:t>
            </w:r>
            <w:r>
              <w:rPr>
                <w:rFonts w:eastAsia="宋体" w:cs="Arial"/>
                <w:sz w:val="24"/>
                <w:szCs w:val="24"/>
              </w:rPr>
              <w:t>格式的</w:t>
            </w:r>
            <w:r>
              <w:rPr>
                <w:rFonts w:eastAsia="宋体" w:cs="Arial"/>
                <w:sz w:val="24"/>
                <w:szCs w:val="24"/>
              </w:rPr>
              <w:t>DTC</w:t>
            </w:r>
            <w:r>
              <w:rPr>
                <w:rFonts w:eastAsia="宋体" w:cs="Arial"/>
                <w:sz w:val="24"/>
                <w:szCs w:val="24"/>
              </w:rPr>
              <w:t>。</w:t>
            </w:r>
          </w:p>
          <w:p w:rsidR="00CA79F4" w:rsidRDefault="008F2BF9">
            <w:pPr>
              <w:pStyle w:val="FormatvorlageTabellentext0"/>
              <w:tabs>
                <w:tab w:val="left" w:pos="1260"/>
              </w:tabs>
              <w:ind w:firstLineChars="200" w:firstLine="480"/>
              <w:rPr>
                <w:rFonts w:eastAsia="宋体" w:cs="Arial"/>
                <w:sz w:val="24"/>
                <w:szCs w:val="24"/>
              </w:rPr>
            </w:pPr>
            <w:r>
              <w:rPr>
                <w:rFonts w:eastAsia="宋体" w:cs="Arial"/>
                <w:sz w:val="24"/>
                <w:szCs w:val="24"/>
              </w:rPr>
              <w:t>DTC</w:t>
            </w:r>
            <w:r>
              <w:rPr>
                <w:rFonts w:eastAsia="宋体" w:cs="Arial"/>
                <w:sz w:val="24"/>
                <w:szCs w:val="24"/>
              </w:rPr>
              <w:t>高字节</w:t>
            </w:r>
            <w:r>
              <w:rPr>
                <w:rFonts w:eastAsia="宋体" w:cs="Arial"/>
                <w:sz w:val="24"/>
                <w:szCs w:val="24"/>
              </w:rPr>
              <w:t>, DTC</w:t>
            </w:r>
            <w:r>
              <w:rPr>
                <w:rFonts w:eastAsia="宋体" w:cs="Arial"/>
                <w:sz w:val="24"/>
                <w:szCs w:val="24"/>
              </w:rPr>
              <w:t>中间字节</w:t>
            </w:r>
            <w:r>
              <w:rPr>
                <w:rFonts w:eastAsia="宋体" w:cs="Arial"/>
                <w:sz w:val="24"/>
                <w:szCs w:val="24"/>
              </w:rPr>
              <w:t xml:space="preserve"> </w:t>
            </w:r>
            <w:r>
              <w:rPr>
                <w:rFonts w:eastAsia="宋体" w:cs="Arial"/>
                <w:sz w:val="24"/>
                <w:szCs w:val="24"/>
              </w:rPr>
              <w:t>和</w:t>
            </w:r>
            <w:r>
              <w:rPr>
                <w:rFonts w:eastAsia="宋体" w:cs="Arial"/>
                <w:sz w:val="24"/>
                <w:szCs w:val="24"/>
              </w:rPr>
              <w:t xml:space="preserve"> DTC</w:t>
            </w:r>
            <w:r>
              <w:rPr>
                <w:rFonts w:eastAsia="宋体" w:cs="Arial"/>
                <w:sz w:val="24"/>
                <w:szCs w:val="24"/>
              </w:rPr>
              <w:t>低字结合起来代表一个唯一的</w:t>
            </w:r>
            <w:r>
              <w:rPr>
                <w:rFonts w:eastAsia="宋体" w:cs="Arial"/>
                <w:sz w:val="24"/>
                <w:szCs w:val="24"/>
              </w:rPr>
              <w:t>ECU</w:t>
            </w:r>
            <w:r>
              <w:rPr>
                <w:rFonts w:eastAsia="宋体" w:cs="Arial"/>
                <w:sz w:val="24"/>
                <w:szCs w:val="24"/>
              </w:rPr>
              <w:t>支持的诊断故障码的标识码。</w:t>
            </w:r>
          </w:p>
          <w:p w:rsidR="00CA79F4" w:rsidRDefault="008F2BF9">
            <w:pPr>
              <w:pStyle w:val="FormatvorlageTabellentext0"/>
              <w:tabs>
                <w:tab w:val="left" w:pos="1260"/>
              </w:tabs>
              <w:ind w:firstLineChars="200" w:firstLine="480"/>
              <w:rPr>
                <w:rFonts w:eastAsia="宋体" w:cs="Arial"/>
                <w:sz w:val="24"/>
                <w:szCs w:val="24"/>
              </w:rPr>
            </w:pPr>
            <w:r>
              <w:rPr>
                <w:rFonts w:eastAsia="宋体" w:cs="Arial" w:hint="eastAsia"/>
                <w:sz w:val="24"/>
                <w:szCs w:val="24"/>
              </w:rPr>
              <w:t>如果</w:t>
            </w:r>
            <w:r>
              <w:rPr>
                <w:rFonts w:eastAsia="宋体" w:cs="Arial"/>
                <w:sz w:val="24"/>
                <w:szCs w:val="24"/>
              </w:rPr>
              <w:t>ECU</w:t>
            </w:r>
            <w:r>
              <w:rPr>
                <w:rFonts w:eastAsia="宋体" w:cs="Arial"/>
                <w:sz w:val="24"/>
                <w:szCs w:val="24"/>
              </w:rPr>
              <w:t>内</w:t>
            </w:r>
            <w:r>
              <w:rPr>
                <w:rFonts w:eastAsia="宋体" w:cs="Arial"/>
                <w:sz w:val="24"/>
                <w:szCs w:val="24"/>
              </w:rPr>
              <w:t>DTC</w:t>
            </w:r>
            <w:r>
              <w:rPr>
                <w:rFonts w:eastAsia="宋体" w:cs="Arial" w:hint="eastAsia"/>
                <w:sz w:val="24"/>
                <w:szCs w:val="24"/>
              </w:rPr>
              <w:t>的</w:t>
            </w:r>
            <w:r>
              <w:rPr>
                <w:rFonts w:eastAsia="宋体" w:cs="Arial"/>
                <w:sz w:val="24"/>
                <w:szCs w:val="24"/>
              </w:rPr>
              <w:t>值与</w:t>
            </w:r>
            <w:r>
              <w:rPr>
                <w:rFonts w:eastAsia="宋体" w:cs="Arial"/>
                <w:sz w:val="24"/>
                <w:szCs w:val="24"/>
              </w:rPr>
              <w:t>DTC</w:t>
            </w:r>
            <w:r>
              <w:rPr>
                <w:rFonts w:eastAsia="宋体" w:cs="Arial"/>
                <w:sz w:val="24"/>
                <w:szCs w:val="24"/>
              </w:rPr>
              <w:t>掩码记录相等（精确匹配需求），则与其匹配。</w:t>
            </w:r>
          </w:p>
        </w:tc>
      </w:tr>
      <w:tr w:rsidR="00CA79F4">
        <w:tc>
          <w:tcPr>
            <w:tcW w:w="1548" w:type="dxa"/>
          </w:tcPr>
          <w:p w:rsidR="00CA79F4" w:rsidRDefault="008F2BF9">
            <w:pPr>
              <w:pStyle w:val="FormatvorlageTabellentext0"/>
              <w:rPr>
                <w:rFonts w:eastAsia="宋体" w:cs="Arial"/>
                <w:b/>
                <w:sz w:val="24"/>
                <w:szCs w:val="24"/>
              </w:rPr>
            </w:pPr>
            <w:r>
              <w:rPr>
                <w:rFonts w:eastAsia="宋体" w:cs="Arial"/>
                <w:b/>
                <w:sz w:val="24"/>
                <w:szCs w:val="24"/>
              </w:rPr>
              <w:t>DTC</w:t>
            </w:r>
            <w:r>
              <w:rPr>
                <w:rFonts w:eastAsia="宋体" w:cs="Arial"/>
                <w:b/>
                <w:sz w:val="24"/>
                <w:szCs w:val="24"/>
              </w:rPr>
              <w:t>扩展数据记录号码</w:t>
            </w:r>
          </w:p>
          <w:p w:rsidR="00CA79F4" w:rsidRDefault="008F2BF9">
            <w:pPr>
              <w:pStyle w:val="FormatvorlageTabellentext0"/>
              <w:rPr>
                <w:rFonts w:eastAsia="宋体" w:cs="Arial"/>
                <w:b/>
                <w:sz w:val="24"/>
                <w:szCs w:val="24"/>
              </w:rPr>
            </w:pPr>
            <w:r>
              <w:rPr>
                <w:rFonts w:eastAsia="宋体" w:cs="Arial"/>
                <w:b/>
                <w:sz w:val="24"/>
                <w:szCs w:val="24"/>
              </w:rPr>
              <w:t>DTC Extended Data Record Number</w:t>
            </w:r>
          </w:p>
        </w:tc>
        <w:tc>
          <w:tcPr>
            <w:tcW w:w="7930" w:type="dxa"/>
          </w:tcPr>
          <w:p w:rsidR="00CA79F4" w:rsidRDefault="008F2BF9">
            <w:pPr>
              <w:pStyle w:val="FormatvorlageTabellentext0"/>
              <w:ind w:firstLineChars="200" w:firstLine="480"/>
              <w:rPr>
                <w:rFonts w:eastAsia="宋体" w:cs="Arial"/>
                <w:sz w:val="24"/>
                <w:szCs w:val="24"/>
              </w:rPr>
            </w:pPr>
            <w:r>
              <w:rPr>
                <w:rFonts w:eastAsia="宋体" w:cs="Arial"/>
                <w:sz w:val="24"/>
                <w:szCs w:val="24"/>
              </w:rPr>
              <w:t>DTC</w:t>
            </w:r>
            <w:r>
              <w:rPr>
                <w:rFonts w:eastAsia="宋体" w:cs="Arial"/>
                <w:sz w:val="24"/>
                <w:szCs w:val="24"/>
              </w:rPr>
              <w:t>扩展数据记录号码占用</w:t>
            </w:r>
            <w:r>
              <w:rPr>
                <w:rFonts w:eastAsia="宋体" w:cs="Arial"/>
                <w:sz w:val="24"/>
                <w:szCs w:val="24"/>
              </w:rPr>
              <w:t>1</w:t>
            </w:r>
            <w:r>
              <w:rPr>
                <w:rFonts w:eastAsia="宋体" w:cs="Arial"/>
                <w:sz w:val="24"/>
                <w:szCs w:val="24"/>
              </w:rPr>
              <w:t>字节，用于表示</w:t>
            </w:r>
            <w:r>
              <w:rPr>
                <w:rFonts w:eastAsia="宋体" w:cs="Arial"/>
                <w:sz w:val="24"/>
                <w:szCs w:val="24"/>
              </w:rPr>
              <w:t>DTC</w:t>
            </w:r>
            <w:r>
              <w:rPr>
                <w:rFonts w:eastAsia="宋体" w:cs="Arial"/>
                <w:sz w:val="24"/>
                <w:szCs w:val="24"/>
              </w:rPr>
              <w:t>对应的扩展数据记录号码，该参数用于外部测试设备</w:t>
            </w:r>
            <w:r>
              <w:rPr>
                <w:rFonts w:eastAsia="宋体" w:cs="Arial" w:hint="eastAsia"/>
                <w:sz w:val="24"/>
                <w:szCs w:val="24"/>
              </w:rPr>
              <w:t>“</w:t>
            </w:r>
            <w:r>
              <w:rPr>
                <w:rFonts w:eastAsia="宋体" w:cs="Arial"/>
                <w:sz w:val="24"/>
                <w:szCs w:val="24"/>
              </w:rPr>
              <w:t>通过</w:t>
            </w:r>
            <w:r>
              <w:rPr>
                <w:rFonts w:eastAsia="宋体" w:cs="Arial"/>
                <w:sz w:val="24"/>
                <w:szCs w:val="24"/>
              </w:rPr>
              <w:t>DTC</w:t>
            </w:r>
            <w:r>
              <w:rPr>
                <w:rFonts w:eastAsia="宋体" w:cs="Arial"/>
                <w:sz w:val="24"/>
                <w:szCs w:val="24"/>
              </w:rPr>
              <w:t>数报告</w:t>
            </w:r>
            <w:r>
              <w:rPr>
                <w:rFonts w:eastAsia="宋体" w:cs="Arial"/>
                <w:sz w:val="24"/>
                <w:szCs w:val="24"/>
              </w:rPr>
              <w:t>DTC</w:t>
            </w:r>
            <w:r>
              <w:rPr>
                <w:rFonts w:eastAsia="宋体" w:cs="Arial"/>
                <w:sz w:val="24"/>
                <w:szCs w:val="24"/>
              </w:rPr>
              <w:t>扩展数据记录</w:t>
            </w:r>
            <w:r>
              <w:rPr>
                <w:rFonts w:eastAsia="宋体" w:cs="Arial" w:hint="eastAsia"/>
                <w:sz w:val="24"/>
                <w:szCs w:val="24"/>
              </w:rPr>
              <w:t>”</w:t>
            </w:r>
            <w:r>
              <w:rPr>
                <w:rFonts w:eastAsia="宋体" w:cs="Arial"/>
                <w:sz w:val="24"/>
                <w:szCs w:val="24"/>
              </w:rPr>
              <w:t>子功能服务请求报文中。</w:t>
            </w:r>
          </w:p>
          <w:p w:rsidR="00CA79F4" w:rsidRDefault="008F2BF9">
            <w:pPr>
              <w:pStyle w:val="FormatvorlageTabellentext0"/>
              <w:numPr>
                <w:ilvl w:val="0"/>
                <w:numId w:val="30"/>
              </w:numPr>
              <w:rPr>
                <w:rFonts w:eastAsia="宋体" w:cs="Arial"/>
                <w:sz w:val="24"/>
                <w:szCs w:val="24"/>
              </w:rPr>
            </w:pPr>
            <w:r>
              <w:rPr>
                <w:rFonts w:eastAsia="宋体" w:cs="Arial"/>
                <w:sz w:val="24"/>
                <w:szCs w:val="24"/>
              </w:rPr>
              <w:t>值</w:t>
            </w:r>
            <w:r>
              <w:rPr>
                <w:rFonts w:eastAsia="宋体" w:cs="Arial"/>
                <w:sz w:val="24"/>
                <w:szCs w:val="24"/>
              </w:rPr>
              <w:t xml:space="preserve">01 – 8F </w:t>
            </w:r>
            <w:r>
              <w:rPr>
                <w:rFonts w:eastAsia="宋体" w:cs="Arial"/>
                <w:sz w:val="24"/>
                <w:szCs w:val="24"/>
              </w:rPr>
              <w:t>请求</w:t>
            </w:r>
            <w:r>
              <w:rPr>
                <w:rFonts w:eastAsia="宋体" w:cs="Arial"/>
                <w:sz w:val="24"/>
                <w:szCs w:val="24"/>
              </w:rPr>
              <w:t>ECU</w:t>
            </w:r>
            <w:r>
              <w:rPr>
                <w:rFonts w:eastAsia="宋体" w:cs="Arial"/>
                <w:sz w:val="24"/>
                <w:szCs w:val="24"/>
              </w:rPr>
              <w:t>报告</w:t>
            </w:r>
            <w:r>
              <w:rPr>
                <w:rFonts w:eastAsia="宋体" w:cs="Arial" w:hint="eastAsia"/>
                <w:sz w:val="24"/>
                <w:szCs w:val="24"/>
              </w:rPr>
              <w:t>黄海汽车</w:t>
            </w:r>
            <w:r>
              <w:rPr>
                <w:rFonts w:eastAsia="宋体" w:cs="Arial"/>
                <w:sz w:val="24"/>
                <w:szCs w:val="24"/>
              </w:rPr>
              <w:t>的指定存储的</w:t>
            </w:r>
            <w:r>
              <w:rPr>
                <w:rFonts w:eastAsia="宋体" w:cs="Arial"/>
                <w:sz w:val="24"/>
                <w:szCs w:val="24"/>
              </w:rPr>
              <w:t>DTC</w:t>
            </w:r>
            <w:r>
              <w:rPr>
                <w:rFonts w:eastAsia="宋体" w:cs="Arial"/>
                <w:sz w:val="24"/>
                <w:szCs w:val="24"/>
              </w:rPr>
              <w:t>扩展数据记录。</w:t>
            </w:r>
          </w:p>
          <w:p w:rsidR="00CA79F4" w:rsidRDefault="008F2BF9">
            <w:pPr>
              <w:pStyle w:val="FormatvorlageTabellentext0"/>
              <w:numPr>
                <w:ilvl w:val="0"/>
                <w:numId w:val="30"/>
              </w:numPr>
              <w:rPr>
                <w:rFonts w:eastAsia="宋体" w:cs="Arial"/>
                <w:sz w:val="24"/>
                <w:szCs w:val="24"/>
              </w:rPr>
            </w:pPr>
            <w:r>
              <w:rPr>
                <w:rFonts w:eastAsia="宋体" w:cs="Arial"/>
                <w:sz w:val="24"/>
                <w:szCs w:val="24"/>
              </w:rPr>
              <w:t>值</w:t>
            </w:r>
            <w:r>
              <w:rPr>
                <w:rFonts w:eastAsia="宋体" w:cs="Arial"/>
                <w:sz w:val="24"/>
                <w:szCs w:val="24"/>
              </w:rPr>
              <w:t xml:space="preserve">90 – EF </w:t>
            </w:r>
            <w:r>
              <w:rPr>
                <w:rFonts w:eastAsia="宋体" w:cs="Arial"/>
                <w:sz w:val="24"/>
                <w:szCs w:val="24"/>
              </w:rPr>
              <w:t>请求</w:t>
            </w:r>
            <w:r>
              <w:rPr>
                <w:rFonts w:eastAsia="宋体" w:cs="Arial"/>
                <w:sz w:val="24"/>
                <w:szCs w:val="24"/>
              </w:rPr>
              <w:t>ECU</w:t>
            </w:r>
            <w:r>
              <w:rPr>
                <w:rFonts w:eastAsia="宋体" w:cs="Arial"/>
                <w:sz w:val="24"/>
                <w:szCs w:val="24"/>
              </w:rPr>
              <w:t>报告法定</w:t>
            </w:r>
            <w:r>
              <w:rPr>
                <w:rFonts w:eastAsia="宋体" w:cs="Arial"/>
                <w:sz w:val="24"/>
                <w:szCs w:val="24"/>
              </w:rPr>
              <w:t>OBD</w:t>
            </w:r>
            <w:r>
              <w:rPr>
                <w:rFonts w:eastAsia="宋体" w:cs="Arial"/>
                <w:sz w:val="24"/>
                <w:szCs w:val="24"/>
              </w:rPr>
              <w:t>规定存储的</w:t>
            </w:r>
            <w:r>
              <w:rPr>
                <w:rFonts w:eastAsia="宋体" w:cs="Arial"/>
                <w:sz w:val="24"/>
                <w:szCs w:val="24"/>
              </w:rPr>
              <w:t>DTC</w:t>
            </w:r>
            <w:r>
              <w:rPr>
                <w:rFonts w:eastAsia="宋体" w:cs="Arial"/>
                <w:sz w:val="24"/>
                <w:szCs w:val="24"/>
              </w:rPr>
              <w:t>扩展数据记录。</w:t>
            </w:r>
          </w:p>
          <w:p w:rsidR="00CA79F4" w:rsidRDefault="008F2BF9">
            <w:pPr>
              <w:pStyle w:val="FormatvorlageTabellentext0"/>
              <w:numPr>
                <w:ilvl w:val="0"/>
                <w:numId w:val="30"/>
              </w:numPr>
              <w:rPr>
                <w:rFonts w:eastAsia="宋体" w:cs="Arial"/>
                <w:sz w:val="24"/>
                <w:szCs w:val="24"/>
              </w:rPr>
            </w:pPr>
            <w:r>
              <w:rPr>
                <w:rFonts w:eastAsia="宋体" w:cs="Arial"/>
                <w:sz w:val="24"/>
                <w:szCs w:val="24"/>
              </w:rPr>
              <w:t>值</w:t>
            </w:r>
            <w:r>
              <w:rPr>
                <w:rFonts w:eastAsia="宋体" w:cs="Arial"/>
                <w:sz w:val="24"/>
                <w:szCs w:val="24"/>
              </w:rPr>
              <w:t xml:space="preserve">FE </w:t>
            </w:r>
            <w:r>
              <w:rPr>
                <w:rFonts w:eastAsia="宋体" w:cs="Arial"/>
                <w:sz w:val="24"/>
                <w:szCs w:val="24"/>
              </w:rPr>
              <w:t>请求</w:t>
            </w:r>
            <w:r>
              <w:rPr>
                <w:rFonts w:eastAsia="宋体" w:cs="Arial"/>
                <w:sz w:val="24"/>
                <w:szCs w:val="24"/>
              </w:rPr>
              <w:t>ECU</w:t>
            </w:r>
            <w:r>
              <w:rPr>
                <w:rFonts w:eastAsia="宋体" w:cs="Arial"/>
                <w:sz w:val="24"/>
                <w:szCs w:val="24"/>
              </w:rPr>
              <w:t>在一个响应报文中报告所有法定</w:t>
            </w:r>
            <w:r>
              <w:rPr>
                <w:rFonts w:eastAsia="宋体" w:cs="Arial"/>
                <w:sz w:val="24"/>
                <w:szCs w:val="24"/>
              </w:rPr>
              <w:t>OBD</w:t>
            </w:r>
            <w:r>
              <w:rPr>
                <w:rFonts w:eastAsia="宋体" w:cs="Arial"/>
                <w:sz w:val="24"/>
                <w:szCs w:val="24"/>
              </w:rPr>
              <w:t>规定存储的</w:t>
            </w:r>
            <w:r>
              <w:rPr>
                <w:rFonts w:eastAsia="宋体" w:cs="Arial"/>
                <w:sz w:val="24"/>
                <w:szCs w:val="24"/>
              </w:rPr>
              <w:t>DTC</w:t>
            </w:r>
            <w:r>
              <w:rPr>
                <w:rFonts w:eastAsia="宋体" w:cs="Arial"/>
                <w:sz w:val="24"/>
                <w:szCs w:val="24"/>
              </w:rPr>
              <w:t>扩展数据记录。</w:t>
            </w:r>
          </w:p>
          <w:p w:rsidR="00CA79F4" w:rsidRDefault="008F2BF9">
            <w:pPr>
              <w:pStyle w:val="FormatvorlageTabellentext0"/>
              <w:numPr>
                <w:ilvl w:val="0"/>
                <w:numId w:val="30"/>
              </w:numPr>
              <w:rPr>
                <w:rFonts w:eastAsia="宋体" w:cs="Arial"/>
                <w:sz w:val="24"/>
                <w:szCs w:val="24"/>
              </w:rPr>
            </w:pPr>
            <w:r>
              <w:rPr>
                <w:rFonts w:eastAsia="宋体" w:cs="Arial"/>
                <w:sz w:val="24"/>
                <w:szCs w:val="24"/>
              </w:rPr>
              <w:t>值</w:t>
            </w:r>
            <w:r>
              <w:rPr>
                <w:rFonts w:eastAsia="宋体" w:cs="Arial"/>
                <w:sz w:val="24"/>
                <w:szCs w:val="24"/>
              </w:rPr>
              <w:t xml:space="preserve">FF </w:t>
            </w:r>
            <w:r>
              <w:rPr>
                <w:rFonts w:eastAsia="宋体" w:cs="Arial"/>
                <w:sz w:val="24"/>
                <w:szCs w:val="24"/>
              </w:rPr>
              <w:t>请求</w:t>
            </w:r>
            <w:r>
              <w:rPr>
                <w:rFonts w:eastAsia="宋体" w:cs="Arial"/>
                <w:sz w:val="24"/>
                <w:szCs w:val="24"/>
              </w:rPr>
              <w:t>ECU</w:t>
            </w:r>
            <w:r>
              <w:rPr>
                <w:rFonts w:eastAsia="宋体" w:cs="Arial"/>
                <w:sz w:val="24"/>
                <w:szCs w:val="24"/>
              </w:rPr>
              <w:t>在一个响应报文中报告所有存储的</w:t>
            </w:r>
            <w:r>
              <w:rPr>
                <w:rFonts w:eastAsia="宋体" w:cs="Arial"/>
                <w:sz w:val="24"/>
                <w:szCs w:val="24"/>
              </w:rPr>
              <w:t>DTC</w:t>
            </w:r>
            <w:r>
              <w:rPr>
                <w:rFonts w:eastAsia="宋体" w:cs="Arial"/>
                <w:sz w:val="24"/>
                <w:szCs w:val="24"/>
              </w:rPr>
              <w:t>扩展数据记录。</w:t>
            </w:r>
          </w:p>
        </w:tc>
      </w:tr>
      <w:tr w:rsidR="00CA79F4">
        <w:tc>
          <w:tcPr>
            <w:tcW w:w="1548" w:type="dxa"/>
          </w:tcPr>
          <w:p w:rsidR="00CA79F4" w:rsidRDefault="008F2BF9">
            <w:pPr>
              <w:pStyle w:val="FormatvorlageTabellentext0"/>
              <w:rPr>
                <w:rFonts w:eastAsia="宋体" w:cs="Arial"/>
                <w:b/>
                <w:sz w:val="24"/>
                <w:szCs w:val="24"/>
              </w:rPr>
            </w:pPr>
            <w:r>
              <w:rPr>
                <w:rFonts w:eastAsia="宋体" w:cs="Arial"/>
                <w:b/>
                <w:sz w:val="24"/>
                <w:szCs w:val="24"/>
              </w:rPr>
              <w:t xml:space="preserve">DTC Snapshot </w:t>
            </w:r>
            <w:r>
              <w:rPr>
                <w:rFonts w:eastAsia="宋体" w:cs="Arial"/>
                <w:b/>
                <w:sz w:val="24"/>
                <w:szCs w:val="24"/>
              </w:rPr>
              <w:t>记录号码</w:t>
            </w:r>
          </w:p>
          <w:p w:rsidR="00CA79F4" w:rsidRDefault="008F2BF9">
            <w:pPr>
              <w:pStyle w:val="FormatvorlageTabellentext0"/>
              <w:rPr>
                <w:rFonts w:eastAsia="宋体" w:cs="Arial"/>
                <w:b/>
                <w:sz w:val="24"/>
                <w:szCs w:val="24"/>
              </w:rPr>
            </w:pPr>
            <w:r>
              <w:rPr>
                <w:rFonts w:eastAsia="宋体" w:cs="Arial"/>
                <w:b/>
                <w:sz w:val="24"/>
                <w:szCs w:val="24"/>
              </w:rPr>
              <w:t>DTC Snapshot Record Number</w:t>
            </w:r>
          </w:p>
        </w:tc>
        <w:tc>
          <w:tcPr>
            <w:tcW w:w="7930" w:type="dxa"/>
          </w:tcPr>
          <w:p w:rsidR="00CA79F4" w:rsidRDefault="008F2BF9">
            <w:pPr>
              <w:pStyle w:val="FormatvorlageTabellentext0"/>
              <w:ind w:firstLineChars="200" w:firstLine="480"/>
              <w:rPr>
                <w:rFonts w:eastAsia="宋体" w:cs="Arial"/>
                <w:sz w:val="24"/>
                <w:szCs w:val="24"/>
              </w:rPr>
            </w:pPr>
            <w:r>
              <w:rPr>
                <w:rFonts w:eastAsia="宋体" w:cs="Arial"/>
                <w:sz w:val="24"/>
                <w:szCs w:val="24"/>
              </w:rPr>
              <w:t>DTC Snapshot</w:t>
            </w:r>
            <w:r>
              <w:rPr>
                <w:rFonts w:eastAsia="宋体" w:cs="Arial"/>
                <w:sz w:val="24"/>
                <w:szCs w:val="24"/>
              </w:rPr>
              <w:t>记录号码占用</w:t>
            </w:r>
            <w:r>
              <w:rPr>
                <w:rFonts w:eastAsia="宋体" w:cs="Arial"/>
                <w:sz w:val="24"/>
                <w:szCs w:val="24"/>
              </w:rPr>
              <w:t>1</w:t>
            </w:r>
            <w:r>
              <w:rPr>
                <w:rFonts w:eastAsia="宋体" w:cs="Arial"/>
                <w:sz w:val="24"/>
                <w:szCs w:val="24"/>
              </w:rPr>
              <w:t>字节，用于表示某特定</w:t>
            </w:r>
            <w:r>
              <w:rPr>
                <w:rFonts w:eastAsia="宋体" w:cs="Arial"/>
                <w:sz w:val="24"/>
                <w:szCs w:val="24"/>
              </w:rPr>
              <w:t>DTC</w:t>
            </w:r>
            <w:r>
              <w:rPr>
                <w:rFonts w:eastAsia="宋体" w:cs="Arial"/>
                <w:sz w:val="24"/>
                <w:szCs w:val="24"/>
              </w:rPr>
              <w:t>对应的</w:t>
            </w:r>
            <w:r>
              <w:rPr>
                <w:rFonts w:eastAsia="宋体" w:cs="Arial"/>
                <w:sz w:val="24"/>
                <w:szCs w:val="24"/>
              </w:rPr>
              <w:t>SnapshotData</w:t>
            </w:r>
            <w:r>
              <w:rPr>
                <w:rFonts w:eastAsia="宋体" w:cs="Arial"/>
                <w:sz w:val="24"/>
                <w:szCs w:val="24"/>
              </w:rPr>
              <w:t>记录号码，或一个</w:t>
            </w:r>
            <w:r>
              <w:rPr>
                <w:rFonts w:eastAsia="宋体" w:cs="Arial"/>
                <w:sz w:val="24"/>
                <w:szCs w:val="24"/>
              </w:rPr>
              <w:t xml:space="preserve">ECU </w:t>
            </w:r>
            <w:r>
              <w:rPr>
                <w:rFonts w:eastAsia="宋体" w:cs="Arial"/>
                <w:sz w:val="24"/>
                <w:szCs w:val="24"/>
              </w:rPr>
              <w:t>内通用的唯一的</w:t>
            </w:r>
            <w:r>
              <w:rPr>
                <w:rFonts w:eastAsia="宋体" w:cs="Arial"/>
                <w:sz w:val="24"/>
                <w:szCs w:val="24"/>
              </w:rPr>
              <w:t>SnapshotData</w:t>
            </w:r>
            <w:r>
              <w:rPr>
                <w:rFonts w:eastAsia="宋体" w:cs="Arial"/>
                <w:sz w:val="24"/>
                <w:szCs w:val="24"/>
              </w:rPr>
              <w:t>记录标识。</w:t>
            </w:r>
          </w:p>
          <w:p w:rsidR="00CA79F4" w:rsidRDefault="008F2BF9">
            <w:pPr>
              <w:pStyle w:val="FormatvorlageTabellentext0"/>
              <w:ind w:firstLineChars="250" w:firstLine="600"/>
              <w:rPr>
                <w:rFonts w:eastAsia="宋体" w:cs="Arial"/>
                <w:sz w:val="24"/>
                <w:szCs w:val="24"/>
              </w:rPr>
            </w:pPr>
            <w:r>
              <w:rPr>
                <w:rFonts w:eastAsia="宋体" w:cs="Arial"/>
                <w:sz w:val="24"/>
                <w:szCs w:val="24"/>
              </w:rPr>
              <w:t>对于不支持为单个</w:t>
            </w:r>
            <w:r>
              <w:rPr>
                <w:rFonts w:eastAsia="宋体" w:cs="Arial"/>
                <w:sz w:val="24"/>
                <w:szCs w:val="24"/>
              </w:rPr>
              <w:t>DTC</w:t>
            </w:r>
            <w:r>
              <w:rPr>
                <w:rFonts w:eastAsia="宋体" w:cs="Arial"/>
                <w:sz w:val="24"/>
                <w:szCs w:val="24"/>
              </w:rPr>
              <w:t>设立多个</w:t>
            </w:r>
            <w:r>
              <w:rPr>
                <w:rFonts w:eastAsia="宋体" w:cs="Arial"/>
                <w:sz w:val="24"/>
                <w:szCs w:val="24"/>
              </w:rPr>
              <w:t>DTCSnapshot</w:t>
            </w:r>
            <w:r>
              <w:rPr>
                <w:rFonts w:eastAsia="宋体" w:cs="Arial"/>
                <w:sz w:val="24"/>
                <w:szCs w:val="24"/>
              </w:rPr>
              <w:t>记录的</w:t>
            </w:r>
            <w:r>
              <w:rPr>
                <w:rFonts w:eastAsia="宋体" w:cs="Arial"/>
                <w:sz w:val="24"/>
                <w:szCs w:val="24"/>
              </w:rPr>
              <w:t>ECU</w:t>
            </w:r>
            <w:r>
              <w:rPr>
                <w:rFonts w:eastAsia="宋体" w:cs="Arial"/>
                <w:sz w:val="24"/>
                <w:szCs w:val="24"/>
              </w:rPr>
              <w:t>将此值设为</w:t>
            </w:r>
            <w:r>
              <w:rPr>
                <w:rFonts w:eastAsia="宋体" w:cs="Arial"/>
                <w:sz w:val="24"/>
                <w:szCs w:val="24"/>
              </w:rPr>
              <w:t>0</w:t>
            </w:r>
            <w:r>
              <w:rPr>
                <w:rFonts w:eastAsia="宋体" w:cs="Arial"/>
                <w:sz w:val="24"/>
                <w:szCs w:val="24"/>
              </w:rPr>
              <w:t>。对于支持为单个</w:t>
            </w:r>
            <w:r>
              <w:rPr>
                <w:rFonts w:eastAsia="宋体" w:cs="Arial"/>
                <w:sz w:val="24"/>
                <w:szCs w:val="24"/>
              </w:rPr>
              <w:t>DTC</w:t>
            </w:r>
            <w:r>
              <w:rPr>
                <w:rFonts w:eastAsia="宋体" w:cs="Arial"/>
                <w:sz w:val="24"/>
                <w:szCs w:val="24"/>
              </w:rPr>
              <w:t>设立多个</w:t>
            </w:r>
            <w:r>
              <w:rPr>
                <w:rFonts w:eastAsia="宋体" w:cs="Arial"/>
                <w:sz w:val="24"/>
                <w:szCs w:val="24"/>
              </w:rPr>
              <w:t>DTCSnapshot</w:t>
            </w:r>
            <w:r>
              <w:rPr>
                <w:rFonts w:eastAsia="宋体" w:cs="Arial"/>
                <w:sz w:val="24"/>
                <w:szCs w:val="24"/>
              </w:rPr>
              <w:t>记录的</w:t>
            </w:r>
            <w:r>
              <w:rPr>
                <w:rFonts w:eastAsia="宋体" w:cs="Arial"/>
                <w:sz w:val="24"/>
                <w:szCs w:val="24"/>
              </w:rPr>
              <w:t>ECU</w:t>
            </w:r>
            <w:r>
              <w:rPr>
                <w:rFonts w:eastAsia="宋体" w:cs="Arial"/>
                <w:sz w:val="24"/>
                <w:szCs w:val="24"/>
              </w:rPr>
              <w:t>将此值的范围设为</w:t>
            </w:r>
            <w:r>
              <w:rPr>
                <w:rFonts w:eastAsia="宋体" w:cs="Arial"/>
                <w:sz w:val="24"/>
                <w:szCs w:val="24"/>
              </w:rPr>
              <w:t>1</w:t>
            </w:r>
            <w:r>
              <w:rPr>
                <w:rFonts w:eastAsia="宋体" w:cs="Arial"/>
                <w:sz w:val="24"/>
                <w:szCs w:val="24"/>
              </w:rPr>
              <w:t>至</w:t>
            </w:r>
            <w:r>
              <w:rPr>
                <w:rFonts w:eastAsia="宋体" w:cs="Arial"/>
                <w:sz w:val="24"/>
                <w:szCs w:val="24"/>
              </w:rPr>
              <w:t>ECU</w:t>
            </w:r>
            <w:r>
              <w:rPr>
                <w:rFonts w:eastAsia="宋体" w:cs="Arial"/>
                <w:sz w:val="24"/>
                <w:szCs w:val="24"/>
              </w:rPr>
              <w:t>支持的最大值（也许最大值为</w:t>
            </w:r>
            <w:r>
              <w:rPr>
                <w:rFonts w:eastAsia="宋体" w:cs="Arial"/>
                <w:sz w:val="24"/>
                <w:szCs w:val="24"/>
              </w:rPr>
              <w:t>FE</w:t>
            </w:r>
            <w:r>
              <w:rPr>
                <w:rFonts w:eastAsia="宋体" w:cs="Arial"/>
                <w:sz w:val="24"/>
                <w:szCs w:val="24"/>
              </w:rPr>
              <w:t>，取决于</w:t>
            </w:r>
            <w:r>
              <w:rPr>
                <w:rFonts w:eastAsia="宋体" w:cs="Arial"/>
                <w:sz w:val="24"/>
                <w:szCs w:val="24"/>
              </w:rPr>
              <w:t>ECU</w:t>
            </w:r>
            <w:r>
              <w:rPr>
                <w:rFonts w:eastAsia="宋体" w:cs="Arial"/>
                <w:sz w:val="24"/>
                <w:szCs w:val="24"/>
              </w:rPr>
              <w:t>）。值</w:t>
            </w:r>
            <w:r>
              <w:rPr>
                <w:rFonts w:eastAsia="宋体" w:cs="Arial"/>
                <w:sz w:val="24"/>
                <w:szCs w:val="24"/>
              </w:rPr>
              <w:t>FF</w:t>
            </w:r>
            <w:r>
              <w:rPr>
                <w:rFonts w:eastAsia="宋体" w:cs="Arial"/>
                <w:sz w:val="24"/>
                <w:szCs w:val="24"/>
              </w:rPr>
              <w:t>用于请求</w:t>
            </w:r>
            <w:r>
              <w:rPr>
                <w:rFonts w:eastAsia="宋体" w:cs="Arial"/>
                <w:sz w:val="24"/>
                <w:szCs w:val="24"/>
              </w:rPr>
              <w:t>ECU</w:t>
            </w:r>
            <w:r>
              <w:rPr>
                <w:rFonts w:eastAsia="宋体" w:cs="Arial"/>
                <w:sz w:val="24"/>
                <w:szCs w:val="24"/>
              </w:rPr>
              <w:t>一次报告所有存储的</w:t>
            </w:r>
            <w:r>
              <w:rPr>
                <w:rFonts w:eastAsia="宋体" w:cs="Arial"/>
                <w:sz w:val="24"/>
                <w:szCs w:val="24"/>
              </w:rPr>
              <w:t>SnapshotData</w:t>
            </w:r>
            <w:r>
              <w:rPr>
                <w:rFonts w:eastAsia="宋体" w:cs="Arial"/>
                <w:sz w:val="24"/>
                <w:szCs w:val="24"/>
              </w:rPr>
              <w:t>记录。</w:t>
            </w:r>
          </w:p>
        </w:tc>
      </w:tr>
    </w:tbl>
    <w:p w:rsidR="00CA79F4" w:rsidRDefault="00CA79F4">
      <w:pPr>
        <w:pStyle w:val="HRa"/>
        <w:ind w:firstLineChars="0" w:firstLine="0"/>
        <w:rPr>
          <w:rFonts w:ascii="Arial" w:hAnsi="Arial" w:cs="Arial"/>
        </w:rPr>
      </w:pPr>
    </w:p>
    <w:p w:rsidR="00CA79F4" w:rsidRDefault="008F2BF9">
      <w:pPr>
        <w:pStyle w:val="HR3"/>
        <w:rPr>
          <w:rFonts w:cs="Arial"/>
        </w:rPr>
      </w:pPr>
      <w:bookmarkStart w:id="210" w:name="_Toc234811411"/>
      <w:bookmarkStart w:id="211" w:name="_Toc327131844"/>
      <w:bookmarkStart w:id="212" w:name="_Toc8910700"/>
      <w:r>
        <w:rPr>
          <w:rFonts w:cs="Arial"/>
        </w:rPr>
        <w:t>执行规定</w:t>
      </w:r>
      <w:bookmarkEnd w:id="210"/>
      <w:bookmarkEnd w:id="211"/>
      <w:bookmarkEnd w:id="212"/>
    </w:p>
    <w:p w:rsidR="00CA79F4" w:rsidRDefault="008F2BF9">
      <w:pPr>
        <w:pStyle w:val="a4"/>
        <w:rPr>
          <w:rFonts w:ascii="Arial" w:hAnsi="Arial" w:cs="Arial"/>
          <w:b/>
          <w:sz w:val="24"/>
        </w:rPr>
      </w:pPr>
      <w:r>
        <w:rPr>
          <w:rFonts w:ascii="Arial" w:hAnsi="Arial" w:cs="Arial"/>
          <w:b/>
          <w:sz w:val="24"/>
        </w:rPr>
        <w:t>读取</w:t>
      </w:r>
      <w:r>
        <w:rPr>
          <w:rFonts w:ascii="Arial" w:hAnsi="Arial" w:cs="Arial"/>
          <w:b/>
          <w:sz w:val="24"/>
        </w:rPr>
        <w:t>DTC</w:t>
      </w:r>
      <w:r>
        <w:rPr>
          <w:rFonts w:ascii="Arial" w:hAnsi="Arial" w:cs="Arial"/>
          <w:b/>
          <w:sz w:val="24"/>
        </w:rPr>
        <w:t>信息</w:t>
      </w:r>
      <w:r>
        <w:rPr>
          <w:rFonts w:ascii="Arial" w:hAnsi="Arial" w:cs="Arial"/>
          <w:b/>
          <w:sz w:val="24"/>
        </w:rPr>
        <w:t xml:space="preserve"> – </w:t>
      </w:r>
      <w:r>
        <w:rPr>
          <w:rFonts w:ascii="Arial" w:hAnsi="Arial" w:cs="Arial"/>
          <w:b/>
          <w:sz w:val="24"/>
        </w:rPr>
        <w:t>通过状态掩码报告</w:t>
      </w:r>
      <w:r>
        <w:rPr>
          <w:rFonts w:ascii="Arial" w:hAnsi="Arial" w:cs="Arial"/>
          <w:b/>
          <w:sz w:val="24"/>
        </w:rPr>
        <w:t>DTC</w:t>
      </w:r>
      <w:r>
        <w:rPr>
          <w:rFonts w:ascii="Arial" w:hAnsi="Arial" w:cs="Arial"/>
          <w:b/>
          <w:sz w:val="24"/>
        </w:rPr>
        <w:t>数目（</w:t>
      </w:r>
      <w:r>
        <w:rPr>
          <w:rFonts w:ascii="Arial" w:hAnsi="Arial" w:cs="Arial"/>
          <w:b/>
          <w:sz w:val="24"/>
        </w:rPr>
        <w:t>19h 01h</w:t>
      </w:r>
      <w:r>
        <w:rPr>
          <w:rFonts w:ascii="Arial" w:hAnsi="Arial" w:cs="Arial"/>
          <w:b/>
          <w:sz w:val="24"/>
        </w:rPr>
        <w:t>）：</w:t>
      </w:r>
    </w:p>
    <w:p w:rsidR="00CA79F4" w:rsidRDefault="008F2BF9">
      <w:pPr>
        <w:pStyle w:val="HRa"/>
        <w:ind w:firstLine="480"/>
        <w:rPr>
          <w:rFonts w:ascii="Arial" w:hAnsi="Arial" w:cs="Arial"/>
        </w:rPr>
      </w:pPr>
      <w:r>
        <w:rPr>
          <w:rFonts w:ascii="Arial" w:hAnsi="Arial" w:cs="Arial"/>
        </w:rPr>
        <w:t>使用</w:t>
      </w:r>
      <w:r>
        <w:rPr>
          <w:rFonts w:ascii="Arial" w:hAnsi="Arial" w:cs="Arial" w:hint="eastAsia"/>
        </w:rPr>
        <w:t>“</w:t>
      </w:r>
      <w:r>
        <w:rPr>
          <w:rFonts w:ascii="Arial" w:hAnsi="Arial" w:cs="Arial"/>
        </w:rPr>
        <w:t>通过状态掩码报告</w:t>
      </w:r>
      <w:r>
        <w:rPr>
          <w:rFonts w:ascii="Arial" w:hAnsi="Arial" w:cs="Arial"/>
        </w:rPr>
        <w:t>DTC</w:t>
      </w:r>
      <w:r>
        <w:rPr>
          <w:rFonts w:ascii="Arial" w:hAnsi="Arial" w:cs="Arial"/>
        </w:rPr>
        <w:t>数目</w:t>
      </w:r>
      <w:r>
        <w:rPr>
          <w:rFonts w:ascii="Arial" w:hAnsi="Arial" w:cs="Arial" w:hint="eastAsia"/>
        </w:rPr>
        <w:t>”</w:t>
      </w:r>
      <w:r>
        <w:rPr>
          <w:rFonts w:ascii="Arial" w:hAnsi="Arial" w:cs="Arial"/>
        </w:rPr>
        <w:t>子功能服务，诊断工具可以获取与诊断工具状态掩码匹配的</w:t>
      </w:r>
      <w:r>
        <w:rPr>
          <w:rFonts w:ascii="Arial" w:hAnsi="Arial" w:cs="Arial"/>
        </w:rPr>
        <w:t>DTC</w:t>
      </w:r>
      <w:r>
        <w:rPr>
          <w:rFonts w:ascii="Arial" w:hAnsi="Arial" w:cs="Arial"/>
        </w:rPr>
        <w:t>的数目。此请求的响应包含</w:t>
      </w:r>
      <w:r>
        <w:rPr>
          <w:rFonts w:ascii="Arial" w:hAnsi="Arial" w:cs="Arial"/>
        </w:rPr>
        <w:t>DTC</w:t>
      </w:r>
      <w:r>
        <w:rPr>
          <w:rFonts w:ascii="Arial" w:hAnsi="Arial" w:cs="Arial"/>
        </w:rPr>
        <w:t>状态有效掩码</w:t>
      </w:r>
      <w:r>
        <w:rPr>
          <w:rFonts w:ascii="Arial" w:hAnsi="Arial" w:cs="Arial"/>
        </w:rPr>
        <w:lastRenderedPageBreak/>
        <w:t>（</w:t>
      </w:r>
      <w:r>
        <w:rPr>
          <w:rFonts w:ascii="Arial" w:hAnsi="Arial" w:cs="Arial"/>
        </w:rPr>
        <w:t>DTCStatusAvailabilityMask</w:t>
      </w:r>
      <w:r>
        <w:rPr>
          <w:rFonts w:ascii="Arial" w:hAnsi="Arial" w:cs="Arial"/>
        </w:rPr>
        <w:t>），用于表示</w:t>
      </w:r>
      <w:r>
        <w:rPr>
          <w:rFonts w:ascii="Arial" w:hAnsi="Arial" w:cs="Arial"/>
        </w:rPr>
        <w:t>ECU</w:t>
      </w:r>
      <w:r>
        <w:rPr>
          <w:rFonts w:ascii="Arial" w:hAnsi="Arial" w:cs="Arial"/>
        </w:rPr>
        <w:t>支持的</w:t>
      </w:r>
      <w:r>
        <w:rPr>
          <w:rFonts w:ascii="Arial" w:hAnsi="Arial" w:cs="Arial"/>
        </w:rPr>
        <w:t>DTC</w:t>
      </w:r>
      <w:r>
        <w:rPr>
          <w:rFonts w:ascii="Arial" w:hAnsi="Arial" w:cs="Arial"/>
        </w:rPr>
        <w:t>状态位。在</w:t>
      </w:r>
      <w:r>
        <w:rPr>
          <w:rFonts w:ascii="Arial" w:hAnsi="Arial" w:cs="Arial"/>
        </w:rPr>
        <w:t>DTC</w:t>
      </w:r>
      <w:r>
        <w:rPr>
          <w:rFonts w:ascii="Arial" w:hAnsi="Arial" w:cs="Arial"/>
        </w:rPr>
        <w:t>状态有效掩码后，肯定响应包含了</w:t>
      </w:r>
      <w:r>
        <w:rPr>
          <w:rFonts w:ascii="Arial" w:hAnsi="Arial" w:cs="Arial"/>
        </w:rPr>
        <w:t>DTC</w:t>
      </w:r>
      <w:r>
        <w:rPr>
          <w:rFonts w:ascii="Arial" w:hAnsi="Arial" w:cs="Arial"/>
        </w:rPr>
        <w:t>格式标识符（</w:t>
      </w:r>
      <w:r>
        <w:rPr>
          <w:rFonts w:ascii="Arial" w:hAnsi="Arial" w:cs="Arial"/>
        </w:rPr>
        <w:t>DTCFormatIdentifier</w:t>
      </w:r>
      <w:r>
        <w:rPr>
          <w:rFonts w:ascii="Arial" w:hAnsi="Arial" w:cs="Arial"/>
        </w:rPr>
        <w:t>），报告了</w:t>
      </w:r>
      <w:r>
        <w:rPr>
          <w:rFonts w:ascii="Arial" w:hAnsi="Arial" w:cs="Arial"/>
        </w:rPr>
        <w:t>DTC</w:t>
      </w:r>
      <w:r>
        <w:rPr>
          <w:rFonts w:ascii="Arial" w:hAnsi="Arial" w:cs="Arial"/>
        </w:rPr>
        <w:t>格式及解码方法的信息。</w:t>
      </w:r>
      <w:r>
        <w:rPr>
          <w:rFonts w:ascii="Arial" w:hAnsi="Arial" w:cs="Arial"/>
        </w:rPr>
        <w:t>DTC</w:t>
      </w:r>
      <w:r>
        <w:rPr>
          <w:rFonts w:ascii="Arial" w:hAnsi="Arial" w:cs="Arial"/>
        </w:rPr>
        <w:t>格式标识符后是</w:t>
      </w:r>
      <w:r>
        <w:rPr>
          <w:rFonts w:ascii="Arial" w:hAnsi="Arial" w:cs="Arial"/>
        </w:rPr>
        <w:t>DTC</w:t>
      </w:r>
      <w:r>
        <w:rPr>
          <w:rFonts w:ascii="Arial" w:hAnsi="Arial" w:cs="Arial"/>
        </w:rPr>
        <w:t>数目（</w:t>
      </w:r>
      <w:r>
        <w:rPr>
          <w:rFonts w:ascii="Arial" w:hAnsi="Arial" w:cs="Arial"/>
        </w:rPr>
        <w:t>DTCCount</w:t>
      </w:r>
      <w:r>
        <w:rPr>
          <w:rFonts w:ascii="Arial" w:hAnsi="Arial" w:cs="Arial"/>
        </w:rPr>
        <w:t>），是一个</w:t>
      </w:r>
      <w:r>
        <w:rPr>
          <w:rFonts w:ascii="Arial" w:hAnsi="Arial" w:cs="Arial"/>
        </w:rPr>
        <w:t>2</w:t>
      </w:r>
      <w:r>
        <w:rPr>
          <w:rFonts w:ascii="Arial" w:hAnsi="Arial" w:cs="Arial"/>
        </w:rPr>
        <w:t>字节无符号数，表示</w:t>
      </w:r>
      <w:r>
        <w:rPr>
          <w:rFonts w:ascii="Arial" w:hAnsi="Arial" w:cs="Arial"/>
        </w:rPr>
        <w:t>ECU</w:t>
      </w:r>
      <w:r>
        <w:rPr>
          <w:rFonts w:ascii="Arial" w:hAnsi="Arial" w:cs="Arial"/>
        </w:rPr>
        <w:t>内存储的与诊断工具定义的状态掩码匹配的</w:t>
      </w:r>
      <w:r>
        <w:rPr>
          <w:rFonts w:ascii="Arial" w:hAnsi="Arial" w:cs="Arial"/>
        </w:rPr>
        <w:t>DTC</w:t>
      </w:r>
      <w:r>
        <w:rPr>
          <w:rFonts w:ascii="Arial" w:hAnsi="Arial" w:cs="Arial"/>
        </w:rPr>
        <w:t>的数目。</w:t>
      </w:r>
    </w:p>
    <w:p w:rsidR="00CA79F4" w:rsidRDefault="00CA79F4">
      <w:pPr>
        <w:pStyle w:val="HRa"/>
        <w:ind w:firstLineChars="0" w:firstLine="0"/>
        <w:rPr>
          <w:rFonts w:ascii="Arial" w:hAnsi="Arial" w:cs="Arial"/>
        </w:rPr>
      </w:pPr>
    </w:p>
    <w:p w:rsidR="00CA79F4" w:rsidRDefault="008F2BF9">
      <w:pPr>
        <w:pStyle w:val="a4"/>
        <w:rPr>
          <w:rFonts w:ascii="Arial" w:hAnsi="Arial" w:cs="Arial"/>
          <w:b/>
          <w:sz w:val="24"/>
        </w:rPr>
      </w:pPr>
      <w:r>
        <w:rPr>
          <w:rFonts w:ascii="Arial" w:hAnsi="Arial" w:cs="Arial"/>
          <w:b/>
          <w:sz w:val="24"/>
        </w:rPr>
        <w:t>读取</w:t>
      </w:r>
      <w:r>
        <w:rPr>
          <w:rFonts w:ascii="Arial" w:hAnsi="Arial" w:cs="Arial"/>
          <w:b/>
          <w:sz w:val="24"/>
        </w:rPr>
        <w:t>DTC</w:t>
      </w:r>
      <w:r>
        <w:rPr>
          <w:rFonts w:ascii="Arial" w:hAnsi="Arial" w:cs="Arial"/>
          <w:b/>
          <w:sz w:val="24"/>
        </w:rPr>
        <w:t>信息</w:t>
      </w:r>
      <w:r>
        <w:rPr>
          <w:rFonts w:ascii="Arial" w:hAnsi="Arial" w:cs="Arial"/>
          <w:b/>
          <w:sz w:val="24"/>
        </w:rPr>
        <w:t xml:space="preserve"> – </w:t>
      </w:r>
      <w:r>
        <w:rPr>
          <w:rFonts w:ascii="Arial" w:hAnsi="Arial" w:cs="Arial"/>
          <w:b/>
          <w:sz w:val="24"/>
        </w:rPr>
        <w:t>通过状态掩码报告</w:t>
      </w:r>
      <w:r>
        <w:rPr>
          <w:rFonts w:ascii="Arial" w:hAnsi="Arial" w:cs="Arial"/>
          <w:b/>
          <w:sz w:val="24"/>
        </w:rPr>
        <w:t>DTC</w:t>
      </w:r>
      <w:r>
        <w:rPr>
          <w:rFonts w:ascii="Arial" w:hAnsi="Arial" w:cs="Arial"/>
          <w:b/>
          <w:sz w:val="24"/>
        </w:rPr>
        <w:t>（</w:t>
      </w:r>
      <w:r>
        <w:rPr>
          <w:rFonts w:ascii="Arial" w:hAnsi="Arial" w:cs="Arial"/>
          <w:b/>
          <w:sz w:val="24"/>
        </w:rPr>
        <w:t>19h 02h</w:t>
      </w:r>
      <w:r>
        <w:rPr>
          <w:rFonts w:ascii="Arial" w:hAnsi="Arial" w:cs="Arial"/>
          <w:b/>
          <w:sz w:val="24"/>
        </w:rPr>
        <w:t>）：</w:t>
      </w:r>
    </w:p>
    <w:p w:rsidR="00CA79F4" w:rsidRDefault="008F2BF9">
      <w:pPr>
        <w:pStyle w:val="HRa"/>
        <w:ind w:firstLine="480"/>
        <w:rPr>
          <w:rFonts w:ascii="Arial" w:hAnsi="Arial" w:cs="Arial"/>
        </w:rPr>
      </w:pPr>
      <w:r>
        <w:rPr>
          <w:rFonts w:ascii="Arial" w:hAnsi="Arial" w:cs="Arial"/>
        </w:rPr>
        <w:t>使用</w:t>
      </w:r>
      <w:r>
        <w:rPr>
          <w:rFonts w:ascii="Arial" w:hAnsi="Arial" w:cs="Arial" w:hint="eastAsia"/>
        </w:rPr>
        <w:t>“</w:t>
      </w:r>
      <w:r>
        <w:rPr>
          <w:rFonts w:ascii="Arial" w:hAnsi="Arial" w:cs="Arial"/>
        </w:rPr>
        <w:t>通过状态掩码报告</w:t>
      </w:r>
      <w:r>
        <w:rPr>
          <w:rFonts w:ascii="Arial" w:hAnsi="Arial" w:cs="Arial"/>
        </w:rPr>
        <w:t>DTC</w:t>
      </w:r>
      <w:r>
        <w:rPr>
          <w:rFonts w:ascii="Arial" w:hAnsi="Arial" w:cs="Arial" w:hint="eastAsia"/>
        </w:rPr>
        <w:t>”</w:t>
      </w:r>
      <w:r>
        <w:rPr>
          <w:rFonts w:ascii="Arial" w:hAnsi="Arial" w:cs="Arial"/>
        </w:rPr>
        <w:t>子功能服务，诊断工具可以获取与诊断工具状态掩码匹配的</w:t>
      </w:r>
      <w:r>
        <w:rPr>
          <w:rFonts w:ascii="Arial" w:hAnsi="Arial" w:cs="Arial"/>
        </w:rPr>
        <w:t>DTC</w:t>
      </w:r>
      <w:r>
        <w:rPr>
          <w:rFonts w:ascii="Arial" w:hAnsi="Arial" w:cs="Arial"/>
        </w:rPr>
        <w:t>的列表。例如，此子功能允许诊断工具请求</w:t>
      </w:r>
      <w:r>
        <w:rPr>
          <w:rFonts w:ascii="Arial" w:hAnsi="Arial" w:cs="Arial"/>
        </w:rPr>
        <w:t>ECU</w:t>
      </w:r>
      <w:r>
        <w:rPr>
          <w:rFonts w:ascii="Arial" w:hAnsi="Arial" w:cs="Arial"/>
        </w:rPr>
        <w:t>报告所有</w:t>
      </w:r>
      <w:r>
        <w:rPr>
          <w:rFonts w:ascii="Arial" w:hAnsi="Arial" w:cs="Arial" w:hint="eastAsia"/>
        </w:rPr>
        <w:t>“</w:t>
      </w:r>
      <w:r>
        <w:rPr>
          <w:rFonts w:ascii="Arial" w:hAnsi="Arial" w:cs="Arial"/>
        </w:rPr>
        <w:t>测试失败</w:t>
      </w:r>
      <w:r>
        <w:rPr>
          <w:rFonts w:ascii="Arial" w:hAnsi="Arial" w:cs="Arial" w:hint="eastAsia"/>
        </w:rPr>
        <w:t>”</w:t>
      </w:r>
      <w:r>
        <w:rPr>
          <w:rFonts w:ascii="Arial" w:hAnsi="Arial" w:cs="Arial"/>
        </w:rPr>
        <w:t>或</w:t>
      </w:r>
      <w:r>
        <w:rPr>
          <w:rFonts w:ascii="Arial" w:hAnsi="Arial" w:cs="Arial" w:hint="eastAsia"/>
        </w:rPr>
        <w:t>“</w:t>
      </w:r>
      <w:r>
        <w:rPr>
          <w:rFonts w:ascii="Arial" w:hAnsi="Arial" w:cs="Arial"/>
        </w:rPr>
        <w:t>已确认的</w:t>
      </w:r>
      <w:r>
        <w:rPr>
          <w:rFonts w:ascii="Arial" w:hAnsi="Arial" w:cs="Arial" w:hint="eastAsia"/>
        </w:rPr>
        <w:t>”</w:t>
      </w:r>
      <w:r>
        <w:rPr>
          <w:rFonts w:ascii="Arial" w:hAnsi="Arial" w:cs="Arial"/>
        </w:rPr>
        <w:t>或</w:t>
      </w:r>
      <w:r>
        <w:rPr>
          <w:rFonts w:ascii="Arial" w:hAnsi="Arial" w:cs="Arial" w:hint="eastAsia"/>
        </w:rPr>
        <w:t>“</w:t>
      </w:r>
      <w:r>
        <w:rPr>
          <w:rFonts w:ascii="Arial" w:hAnsi="Arial" w:cs="Arial"/>
        </w:rPr>
        <w:t>其它</w:t>
      </w:r>
      <w:r>
        <w:rPr>
          <w:rFonts w:ascii="Arial" w:hAnsi="Arial" w:cs="Arial" w:hint="eastAsia"/>
        </w:rPr>
        <w:t>”</w:t>
      </w:r>
      <w:r>
        <w:rPr>
          <w:rFonts w:ascii="Arial" w:hAnsi="Arial" w:cs="Arial"/>
        </w:rPr>
        <w:t>的</w:t>
      </w:r>
      <w:r>
        <w:rPr>
          <w:rFonts w:ascii="Arial" w:hAnsi="Arial" w:cs="Arial"/>
        </w:rPr>
        <w:t>DTC</w:t>
      </w:r>
      <w:r>
        <w:rPr>
          <w:rFonts w:ascii="Arial" w:hAnsi="Arial" w:cs="Arial"/>
        </w:rPr>
        <w:t>。</w:t>
      </w:r>
    </w:p>
    <w:p w:rsidR="00CA79F4" w:rsidRDefault="008F2BF9">
      <w:pPr>
        <w:pStyle w:val="HRa"/>
        <w:ind w:firstLine="480"/>
        <w:rPr>
          <w:rFonts w:ascii="Arial" w:hAnsi="Arial" w:cs="Arial"/>
        </w:rPr>
      </w:pPr>
      <w:r>
        <w:rPr>
          <w:rFonts w:ascii="Arial" w:hAnsi="Arial" w:cs="Arial"/>
        </w:rPr>
        <w:t>该服务的处理须按照以下进行：</w:t>
      </w:r>
      <w:r>
        <w:rPr>
          <w:rFonts w:ascii="Arial" w:hAnsi="Arial" w:cs="Arial"/>
        </w:rPr>
        <w:t>ECU</w:t>
      </w:r>
      <w:r>
        <w:rPr>
          <w:rFonts w:ascii="Arial" w:hAnsi="Arial" w:cs="Arial"/>
        </w:rPr>
        <w:t>须将诊断工具请求的</w:t>
      </w:r>
      <w:r>
        <w:rPr>
          <w:rFonts w:ascii="Arial" w:hAnsi="Arial" w:cs="Arial"/>
        </w:rPr>
        <w:t>DTC</w:t>
      </w:r>
      <w:r>
        <w:rPr>
          <w:rFonts w:ascii="Arial" w:hAnsi="Arial" w:cs="Arial"/>
        </w:rPr>
        <w:t>状态掩码与它支持的各个</w:t>
      </w:r>
      <w:r>
        <w:rPr>
          <w:rFonts w:ascii="Arial" w:hAnsi="Arial" w:cs="Arial"/>
        </w:rPr>
        <w:t>DTC</w:t>
      </w:r>
      <w:r>
        <w:rPr>
          <w:rFonts w:ascii="Arial" w:hAnsi="Arial" w:cs="Arial"/>
        </w:rPr>
        <w:t>实际状态进行</w:t>
      </w:r>
      <w:r>
        <w:rPr>
          <w:rFonts w:ascii="Arial" w:hAnsi="Arial" w:cs="Arial" w:hint="eastAsia"/>
        </w:rPr>
        <w:t>“</w:t>
      </w:r>
      <w:r>
        <w:rPr>
          <w:rFonts w:ascii="Arial" w:hAnsi="Arial" w:cs="Arial"/>
        </w:rPr>
        <w:t>位与</w:t>
      </w:r>
      <w:r>
        <w:rPr>
          <w:rFonts w:ascii="Arial" w:hAnsi="Arial" w:cs="Arial" w:hint="eastAsia"/>
        </w:rPr>
        <w:t>”</w:t>
      </w:r>
      <w:r>
        <w:rPr>
          <w:rFonts w:ascii="Arial" w:hAnsi="Arial" w:cs="Arial"/>
        </w:rPr>
        <w:t>逻辑运算。</w:t>
      </w:r>
      <w:r>
        <w:rPr>
          <w:rFonts w:ascii="Arial" w:hAnsi="Arial" w:cs="Arial"/>
        </w:rPr>
        <w:t>ECU</w:t>
      </w:r>
      <w:r>
        <w:rPr>
          <w:rFonts w:ascii="Arial" w:hAnsi="Arial" w:cs="Arial"/>
        </w:rPr>
        <w:t>将不仅返回</w:t>
      </w:r>
      <w:r>
        <w:rPr>
          <w:rFonts w:ascii="Arial" w:hAnsi="Arial" w:cs="Arial"/>
        </w:rPr>
        <w:t>DTC</w:t>
      </w:r>
      <w:r>
        <w:rPr>
          <w:rFonts w:ascii="Arial" w:hAnsi="Arial" w:cs="Arial"/>
        </w:rPr>
        <w:t>状态有效掩码，还有所有</w:t>
      </w:r>
      <w:r>
        <w:rPr>
          <w:rFonts w:ascii="Arial" w:hAnsi="Arial" w:cs="Arial" w:hint="eastAsia"/>
        </w:rPr>
        <w:t>“</w:t>
      </w:r>
      <w:r>
        <w:rPr>
          <w:rFonts w:ascii="Arial" w:hAnsi="Arial" w:cs="Arial"/>
        </w:rPr>
        <w:t>与</w:t>
      </w:r>
      <w:r>
        <w:rPr>
          <w:rFonts w:ascii="Arial" w:hAnsi="Arial" w:cs="Arial" w:hint="eastAsia"/>
        </w:rPr>
        <w:t>”</w:t>
      </w:r>
      <w:r>
        <w:rPr>
          <w:rFonts w:ascii="Arial" w:hAnsi="Arial" w:cs="Arial"/>
        </w:rPr>
        <w:t>运算结果为非零的所有</w:t>
      </w:r>
      <w:r>
        <w:rPr>
          <w:rFonts w:ascii="Arial" w:hAnsi="Arial" w:cs="Arial"/>
        </w:rPr>
        <w:t>DTC</w:t>
      </w:r>
      <w:r>
        <w:rPr>
          <w:rFonts w:ascii="Arial" w:hAnsi="Arial" w:cs="Arial"/>
        </w:rPr>
        <w:t>。（例如</w:t>
      </w:r>
      <w:r>
        <w:rPr>
          <w:rFonts w:ascii="Arial" w:hAnsi="Arial" w:cs="Arial" w:hint="eastAsia"/>
        </w:rPr>
        <w:t>，（</w:t>
      </w:r>
      <w:r>
        <w:rPr>
          <w:rFonts w:ascii="Arial" w:hAnsi="Arial" w:cs="Arial"/>
        </w:rPr>
        <w:t>statusOfDTC &amp; DTCStatusMask</w:t>
      </w:r>
      <w:r>
        <w:rPr>
          <w:rFonts w:ascii="Arial" w:hAnsi="Arial" w:cs="Arial" w:hint="eastAsia"/>
        </w:rPr>
        <w:t>）</w:t>
      </w:r>
      <w:r>
        <w:rPr>
          <w:rFonts w:ascii="Arial" w:hAnsi="Arial" w:cs="Arial"/>
        </w:rPr>
        <w:t>!= 0</w:t>
      </w:r>
      <w:r>
        <w:rPr>
          <w:rFonts w:ascii="Arial" w:hAnsi="Arial" w:cs="Arial"/>
        </w:rPr>
        <w:t>）如果诊断工具规定的状态掩码包含</w:t>
      </w:r>
      <w:r>
        <w:rPr>
          <w:rFonts w:ascii="Arial" w:hAnsi="Arial" w:cs="Arial"/>
        </w:rPr>
        <w:t>ECU</w:t>
      </w:r>
      <w:r>
        <w:rPr>
          <w:rFonts w:ascii="Arial" w:hAnsi="Arial" w:cs="Arial"/>
        </w:rPr>
        <w:t>不支持的位，</w:t>
      </w:r>
      <w:r>
        <w:rPr>
          <w:rFonts w:ascii="Arial" w:hAnsi="Arial" w:cs="Arial"/>
        </w:rPr>
        <w:t>ECU</w:t>
      </w:r>
      <w:r>
        <w:rPr>
          <w:rFonts w:ascii="Arial" w:hAnsi="Arial" w:cs="Arial"/>
        </w:rPr>
        <w:t>只须使用其支持的状态位处理</w:t>
      </w:r>
      <w:r>
        <w:rPr>
          <w:rFonts w:ascii="Arial" w:hAnsi="Arial" w:cs="Arial"/>
        </w:rPr>
        <w:t>DTC</w:t>
      </w:r>
      <w:r>
        <w:rPr>
          <w:rFonts w:ascii="Arial" w:hAnsi="Arial" w:cs="Arial"/>
        </w:rPr>
        <w:t>信息。如果</w:t>
      </w:r>
      <w:r>
        <w:rPr>
          <w:rFonts w:ascii="Arial" w:hAnsi="Arial" w:cs="Arial"/>
        </w:rPr>
        <w:t>ECU</w:t>
      </w:r>
      <w:r>
        <w:rPr>
          <w:rFonts w:ascii="Arial" w:hAnsi="Arial" w:cs="Arial"/>
        </w:rPr>
        <w:t>中没有匹配诊断工具请求中状态掩码的</w:t>
      </w:r>
      <w:r>
        <w:rPr>
          <w:rFonts w:ascii="Arial" w:hAnsi="Arial" w:cs="Arial"/>
        </w:rPr>
        <w:t>DTC</w:t>
      </w:r>
      <w:r>
        <w:rPr>
          <w:rFonts w:ascii="Arial" w:hAnsi="Arial" w:cs="Arial"/>
        </w:rPr>
        <w:t>，在肯定响应报文中，</w:t>
      </w:r>
      <w:r>
        <w:rPr>
          <w:rFonts w:ascii="Arial" w:hAnsi="Arial" w:cs="Arial"/>
        </w:rPr>
        <w:t>DTC</w:t>
      </w:r>
      <w:r>
        <w:rPr>
          <w:rFonts w:ascii="Arial" w:hAnsi="Arial" w:cs="Arial"/>
        </w:rPr>
        <w:t>状态有效掩码字节后没有</w:t>
      </w:r>
      <w:r>
        <w:rPr>
          <w:rFonts w:ascii="Arial" w:hAnsi="Arial" w:cs="Arial"/>
        </w:rPr>
        <w:t>DTC</w:t>
      </w:r>
      <w:r>
        <w:rPr>
          <w:rFonts w:ascii="Arial" w:hAnsi="Arial" w:cs="Arial"/>
        </w:rPr>
        <w:t>和状态信息。</w:t>
      </w:r>
    </w:p>
    <w:p w:rsidR="00CA79F4" w:rsidRDefault="008F2BF9">
      <w:pPr>
        <w:pStyle w:val="HRa"/>
        <w:ind w:firstLine="480"/>
        <w:rPr>
          <w:rFonts w:ascii="Arial" w:hAnsi="Arial" w:cs="Arial"/>
        </w:rPr>
      </w:pPr>
      <w:r>
        <w:rPr>
          <w:rFonts w:ascii="Arial" w:hAnsi="Arial" w:cs="Arial"/>
        </w:rPr>
        <w:t>当诊断工具发送清除诊断信息（</w:t>
      </w:r>
      <w:r>
        <w:rPr>
          <w:rFonts w:ascii="Arial" w:hAnsi="Arial" w:cs="Arial"/>
        </w:rPr>
        <w:t>14</w:t>
      </w:r>
      <w:r>
        <w:rPr>
          <w:rFonts w:ascii="Arial" w:hAnsi="Arial" w:cs="Arial" w:hint="eastAsia"/>
        </w:rPr>
        <w:t>h</w:t>
      </w:r>
      <w:r>
        <w:rPr>
          <w:rFonts w:ascii="Arial" w:hAnsi="Arial" w:cs="Arial"/>
        </w:rPr>
        <w:t>）服</w:t>
      </w:r>
      <w:r>
        <w:rPr>
          <w:rFonts w:ascii="Arial" w:hAnsi="Arial" w:cs="Arial" w:hint="eastAsia"/>
        </w:rPr>
        <w:t>务</w:t>
      </w:r>
      <w:r>
        <w:rPr>
          <w:rFonts w:ascii="Arial" w:hAnsi="Arial" w:cs="Arial"/>
        </w:rPr>
        <w:t>时，</w:t>
      </w:r>
      <w:r>
        <w:rPr>
          <w:rFonts w:ascii="Arial" w:hAnsi="Arial" w:cs="Arial"/>
        </w:rPr>
        <w:t>DTC</w:t>
      </w:r>
      <w:r>
        <w:rPr>
          <w:rFonts w:ascii="Arial" w:hAnsi="Arial" w:cs="Arial"/>
        </w:rPr>
        <w:t>状态信息须被清除。</w:t>
      </w:r>
    </w:p>
    <w:p w:rsidR="00CA79F4" w:rsidRDefault="00CA79F4">
      <w:pPr>
        <w:pStyle w:val="HRa"/>
        <w:ind w:firstLine="480"/>
        <w:rPr>
          <w:rFonts w:ascii="Arial" w:hAnsi="Arial" w:cs="Arial"/>
        </w:rPr>
      </w:pPr>
    </w:p>
    <w:p w:rsidR="00CA79F4" w:rsidRDefault="008F2BF9">
      <w:pPr>
        <w:pStyle w:val="a4"/>
        <w:rPr>
          <w:rFonts w:ascii="Arial" w:hAnsi="Arial" w:cs="Arial"/>
          <w:b/>
          <w:sz w:val="24"/>
        </w:rPr>
      </w:pPr>
      <w:r>
        <w:rPr>
          <w:rFonts w:ascii="Arial" w:hAnsi="Arial" w:cs="Arial"/>
          <w:b/>
          <w:sz w:val="24"/>
        </w:rPr>
        <w:t>读取</w:t>
      </w:r>
      <w:r>
        <w:rPr>
          <w:rFonts w:ascii="Arial" w:hAnsi="Arial" w:cs="Arial"/>
          <w:b/>
          <w:sz w:val="24"/>
        </w:rPr>
        <w:t>DTC</w:t>
      </w:r>
      <w:r>
        <w:rPr>
          <w:rFonts w:ascii="Arial" w:hAnsi="Arial" w:cs="Arial"/>
          <w:b/>
          <w:sz w:val="24"/>
        </w:rPr>
        <w:t>信息</w:t>
      </w:r>
      <w:r>
        <w:rPr>
          <w:rFonts w:ascii="Arial" w:hAnsi="Arial" w:cs="Arial"/>
          <w:b/>
          <w:sz w:val="24"/>
        </w:rPr>
        <w:t xml:space="preserve"> – </w:t>
      </w:r>
      <w:r>
        <w:rPr>
          <w:rFonts w:ascii="Arial" w:hAnsi="Arial" w:cs="Arial"/>
          <w:b/>
          <w:sz w:val="24"/>
        </w:rPr>
        <w:t>通过</w:t>
      </w:r>
      <w:r>
        <w:rPr>
          <w:rFonts w:ascii="Arial" w:hAnsi="Arial" w:cs="Arial"/>
          <w:b/>
          <w:sz w:val="24"/>
        </w:rPr>
        <w:t>DTC</w:t>
      </w:r>
      <w:r>
        <w:rPr>
          <w:rFonts w:ascii="Arial" w:hAnsi="Arial" w:cs="Arial"/>
          <w:b/>
          <w:sz w:val="24"/>
        </w:rPr>
        <w:t>报告</w:t>
      </w:r>
      <w:r>
        <w:rPr>
          <w:rFonts w:ascii="Arial" w:hAnsi="Arial" w:cs="Arial"/>
          <w:b/>
          <w:sz w:val="24"/>
        </w:rPr>
        <w:t>DTCSnapshot</w:t>
      </w:r>
      <w:r>
        <w:rPr>
          <w:rFonts w:ascii="Arial" w:hAnsi="Arial" w:cs="Arial"/>
          <w:b/>
          <w:sz w:val="24"/>
        </w:rPr>
        <w:t>记录（</w:t>
      </w:r>
      <w:r>
        <w:rPr>
          <w:rFonts w:ascii="Arial" w:hAnsi="Arial" w:cs="Arial"/>
          <w:b/>
          <w:sz w:val="24"/>
        </w:rPr>
        <w:t>19h 04h</w:t>
      </w:r>
      <w:r>
        <w:rPr>
          <w:rFonts w:ascii="Arial" w:hAnsi="Arial" w:cs="Arial"/>
          <w:b/>
          <w:sz w:val="24"/>
        </w:rPr>
        <w:t>）：</w:t>
      </w:r>
    </w:p>
    <w:p w:rsidR="00CA79F4" w:rsidRDefault="008F2BF9">
      <w:pPr>
        <w:pStyle w:val="HRa"/>
        <w:ind w:firstLine="480"/>
        <w:rPr>
          <w:rFonts w:ascii="Arial" w:hAnsi="Arial" w:cs="Arial"/>
        </w:rPr>
      </w:pPr>
      <w:r>
        <w:rPr>
          <w:rFonts w:ascii="Arial" w:hAnsi="Arial" w:cs="Arial"/>
        </w:rPr>
        <w:t>使用</w:t>
      </w:r>
      <w:r>
        <w:rPr>
          <w:rFonts w:ascii="Arial" w:hAnsi="Arial" w:cs="Arial" w:hint="eastAsia"/>
        </w:rPr>
        <w:t>“</w:t>
      </w:r>
      <w:r>
        <w:rPr>
          <w:rFonts w:ascii="Arial" w:hAnsi="Arial" w:cs="Arial"/>
        </w:rPr>
        <w:t>通过</w:t>
      </w:r>
      <w:r>
        <w:rPr>
          <w:rFonts w:ascii="Arial" w:hAnsi="Arial" w:cs="Arial"/>
        </w:rPr>
        <w:t>DTC</w:t>
      </w:r>
      <w:r>
        <w:rPr>
          <w:rFonts w:ascii="Arial" w:hAnsi="Arial" w:cs="Arial"/>
        </w:rPr>
        <w:t>报告</w:t>
      </w:r>
      <w:r>
        <w:rPr>
          <w:rFonts w:ascii="Arial" w:hAnsi="Arial" w:cs="Arial"/>
        </w:rPr>
        <w:t>DTCSnapshot</w:t>
      </w:r>
      <w:r>
        <w:rPr>
          <w:rFonts w:ascii="Arial" w:hAnsi="Arial" w:cs="Arial"/>
        </w:rPr>
        <w:t>记录</w:t>
      </w:r>
      <w:r>
        <w:rPr>
          <w:rFonts w:ascii="Arial" w:hAnsi="Arial" w:cs="Arial" w:hint="eastAsia"/>
        </w:rPr>
        <w:t>”</w:t>
      </w:r>
      <w:r>
        <w:rPr>
          <w:rFonts w:ascii="Arial" w:hAnsi="Arial" w:cs="Arial"/>
        </w:rPr>
        <w:t>子功能服务，诊断工具可以依据</w:t>
      </w:r>
      <w:r>
        <w:rPr>
          <w:rFonts w:ascii="Arial" w:hAnsi="Arial" w:cs="Arial"/>
        </w:rPr>
        <w:t>DTC</w:t>
      </w:r>
      <w:r>
        <w:rPr>
          <w:rFonts w:ascii="Arial" w:hAnsi="Arial" w:cs="Arial"/>
        </w:rPr>
        <w:t>码和</w:t>
      </w:r>
      <w:r>
        <w:rPr>
          <w:rFonts w:ascii="Arial" w:hAnsi="Arial" w:cs="Arial"/>
        </w:rPr>
        <w:t>DTC</w:t>
      </w:r>
      <w:bookmarkStart w:id="213" w:name="OLE_LINK43"/>
      <w:bookmarkStart w:id="214" w:name="OLE_LINK44"/>
      <w:r>
        <w:rPr>
          <w:rFonts w:ascii="Arial" w:hAnsi="Arial" w:cs="Arial"/>
        </w:rPr>
        <w:t>Snapshot</w:t>
      </w:r>
      <w:r>
        <w:rPr>
          <w:rFonts w:ascii="Arial" w:hAnsi="Arial" w:cs="Arial"/>
        </w:rPr>
        <w:t>记录号码</w:t>
      </w:r>
      <w:bookmarkEnd w:id="213"/>
      <w:bookmarkEnd w:id="214"/>
      <w:r>
        <w:rPr>
          <w:rFonts w:ascii="Arial" w:hAnsi="Arial" w:cs="Arial"/>
        </w:rPr>
        <w:t>获取对应的</w:t>
      </w:r>
      <w:r>
        <w:rPr>
          <w:rFonts w:ascii="Arial" w:hAnsi="Arial" w:cs="Arial"/>
        </w:rPr>
        <w:t>DTCSnapshot</w:t>
      </w:r>
      <w:r>
        <w:rPr>
          <w:rFonts w:ascii="Arial" w:hAnsi="Arial" w:cs="Arial"/>
        </w:rPr>
        <w:t>记录数据。</w:t>
      </w:r>
      <w:r>
        <w:rPr>
          <w:rFonts w:ascii="Arial" w:hAnsi="Arial" w:cs="Arial"/>
        </w:rPr>
        <w:t>ECU</w:t>
      </w:r>
      <w:r>
        <w:rPr>
          <w:rFonts w:ascii="Arial" w:hAnsi="Arial" w:cs="Arial"/>
        </w:rPr>
        <w:t>须首先通过搜索其支持的</w:t>
      </w:r>
      <w:r>
        <w:rPr>
          <w:rFonts w:ascii="Arial" w:hAnsi="Arial" w:cs="Arial"/>
        </w:rPr>
        <w:t>DTC</w:t>
      </w:r>
      <w:r>
        <w:rPr>
          <w:rFonts w:ascii="Arial" w:hAnsi="Arial" w:cs="Arial"/>
        </w:rPr>
        <w:t>列表寻找与请求报文</w:t>
      </w:r>
      <w:r>
        <w:rPr>
          <w:rFonts w:ascii="Arial" w:hAnsi="Arial" w:cs="Arial"/>
        </w:rPr>
        <w:t>DTC</w:t>
      </w:r>
      <w:r>
        <w:rPr>
          <w:rFonts w:ascii="Arial" w:hAnsi="Arial" w:cs="Arial"/>
        </w:rPr>
        <w:t>码匹配的</w:t>
      </w:r>
      <w:r>
        <w:rPr>
          <w:rFonts w:ascii="Arial" w:hAnsi="Arial" w:cs="Arial"/>
        </w:rPr>
        <w:t>DTC</w:t>
      </w:r>
      <w:r>
        <w:rPr>
          <w:rFonts w:ascii="Arial" w:hAnsi="Arial" w:cs="Arial"/>
        </w:rPr>
        <w:t>（</w:t>
      </w:r>
      <w:r>
        <w:rPr>
          <w:rFonts w:ascii="Arial" w:hAnsi="Arial" w:cs="Arial"/>
        </w:rPr>
        <w:t>DTC</w:t>
      </w:r>
      <w:r>
        <w:rPr>
          <w:rFonts w:ascii="Arial" w:hAnsi="Arial" w:cs="Arial"/>
        </w:rPr>
        <w:t>码（高、中、低字节</w:t>
      </w:r>
      <w:r>
        <w:rPr>
          <w:rFonts w:ascii="Arial" w:hAnsi="Arial" w:cs="Arial" w:hint="eastAsia"/>
        </w:rPr>
        <w:t>）</w:t>
      </w:r>
      <w:r>
        <w:rPr>
          <w:rFonts w:ascii="Arial" w:hAnsi="Arial" w:cs="Arial"/>
        </w:rPr>
        <w:t>）。然后如果</w:t>
      </w:r>
      <w:r>
        <w:rPr>
          <w:rFonts w:ascii="Arial" w:hAnsi="Arial" w:cs="Arial"/>
        </w:rPr>
        <w:t>ECU</w:t>
      </w:r>
      <w:r>
        <w:rPr>
          <w:rFonts w:ascii="Arial" w:hAnsi="Arial" w:cs="Arial"/>
        </w:rPr>
        <w:t>寻找到记录号码与诊断工具请求定义的参数</w:t>
      </w:r>
      <w:r>
        <w:rPr>
          <w:rFonts w:ascii="Arial" w:hAnsi="Arial" w:cs="Arial"/>
        </w:rPr>
        <w:t>DTCSnapshotRecordNumber</w:t>
      </w:r>
      <w:r>
        <w:rPr>
          <w:rFonts w:ascii="Arial" w:hAnsi="Arial" w:cs="Arial"/>
        </w:rPr>
        <w:t>完全匹配，响应报文中须包含这个</w:t>
      </w:r>
      <w:r>
        <w:rPr>
          <w:rFonts w:ascii="Arial" w:hAnsi="Arial" w:cs="Arial"/>
        </w:rPr>
        <w:t>DTCSnapshotRecordNumber</w:t>
      </w:r>
      <w:r>
        <w:rPr>
          <w:rFonts w:ascii="Arial" w:hAnsi="Arial" w:cs="Arial" w:hint="eastAsia"/>
        </w:rPr>
        <w:t>，</w:t>
      </w:r>
      <w:r>
        <w:rPr>
          <w:rFonts w:ascii="Arial" w:hAnsi="Arial" w:cs="Arial"/>
        </w:rPr>
        <w:t>表示返回的数据是对应请求中的</w:t>
      </w:r>
      <w:r>
        <w:rPr>
          <w:rFonts w:ascii="Arial" w:hAnsi="Arial" w:cs="Arial"/>
        </w:rPr>
        <w:t>DTCSnapshot</w:t>
      </w:r>
      <w:r>
        <w:rPr>
          <w:rFonts w:ascii="Arial" w:hAnsi="Arial" w:cs="Arial"/>
        </w:rPr>
        <w:t>记录号码。</w:t>
      </w:r>
    </w:p>
    <w:p w:rsidR="00CA79F4" w:rsidRDefault="008F2BF9">
      <w:pPr>
        <w:pStyle w:val="HRa"/>
        <w:ind w:firstLine="480"/>
        <w:rPr>
          <w:rFonts w:ascii="Arial" w:hAnsi="Arial" w:cs="Arial"/>
        </w:rPr>
      </w:pPr>
      <w:r>
        <w:rPr>
          <w:rFonts w:ascii="Arial" w:hAnsi="Arial" w:cs="Arial"/>
        </w:rPr>
        <w:t>DTCSnapshot</w:t>
      </w:r>
      <w:r>
        <w:rPr>
          <w:rFonts w:ascii="Arial" w:hAnsi="Arial" w:cs="Arial"/>
        </w:rPr>
        <w:t>记录包含多个数据参数。这些参数可以用来重建故障发生时整车运行条件（如：</w:t>
      </w:r>
      <w:r>
        <w:rPr>
          <w:rFonts w:ascii="Arial" w:hAnsi="Arial" w:cs="Arial"/>
        </w:rPr>
        <w:t>B+</w:t>
      </w:r>
      <w:r>
        <w:rPr>
          <w:rFonts w:ascii="Arial" w:hAnsi="Arial" w:cs="Arial"/>
        </w:rPr>
        <w:t>，</w:t>
      </w:r>
      <w:r>
        <w:rPr>
          <w:rFonts w:ascii="Arial" w:hAnsi="Arial" w:cs="Arial"/>
        </w:rPr>
        <w:t>RPM</w:t>
      </w:r>
      <w:r>
        <w:rPr>
          <w:rFonts w:ascii="Arial" w:hAnsi="Arial" w:cs="Arial"/>
        </w:rPr>
        <w:t>，时间戳）。</w:t>
      </w:r>
    </w:p>
    <w:p w:rsidR="00CA79F4" w:rsidRDefault="008F2BF9">
      <w:pPr>
        <w:pStyle w:val="HRa"/>
        <w:ind w:firstLine="480"/>
        <w:rPr>
          <w:rFonts w:ascii="Arial" w:hAnsi="Arial" w:cs="Arial"/>
        </w:rPr>
      </w:pPr>
      <w:r>
        <w:rPr>
          <w:rFonts w:ascii="Arial" w:hAnsi="Arial" w:cs="Arial"/>
        </w:rPr>
        <w:t>在</w:t>
      </w:r>
      <w:r>
        <w:rPr>
          <w:rFonts w:ascii="Arial" w:hAnsi="Arial" w:cs="Arial"/>
        </w:rPr>
        <w:t>DTCSnapshotRecord</w:t>
      </w:r>
      <w:r>
        <w:rPr>
          <w:rFonts w:ascii="Arial" w:hAnsi="Arial" w:cs="Arial"/>
        </w:rPr>
        <w:t>报告数据中首先是一个数据标识符，然后是对应的数据，通过该数据标识符来标识后续的数据</w:t>
      </w:r>
      <w:r>
        <w:rPr>
          <w:rFonts w:ascii="Arial" w:hAnsi="Arial" w:cs="Arial"/>
          <w:vertAlign w:val="superscript"/>
        </w:rPr>
        <w:footnoteReference w:id="7"/>
      </w:r>
      <w:r>
        <w:rPr>
          <w:rFonts w:ascii="Arial" w:hAnsi="Arial" w:cs="Arial"/>
        </w:rPr>
        <w:t>。</w:t>
      </w:r>
      <w:r>
        <w:rPr>
          <w:rFonts w:ascii="Arial" w:hAnsi="Arial" w:cs="Arial"/>
        </w:rPr>
        <w:t>DTCSnapshotRecord</w:t>
      </w:r>
      <w:r>
        <w:rPr>
          <w:rFonts w:ascii="Arial" w:hAnsi="Arial" w:cs="Arial"/>
        </w:rPr>
        <w:t>内可以包含多组数据标识符和数据的组合。</w:t>
      </w:r>
      <w:r>
        <w:rPr>
          <w:rFonts w:ascii="Arial" w:hAnsi="Arial" w:cs="Arial"/>
        </w:rPr>
        <w:t>DTCSnapshotRecord</w:t>
      </w:r>
      <w:r>
        <w:rPr>
          <w:rFonts w:ascii="Arial" w:hAnsi="Arial" w:cs="Arial"/>
        </w:rPr>
        <w:t>中一个或多个数据标识符的使用允许不同类型整车条件数据的存储。因此</w:t>
      </w:r>
      <w:r>
        <w:rPr>
          <w:rFonts w:ascii="Arial" w:hAnsi="Arial" w:cs="Arial"/>
        </w:rPr>
        <w:t>DTCSnapshotRecord</w:t>
      </w:r>
      <w:r>
        <w:rPr>
          <w:rFonts w:ascii="Arial" w:hAnsi="Arial" w:cs="Arial"/>
        </w:rPr>
        <w:t>包含一个指示每个</w:t>
      </w:r>
      <w:r>
        <w:rPr>
          <w:rFonts w:ascii="Arial" w:hAnsi="Arial" w:cs="Arial"/>
        </w:rPr>
        <w:t>DTCSnapshotRecord</w:t>
      </w:r>
      <w:r>
        <w:rPr>
          <w:rFonts w:ascii="Arial" w:hAnsi="Arial" w:cs="Arial"/>
        </w:rPr>
        <w:t>内包含数据标识符个数的参数。</w:t>
      </w:r>
    </w:p>
    <w:p w:rsidR="00CA79F4" w:rsidRDefault="00CA79F4">
      <w:pPr>
        <w:pStyle w:val="HRa"/>
        <w:ind w:firstLine="480"/>
        <w:rPr>
          <w:rFonts w:ascii="Arial" w:hAnsi="Arial" w:cs="Arial"/>
        </w:rPr>
      </w:pPr>
    </w:p>
    <w:p w:rsidR="00CA79F4" w:rsidRDefault="008F2BF9">
      <w:pPr>
        <w:pStyle w:val="HRa"/>
        <w:ind w:firstLine="480"/>
        <w:rPr>
          <w:rFonts w:ascii="Arial" w:hAnsi="Arial" w:cs="Arial"/>
        </w:rPr>
      </w:pPr>
      <w:r>
        <w:rPr>
          <w:rFonts w:ascii="Arial" w:hAnsi="Arial" w:cs="Arial"/>
        </w:rPr>
        <w:t>通常，</w:t>
      </w:r>
      <w:r>
        <w:rPr>
          <w:rFonts w:ascii="Arial" w:hAnsi="Arial" w:cs="Arial"/>
        </w:rPr>
        <w:t>ECU</w:t>
      </w:r>
      <w:r>
        <w:rPr>
          <w:rFonts w:ascii="Arial" w:hAnsi="Arial" w:cs="Arial"/>
        </w:rPr>
        <w:t>须在一个响应报文中报告一个</w:t>
      </w:r>
      <w:r>
        <w:rPr>
          <w:rFonts w:ascii="Arial" w:hAnsi="Arial" w:cs="Arial"/>
        </w:rPr>
        <w:t>DTCSnapshotRecord</w:t>
      </w:r>
      <w:r>
        <w:rPr>
          <w:rFonts w:ascii="Arial" w:hAnsi="Arial" w:cs="Arial"/>
        </w:rPr>
        <w:t>。然而，如果诊断</w:t>
      </w:r>
      <w:r>
        <w:rPr>
          <w:rFonts w:ascii="Arial" w:hAnsi="Arial" w:cs="Arial"/>
        </w:rPr>
        <w:lastRenderedPageBreak/>
        <w:t>工具设置</w:t>
      </w:r>
      <w:r>
        <w:rPr>
          <w:rFonts w:ascii="Arial" w:hAnsi="Arial" w:cs="Arial"/>
        </w:rPr>
        <w:t>DTCSnapshotRecordNumber</w:t>
      </w:r>
      <w:r>
        <w:rPr>
          <w:rFonts w:ascii="Arial" w:hAnsi="Arial" w:cs="Arial"/>
        </w:rPr>
        <w:t>为</w:t>
      </w:r>
      <w:r>
        <w:rPr>
          <w:rFonts w:ascii="Arial" w:hAnsi="Arial" w:cs="Arial"/>
        </w:rPr>
        <w:t>FF</w:t>
      </w:r>
      <w:r>
        <w:rPr>
          <w:rFonts w:ascii="Arial" w:hAnsi="Arial" w:cs="Arial" w:hint="eastAsia"/>
        </w:rPr>
        <w:t>h</w:t>
      </w:r>
      <w:r>
        <w:rPr>
          <w:rFonts w:ascii="Arial" w:hAnsi="Arial" w:cs="Arial"/>
        </w:rPr>
        <w:t>，</w:t>
      </w:r>
      <w:r>
        <w:rPr>
          <w:rFonts w:ascii="Arial" w:hAnsi="Arial" w:cs="Arial"/>
        </w:rPr>
        <w:t>ECU</w:t>
      </w:r>
      <w:r>
        <w:rPr>
          <w:rFonts w:ascii="Arial" w:hAnsi="Arial" w:cs="Arial"/>
        </w:rPr>
        <w:t>须在一个响应报文中报告该</w:t>
      </w:r>
      <w:r>
        <w:rPr>
          <w:rFonts w:ascii="Arial" w:hAnsi="Arial" w:cs="Arial"/>
        </w:rPr>
        <w:t>DTC</w:t>
      </w:r>
      <w:r>
        <w:rPr>
          <w:rFonts w:ascii="Arial" w:hAnsi="Arial" w:cs="Arial"/>
        </w:rPr>
        <w:t>对应存储的所有</w:t>
      </w:r>
      <w:r>
        <w:rPr>
          <w:rFonts w:ascii="Arial" w:hAnsi="Arial" w:cs="Arial"/>
        </w:rPr>
        <w:t>DTCSnapshot</w:t>
      </w:r>
      <w:r>
        <w:rPr>
          <w:rFonts w:ascii="Arial" w:hAnsi="Arial" w:cs="Arial"/>
        </w:rPr>
        <w:t>记录。一个</w:t>
      </w:r>
      <w:r>
        <w:rPr>
          <w:rFonts w:ascii="Arial" w:hAnsi="Arial" w:cs="Arial"/>
        </w:rPr>
        <w:t>DTC</w:t>
      </w:r>
      <w:r>
        <w:rPr>
          <w:rFonts w:ascii="Arial" w:hAnsi="Arial" w:cs="Arial"/>
        </w:rPr>
        <w:t>存储多个</w:t>
      </w:r>
      <w:r>
        <w:rPr>
          <w:rFonts w:ascii="Arial" w:hAnsi="Arial" w:cs="Arial"/>
        </w:rPr>
        <w:t xml:space="preserve">SnapshotRecords </w:t>
      </w:r>
      <w:r>
        <w:rPr>
          <w:rFonts w:ascii="Arial" w:hAnsi="Arial" w:cs="Arial"/>
        </w:rPr>
        <w:t>的典型应用是用于存储</w:t>
      </w:r>
      <w:r>
        <w:rPr>
          <w:rFonts w:ascii="Arial" w:hAnsi="Arial" w:cs="Arial"/>
        </w:rPr>
        <w:t>DTC</w:t>
      </w:r>
      <w:r>
        <w:rPr>
          <w:rFonts w:ascii="Arial" w:hAnsi="Arial" w:cs="Arial"/>
        </w:rPr>
        <w:t>多次发生时记录的数据，这些数据体现了（每次）发生时的整车状况。</w:t>
      </w:r>
    </w:p>
    <w:p w:rsidR="00CA79F4" w:rsidRDefault="008F2BF9">
      <w:pPr>
        <w:pStyle w:val="HRa"/>
        <w:ind w:firstLine="480"/>
        <w:rPr>
          <w:rFonts w:ascii="Arial" w:hAnsi="Arial" w:cs="Arial"/>
        </w:rPr>
      </w:pPr>
      <w:r>
        <w:rPr>
          <w:rFonts w:ascii="Arial" w:hAnsi="Arial" w:cs="Arial"/>
        </w:rPr>
        <w:t>如果诊断工具通过</w:t>
      </w:r>
      <w:r>
        <w:rPr>
          <w:rFonts w:ascii="Arial" w:hAnsi="Arial" w:cs="Arial"/>
        </w:rPr>
        <w:t>DTC</w:t>
      </w:r>
      <w:r>
        <w:rPr>
          <w:rFonts w:ascii="Arial" w:hAnsi="Arial" w:cs="Arial"/>
        </w:rPr>
        <w:t>要求报告所有的</w:t>
      </w:r>
      <w:r>
        <w:rPr>
          <w:rFonts w:ascii="Arial" w:hAnsi="Arial" w:cs="Arial"/>
        </w:rPr>
        <w:t>DTCSnapshot</w:t>
      </w:r>
      <w:r>
        <w:rPr>
          <w:rFonts w:ascii="Arial" w:hAnsi="Arial" w:cs="Arial"/>
        </w:rPr>
        <w:t>，</w:t>
      </w:r>
      <w:r>
        <w:rPr>
          <w:rFonts w:ascii="Arial" w:hAnsi="Arial" w:cs="Arial"/>
        </w:rPr>
        <w:t>DTCAndStatusRecord</w:t>
      </w:r>
      <w:r>
        <w:rPr>
          <w:rFonts w:ascii="Arial" w:hAnsi="Arial" w:cs="Arial"/>
        </w:rPr>
        <w:t>只在响应报文中出现一次。此服务不可以一次请求所有</w:t>
      </w:r>
      <w:r>
        <w:rPr>
          <w:rFonts w:ascii="Arial" w:hAnsi="Arial" w:cs="Arial"/>
        </w:rPr>
        <w:t>DTC</w:t>
      </w:r>
      <w:r>
        <w:rPr>
          <w:rFonts w:ascii="Arial" w:hAnsi="Arial" w:cs="Arial"/>
        </w:rPr>
        <w:t>的某</w:t>
      </w:r>
      <w:r>
        <w:rPr>
          <w:rFonts w:ascii="Arial" w:hAnsi="Arial" w:cs="Arial"/>
        </w:rPr>
        <w:t>SnapshotRecordNumber</w:t>
      </w:r>
      <w:r>
        <w:rPr>
          <w:rFonts w:ascii="Arial" w:hAnsi="Arial" w:cs="Arial"/>
        </w:rPr>
        <w:t>，因为请求报文中不能使用</w:t>
      </w:r>
      <w:r>
        <w:rPr>
          <w:rFonts w:ascii="Arial" w:hAnsi="Arial" w:cs="Arial"/>
        </w:rPr>
        <w:t xml:space="preserve"> DTC Group number</w:t>
      </w:r>
      <w:r>
        <w:rPr>
          <w:rFonts w:ascii="Arial" w:hAnsi="Arial" w:cs="Arial"/>
        </w:rPr>
        <w:t>。</w:t>
      </w:r>
    </w:p>
    <w:p w:rsidR="00CA79F4" w:rsidRDefault="008F2BF9">
      <w:pPr>
        <w:pStyle w:val="HRa"/>
        <w:ind w:firstLine="480"/>
        <w:rPr>
          <w:rFonts w:ascii="Arial" w:hAnsi="Arial" w:cs="Arial"/>
        </w:rPr>
      </w:pPr>
      <w:r>
        <w:rPr>
          <w:rFonts w:ascii="Arial" w:hAnsi="Arial" w:cs="Arial"/>
        </w:rPr>
        <w:t>如果参数</w:t>
      </w:r>
      <w:r>
        <w:rPr>
          <w:rFonts w:ascii="Arial" w:hAnsi="Arial" w:cs="Arial"/>
        </w:rPr>
        <w:t>DTCMaskRecord</w:t>
      </w:r>
      <w:r>
        <w:rPr>
          <w:rFonts w:ascii="Arial" w:hAnsi="Arial" w:cs="Arial"/>
        </w:rPr>
        <w:t>或</w:t>
      </w:r>
      <w:r>
        <w:rPr>
          <w:rFonts w:ascii="Arial" w:hAnsi="Arial" w:cs="Arial"/>
        </w:rPr>
        <w:t>DTCSnapshotRecordNumber</w:t>
      </w:r>
      <w:r>
        <w:rPr>
          <w:rFonts w:ascii="Arial" w:hAnsi="Arial" w:cs="Arial"/>
        </w:rPr>
        <w:t>无效或不被</w:t>
      </w:r>
      <w:r>
        <w:rPr>
          <w:rFonts w:ascii="Arial" w:hAnsi="Arial" w:cs="Arial"/>
        </w:rPr>
        <w:t>ECU</w:t>
      </w:r>
      <w:r>
        <w:rPr>
          <w:rFonts w:ascii="Arial" w:hAnsi="Arial" w:cs="Arial"/>
        </w:rPr>
        <w:t>支持，</w:t>
      </w:r>
      <w:r>
        <w:rPr>
          <w:rFonts w:ascii="Arial" w:hAnsi="Arial" w:cs="Arial"/>
        </w:rPr>
        <w:t>ECU</w:t>
      </w:r>
      <w:r>
        <w:rPr>
          <w:rFonts w:ascii="Arial" w:hAnsi="Arial" w:cs="Arial"/>
        </w:rPr>
        <w:t>应发送否定响应。</w:t>
      </w:r>
    </w:p>
    <w:p w:rsidR="00CA79F4" w:rsidRDefault="008F2BF9">
      <w:pPr>
        <w:pStyle w:val="HRa"/>
        <w:ind w:firstLine="480"/>
        <w:rPr>
          <w:rFonts w:ascii="Arial" w:hAnsi="Arial" w:cs="Arial"/>
        </w:rPr>
      </w:pPr>
      <w:r>
        <w:rPr>
          <w:rFonts w:ascii="Arial" w:hAnsi="Arial" w:cs="Arial"/>
        </w:rPr>
        <w:t>如果参数</w:t>
      </w:r>
      <w:r>
        <w:rPr>
          <w:rFonts w:ascii="Arial" w:hAnsi="Arial" w:cs="Arial"/>
        </w:rPr>
        <w:t>DTCMaskRecord</w:t>
      </w:r>
      <w:r>
        <w:rPr>
          <w:rFonts w:ascii="Arial" w:hAnsi="Arial" w:cs="Arial"/>
        </w:rPr>
        <w:t>和</w:t>
      </w:r>
      <w:r>
        <w:rPr>
          <w:rFonts w:ascii="Arial" w:hAnsi="Arial" w:cs="Arial"/>
        </w:rPr>
        <w:t>/</w:t>
      </w:r>
      <w:r>
        <w:rPr>
          <w:rFonts w:ascii="Arial" w:hAnsi="Arial" w:cs="Arial"/>
        </w:rPr>
        <w:t>或</w:t>
      </w:r>
      <w:r>
        <w:rPr>
          <w:rFonts w:ascii="Arial" w:hAnsi="Arial" w:cs="Arial"/>
        </w:rPr>
        <w:t>DTCSnapshotRecordNumber</w:t>
      </w:r>
      <w:r>
        <w:rPr>
          <w:rFonts w:ascii="Arial" w:hAnsi="Arial" w:cs="Arial"/>
        </w:rPr>
        <w:t>在请求中有效并被</w:t>
      </w:r>
      <w:r>
        <w:rPr>
          <w:rFonts w:ascii="Arial" w:hAnsi="Arial" w:cs="Arial"/>
        </w:rPr>
        <w:t>ECU</w:t>
      </w:r>
      <w:r>
        <w:rPr>
          <w:rFonts w:ascii="Arial" w:hAnsi="Arial" w:cs="Arial"/>
        </w:rPr>
        <w:t>支持，但是没有与之对应的</w:t>
      </w:r>
      <w:r>
        <w:rPr>
          <w:rFonts w:ascii="Arial" w:hAnsi="Arial" w:cs="Arial"/>
        </w:rPr>
        <w:t>DTCSnapshot</w:t>
      </w:r>
      <w:r>
        <w:rPr>
          <w:rFonts w:ascii="Arial" w:hAnsi="Arial" w:cs="Arial"/>
        </w:rPr>
        <w:t>数据，</w:t>
      </w:r>
      <w:r>
        <w:rPr>
          <w:rFonts w:ascii="Arial" w:hAnsi="Arial" w:cs="Arial"/>
        </w:rPr>
        <w:t>ECU</w:t>
      </w:r>
      <w:r>
        <w:rPr>
          <w:rFonts w:ascii="Arial" w:hAnsi="Arial" w:cs="Arial"/>
        </w:rPr>
        <w:t>须发送肯定响应，只包含</w:t>
      </w:r>
      <w:r>
        <w:rPr>
          <w:rFonts w:ascii="Arial" w:hAnsi="Arial" w:cs="Arial"/>
        </w:rPr>
        <w:t>DTCAndStatusRecord</w:t>
      </w:r>
      <w:r>
        <w:rPr>
          <w:rFonts w:ascii="Arial" w:hAnsi="Arial" w:cs="Arial"/>
        </w:rPr>
        <w:t>（重复请求的</w:t>
      </w:r>
      <w:r>
        <w:rPr>
          <w:rFonts w:ascii="Arial" w:hAnsi="Arial" w:cs="Arial"/>
        </w:rPr>
        <w:t>DTC</w:t>
      </w:r>
      <w:r>
        <w:rPr>
          <w:rFonts w:ascii="Arial" w:hAnsi="Arial" w:cs="Arial"/>
        </w:rPr>
        <w:t>数（高、中、低字节）和</w:t>
      </w:r>
      <w:r>
        <w:rPr>
          <w:rFonts w:ascii="Arial" w:hAnsi="Arial" w:cs="Arial"/>
        </w:rPr>
        <w:t>statusOfDTC</w:t>
      </w:r>
      <w:r>
        <w:rPr>
          <w:rFonts w:ascii="Arial" w:hAnsi="Arial" w:cs="Arial"/>
        </w:rPr>
        <w:t>）和随后的</w:t>
      </w:r>
      <w:r>
        <w:rPr>
          <w:rFonts w:ascii="Arial" w:hAnsi="Arial" w:cs="Arial"/>
        </w:rPr>
        <w:t>DTCSnapshotRecordNumber</w:t>
      </w:r>
      <w:r>
        <w:rPr>
          <w:rFonts w:ascii="Arial" w:hAnsi="Arial" w:cs="Arial"/>
        </w:rPr>
        <w:t>（重复请求的记录数）。</w:t>
      </w:r>
    </w:p>
    <w:p w:rsidR="00CA79F4" w:rsidRDefault="008F2BF9">
      <w:pPr>
        <w:pStyle w:val="HRa"/>
        <w:ind w:firstLine="480"/>
        <w:rPr>
          <w:rFonts w:ascii="Arial" w:hAnsi="Arial" w:cs="Arial"/>
        </w:rPr>
      </w:pPr>
      <w:r>
        <w:rPr>
          <w:rFonts w:ascii="Arial" w:hAnsi="Arial" w:cs="Arial"/>
        </w:rPr>
        <w:t>当诊断工具发送清除诊断信息（</w:t>
      </w:r>
      <w:r>
        <w:rPr>
          <w:rFonts w:ascii="Arial" w:hAnsi="Arial" w:cs="Arial"/>
        </w:rPr>
        <w:t>14</w:t>
      </w:r>
      <w:r>
        <w:rPr>
          <w:rFonts w:ascii="Arial" w:hAnsi="Arial" w:cs="Arial" w:hint="eastAsia"/>
        </w:rPr>
        <w:t>h</w:t>
      </w:r>
      <w:r>
        <w:rPr>
          <w:rFonts w:ascii="Arial" w:hAnsi="Arial" w:cs="Arial"/>
        </w:rPr>
        <w:t>）服</w:t>
      </w:r>
      <w:r>
        <w:rPr>
          <w:rFonts w:ascii="Arial" w:hAnsi="Arial" w:cs="Arial" w:hint="eastAsia"/>
        </w:rPr>
        <w:t>务</w:t>
      </w:r>
      <w:r>
        <w:rPr>
          <w:rFonts w:ascii="Arial" w:hAnsi="Arial" w:cs="Arial"/>
        </w:rPr>
        <w:t>时，</w:t>
      </w:r>
      <w:r>
        <w:rPr>
          <w:rFonts w:ascii="Arial" w:hAnsi="Arial" w:cs="Arial"/>
        </w:rPr>
        <w:t>DTCSnapshot</w:t>
      </w:r>
      <w:r>
        <w:rPr>
          <w:rFonts w:ascii="Arial" w:hAnsi="Arial" w:cs="Arial"/>
        </w:rPr>
        <w:t>信息须被清除。</w:t>
      </w:r>
    </w:p>
    <w:p w:rsidR="00CA79F4" w:rsidRDefault="00CA79F4">
      <w:pPr>
        <w:pStyle w:val="HRa"/>
        <w:ind w:firstLine="480"/>
        <w:rPr>
          <w:rFonts w:ascii="Arial" w:hAnsi="Arial" w:cs="Arial"/>
        </w:rPr>
      </w:pPr>
    </w:p>
    <w:p w:rsidR="00CA79F4" w:rsidRDefault="008F2BF9">
      <w:pPr>
        <w:rPr>
          <w:rFonts w:ascii="Arial" w:hAnsi="Arial" w:cs="Arial"/>
          <w:b/>
          <w:sz w:val="24"/>
        </w:rPr>
      </w:pPr>
      <w:r>
        <w:rPr>
          <w:rFonts w:ascii="Arial" w:hAnsi="Arial" w:cs="Arial"/>
          <w:b/>
          <w:sz w:val="24"/>
        </w:rPr>
        <w:t>读取</w:t>
      </w:r>
      <w:r>
        <w:rPr>
          <w:rFonts w:ascii="Arial" w:hAnsi="Arial" w:cs="Arial"/>
          <w:b/>
          <w:sz w:val="24"/>
        </w:rPr>
        <w:t>DTC</w:t>
      </w:r>
      <w:r>
        <w:rPr>
          <w:rFonts w:ascii="Arial" w:hAnsi="Arial" w:cs="Arial"/>
          <w:b/>
          <w:sz w:val="24"/>
        </w:rPr>
        <w:t>信息</w:t>
      </w:r>
      <w:r>
        <w:rPr>
          <w:rFonts w:ascii="Arial" w:hAnsi="Arial" w:cs="Arial"/>
          <w:b/>
          <w:sz w:val="24"/>
        </w:rPr>
        <w:t xml:space="preserve"> – </w:t>
      </w:r>
      <w:r>
        <w:rPr>
          <w:rFonts w:ascii="Arial" w:hAnsi="Arial" w:cs="Arial"/>
          <w:b/>
          <w:sz w:val="24"/>
        </w:rPr>
        <w:t>通过</w:t>
      </w:r>
      <w:r>
        <w:rPr>
          <w:rFonts w:ascii="Arial" w:hAnsi="Arial" w:cs="Arial"/>
          <w:b/>
          <w:sz w:val="24"/>
        </w:rPr>
        <w:t>DTC</w:t>
      </w:r>
      <w:r>
        <w:rPr>
          <w:rFonts w:ascii="Arial" w:hAnsi="Arial" w:cs="Arial"/>
          <w:b/>
          <w:sz w:val="24"/>
        </w:rPr>
        <w:t>数报告</w:t>
      </w:r>
      <w:r>
        <w:rPr>
          <w:rFonts w:ascii="Arial" w:hAnsi="Arial" w:cs="Arial"/>
          <w:b/>
          <w:sz w:val="24"/>
        </w:rPr>
        <w:t>DTC</w:t>
      </w:r>
      <w:r>
        <w:rPr>
          <w:rFonts w:ascii="Arial" w:hAnsi="Arial" w:cs="Arial"/>
          <w:b/>
          <w:sz w:val="24"/>
        </w:rPr>
        <w:t>扩展数据记录（</w:t>
      </w:r>
      <w:r>
        <w:rPr>
          <w:rFonts w:ascii="Arial" w:hAnsi="Arial" w:cs="Arial"/>
          <w:b/>
          <w:sz w:val="24"/>
        </w:rPr>
        <w:t>19</w:t>
      </w:r>
      <w:r>
        <w:rPr>
          <w:rFonts w:ascii="Arial" w:hAnsi="Arial" w:cs="Arial" w:hint="eastAsia"/>
          <w:b/>
          <w:sz w:val="24"/>
        </w:rPr>
        <w:t>h</w:t>
      </w:r>
      <w:r>
        <w:rPr>
          <w:rFonts w:ascii="Arial" w:hAnsi="Arial" w:cs="Arial"/>
          <w:b/>
          <w:sz w:val="24"/>
        </w:rPr>
        <w:t xml:space="preserve"> 06</w:t>
      </w:r>
      <w:r>
        <w:rPr>
          <w:rFonts w:ascii="Arial" w:hAnsi="Arial" w:cs="Arial" w:hint="eastAsia"/>
          <w:b/>
          <w:sz w:val="24"/>
        </w:rPr>
        <w:t>h</w:t>
      </w:r>
      <w:r>
        <w:rPr>
          <w:rFonts w:ascii="Arial" w:hAnsi="Arial" w:cs="Arial"/>
          <w:b/>
          <w:sz w:val="24"/>
        </w:rPr>
        <w:t>）：</w:t>
      </w:r>
    </w:p>
    <w:p w:rsidR="00CA79F4" w:rsidRDefault="008F2BF9">
      <w:pPr>
        <w:pStyle w:val="HRa"/>
        <w:ind w:firstLine="480"/>
        <w:rPr>
          <w:rFonts w:ascii="Arial" w:hAnsi="Arial" w:cs="Arial"/>
        </w:rPr>
      </w:pPr>
      <w:r>
        <w:rPr>
          <w:rFonts w:ascii="Arial" w:hAnsi="Arial" w:cs="Arial"/>
        </w:rPr>
        <w:t>使用</w:t>
      </w:r>
      <w:r>
        <w:rPr>
          <w:rFonts w:ascii="Arial" w:hAnsi="Arial" w:cs="Arial" w:hint="eastAsia"/>
        </w:rPr>
        <w:t>“</w:t>
      </w:r>
      <w:r>
        <w:rPr>
          <w:rFonts w:ascii="Arial" w:hAnsi="Arial" w:cs="Arial"/>
        </w:rPr>
        <w:t>通过</w:t>
      </w:r>
      <w:r>
        <w:rPr>
          <w:rFonts w:ascii="Arial" w:hAnsi="Arial" w:cs="Arial"/>
        </w:rPr>
        <w:t>DTC</w:t>
      </w:r>
      <w:r>
        <w:rPr>
          <w:rFonts w:ascii="Arial" w:hAnsi="Arial" w:cs="Arial"/>
        </w:rPr>
        <w:t>码报告</w:t>
      </w:r>
      <w:r>
        <w:rPr>
          <w:rFonts w:ascii="Arial" w:hAnsi="Arial" w:cs="Arial"/>
        </w:rPr>
        <w:t>DTC</w:t>
      </w:r>
      <w:r>
        <w:rPr>
          <w:rFonts w:ascii="Arial" w:hAnsi="Arial" w:cs="Arial"/>
        </w:rPr>
        <w:t>扩展数据记录</w:t>
      </w:r>
      <w:r>
        <w:rPr>
          <w:rFonts w:ascii="Arial" w:hAnsi="Arial" w:cs="Arial" w:hint="eastAsia"/>
        </w:rPr>
        <w:t>”</w:t>
      </w:r>
      <w:r>
        <w:rPr>
          <w:rFonts w:ascii="Arial" w:hAnsi="Arial" w:cs="Arial"/>
        </w:rPr>
        <w:t>子功能服务，诊断工具可以依据</w:t>
      </w:r>
      <w:r>
        <w:rPr>
          <w:rFonts w:ascii="Arial" w:hAnsi="Arial" w:cs="Arial"/>
        </w:rPr>
        <w:t>DTC</w:t>
      </w:r>
      <w:r>
        <w:rPr>
          <w:rFonts w:ascii="Arial" w:hAnsi="Arial" w:cs="Arial"/>
        </w:rPr>
        <w:t>码和</w:t>
      </w:r>
      <w:r>
        <w:rPr>
          <w:rFonts w:ascii="Arial" w:hAnsi="Arial" w:cs="Arial"/>
        </w:rPr>
        <w:t>DTC</w:t>
      </w:r>
      <w:r>
        <w:rPr>
          <w:rFonts w:ascii="Arial" w:hAnsi="Arial" w:cs="Arial"/>
        </w:rPr>
        <w:t>扩展数据的记录号码读取</w:t>
      </w:r>
      <w:r>
        <w:rPr>
          <w:rFonts w:ascii="Arial" w:hAnsi="Arial" w:cs="Arial"/>
        </w:rPr>
        <w:t>DTC</w:t>
      </w:r>
      <w:r>
        <w:rPr>
          <w:rFonts w:ascii="Arial" w:hAnsi="Arial" w:cs="Arial"/>
        </w:rPr>
        <w:t>扩展数据。此种情况下，</w:t>
      </w:r>
      <w:r>
        <w:rPr>
          <w:rFonts w:ascii="Arial" w:hAnsi="Arial" w:cs="Arial"/>
        </w:rPr>
        <w:t>ECU</w:t>
      </w:r>
      <w:r>
        <w:rPr>
          <w:rFonts w:ascii="Arial" w:hAnsi="Arial" w:cs="Arial"/>
        </w:rPr>
        <w:t>须在其支持的所有</w:t>
      </w:r>
      <w:r>
        <w:rPr>
          <w:rFonts w:ascii="Arial" w:hAnsi="Arial" w:cs="Arial"/>
        </w:rPr>
        <w:t>DTC</w:t>
      </w:r>
      <w:r>
        <w:rPr>
          <w:rFonts w:ascii="Arial" w:hAnsi="Arial" w:cs="Arial"/>
        </w:rPr>
        <w:t>中查找与诊断工具定义的</w:t>
      </w:r>
      <w:r>
        <w:rPr>
          <w:rFonts w:ascii="Arial" w:hAnsi="Arial" w:cs="Arial"/>
        </w:rPr>
        <w:t>DTC</w:t>
      </w:r>
      <w:r>
        <w:rPr>
          <w:rFonts w:ascii="Arial" w:hAnsi="Arial" w:cs="Arial"/>
        </w:rPr>
        <w:t>掩码记录完全匹配的</w:t>
      </w:r>
      <w:r>
        <w:rPr>
          <w:rFonts w:ascii="Arial" w:hAnsi="Arial" w:cs="Arial"/>
        </w:rPr>
        <w:t>DTC</w:t>
      </w:r>
      <w:r>
        <w:rPr>
          <w:rFonts w:ascii="Arial" w:hAnsi="Arial" w:cs="Arial"/>
        </w:rPr>
        <w:t>。响应须包含一个预定义的</w:t>
      </w:r>
      <w:r>
        <w:rPr>
          <w:rFonts w:ascii="Arial" w:hAnsi="Arial" w:cs="Arial"/>
        </w:rPr>
        <w:t>DTC</w:t>
      </w:r>
      <w:r>
        <w:rPr>
          <w:rFonts w:ascii="Arial" w:hAnsi="Arial" w:cs="Arial"/>
        </w:rPr>
        <w:t>扩展数据记录。</w:t>
      </w:r>
    </w:p>
    <w:p w:rsidR="00CA79F4" w:rsidRDefault="008F2BF9">
      <w:pPr>
        <w:pStyle w:val="HRa"/>
        <w:ind w:firstLine="480"/>
        <w:rPr>
          <w:rFonts w:ascii="Arial" w:hAnsi="Arial" w:cs="Arial"/>
        </w:rPr>
      </w:pPr>
      <w:r>
        <w:rPr>
          <w:rFonts w:ascii="Arial" w:hAnsi="Arial" w:cs="Arial"/>
        </w:rPr>
        <w:t>DTC</w:t>
      </w:r>
      <w:r>
        <w:rPr>
          <w:rFonts w:ascii="Arial" w:hAnsi="Arial" w:cs="Arial"/>
        </w:rPr>
        <w:t>扩展数据记录中报告的数据的结构由</w:t>
      </w:r>
      <w:r>
        <w:rPr>
          <w:rFonts w:ascii="Arial" w:hAnsi="Arial" w:cs="Arial"/>
        </w:rPr>
        <w:t>DTC</w:t>
      </w:r>
      <w:r>
        <w:rPr>
          <w:rFonts w:ascii="Arial" w:hAnsi="Arial" w:cs="Arial"/>
        </w:rPr>
        <w:t>扩展数据记录号码定义，方法类似于在数据标识符中数据的定义。响应可以包括多组</w:t>
      </w:r>
      <w:r>
        <w:rPr>
          <w:rFonts w:ascii="Arial" w:hAnsi="Arial" w:cs="Arial"/>
        </w:rPr>
        <w:t>DTC</w:t>
      </w:r>
      <w:r>
        <w:rPr>
          <w:rFonts w:ascii="Arial" w:hAnsi="Arial" w:cs="Arial"/>
        </w:rPr>
        <w:t>扩展数据记录数和对应的</w:t>
      </w:r>
      <w:r>
        <w:rPr>
          <w:rFonts w:ascii="Arial" w:hAnsi="Arial" w:cs="Arial"/>
        </w:rPr>
        <w:t>DTC</w:t>
      </w:r>
      <w:r>
        <w:rPr>
          <w:rFonts w:ascii="Arial" w:hAnsi="Arial" w:cs="Arial"/>
        </w:rPr>
        <w:t>扩展数据记录。一个</w:t>
      </w:r>
      <w:r>
        <w:rPr>
          <w:rFonts w:ascii="Arial" w:hAnsi="Arial" w:cs="Arial"/>
        </w:rPr>
        <w:t>DTC</w:t>
      </w:r>
      <w:r>
        <w:rPr>
          <w:rFonts w:ascii="Arial" w:hAnsi="Arial" w:cs="Arial"/>
        </w:rPr>
        <w:t>可以存储不同类型的</w:t>
      </w:r>
      <w:r>
        <w:rPr>
          <w:rFonts w:ascii="Arial" w:hAnsi="Arial" w:cs="Arial"/>
        </w:rPr>
        <w:t>DTC</w:t>
      </w:r>
      <w:r>
        <w:rPr>
          <w:rFonts w:ascii="Arial" w:hAnsi="Arial" w:cs="Arial"/>
        </w:rPr>
        <w:t>扩展数据记录。</w:t>
      </w:r>
    </w:p>
    <w:p w:rsidR="00CA79F4" w:rsidRDefault="008F2BF9">
      <w:pPr>
        <w:pStyle w:val="HRa"/>
        <w:ind w:firstLine="480"/>
        <w:rPr>
          <w:rFonts w:ascii="Arial" w:hAnsi="Arial" w:cs="Arial"/>
        </w:rPr>
      </w:pPr>
      <w:r>
        <w:rPr>
          <w:rFonts w:ascii="Arial" w:hAnsi="Arial" w:cs="Arial"/>
        </w:rPr>
        <w:t>通常，</w:t>
      </w:r>
      <w:r>
        <w:rPr>
          <w:rFonts w:ascii="Arial" w:hAnsi="Arial" w:cs="Arial"/>
        </w:rPr>
        <w:t>ECU</w:t>
      </w:r>
      <w:r>
        <w:rPr>
          <w:rFonts w:ascii="Arial" w:hAnsi="Arial" w:cs="Arial"/>
        </w:rPr>
        <w:t>须在一个响应报文中报告一个</w:t>
      </w:r>
      <w:r>
        <w:rPr>
          <w:rFonts w:ascii="Arial" w:hAnsi="Arial" w:cs="Arial"/>
        </w:rPr>
        <w:t>DTC</w:t>
      </w:r>
      <w:r>
        <w:rPr>
          <w:rFonts w:ascii="Arial" w:hAnsi="Arial" w:cs="Arial"/>
        </w:rPr>
        <w:t>扩展数据记录。如果诊断工具已经设置</w:t>
      </w:r>
      <w:r>
        <w:rPr>
          <w:rFonts w:ascii="Arial" w:hAnsi="Arial" w:cs="Arial"/>
        </w:rPr>
        <w:t>DTC</w:t>
      </w:r>
      <w:r>
        <w:rPr>
          <w:rFonts w:ascii="Arial" w:hAnsi="Arial" w:cs="Arial"/>
        </w:rPr>
        <w:t>扩展数据记录为</w:t>
      </w:r>
      <w:r>
        <w:rPr>
          <w:rFonts w:ascii="Arial" w:hAnsi="Arial" w:cs="Arial"/>
        </w:rPr>
        <w:t>FF</w:t>
      </w:r>
      <w:r>
        <w:rPr>
          <w:rFonts w:ascii="Arial" w:hAnsi="Arial" w:cs="Arial" w:hint="eastAsia"/>
        </w:rPr>
        <w:t>h</w:t>
      </w:r>
      <w:r>
        <w:rPr>
          <w:rFonts w:ascii="Arial" w:hAnsi="Arial" w:cs="Arial"/>
        </w:rPr>
        <w:t>，</w:t>
      </w:r>
      <w:r>
        <w:rPr>
          <w:rFonts w:ascii="Arial" w:hAnsi="Arial" w:cs="Arial"/>
        </w:rPr>
        <w:t>ECU</w:t>
      </w:r>
      <w:r>
        <w:rPr>
          <w:rFonts w:ascii="Arial" w:hAnsi="Arial" w:cs="Arial"/>
        </w:rPr>
        <w:t>须在一个响应报文中包含该</w:t>
      </w:r>
      <w:r>
        <w:rPr>
          <w:rFonts w:ascii="Arial" w:hAnsi="Arial" w:cs="Arial"/>
        </w:rPr>
        <w:t>DTC</w:t>
      </w:r>
      <w:r>
        <w:rPr>
          <w:rFonts w:ascii="Arial" w:hAnsi="Arial" w:cs="Arial"/>
        </w:rPr>
        <w:t>码对应存储的所有扩展数据的记录。</w:t>
      </w:r>
    </w:p>
    <w:p w:rsidR="00CA79F4" w:rsidRDefault="008F2BF9">
      <w:pPr>
        <w:pStyle w:val="HRa"/>
        <w:ind w:firstLine="480"/>
        <w:rPr>
          <w:rFonts w:ascii="Arial" w:hAnsi="Arial" w:cs="Arial"/>
        </w:rPr>
      </w:pPr>
      <w:r>
        <w:rPr>
          <w:rFonts w:ascii="Arial" w:hAnsi="Arial" w:cs="Arial"/>
        </w:rPr>
        <w:t>如果参数</w:t>
      </w:r>
      <w:r>
        <w:rPr>
          <w:rFonts w:ascii="Arial" w:hAnsi="Arial" w:cs="Arial"/>
        </w:rPr>
        <w:t>DTC</w:t>
      </w:r>
      <w:r>
        <w:rPr>
          <w:rFonts w:ascii="Arial" w:hAnsi="Arial" w:cs="Arial"/>
        </w:rPr>
        <w:t>码或</w:t>
      </w:r>
      <w:r>
        <w:rPr>
          <w:rFonts w:ascii="Arial" w:hAnsi="Arial" w:cs="Arial"/>
        </w:rPr>
        <w:t>DTC</w:t>
      </w:r>
      <w:r>
        <w:rPr>
          <w:rFonts w:ascii="Arial" w:hAnsi="Arial" w:cs="Arial"/>
        </w:rPr>
        <w:t>扩展数据记录号码无效或不被支持，</w:t>
      </w:r>
      <w:r>
        <w:rPr>
          <w:rFonts w:ascii="Arial" w:hAnsi="Arial" w:cs="Arial"/>
        </w:rPr>
        <w:t>ECU</w:t>
      </w:r>
      <w:r>
        <w:rPr>
          <w:rFonts w:ascii="Arial" w:hAnsi="Arial" w:cs="Arial"/>
        </w:rPr>
        <w:t>应发送否定响应。</w:t>
      </w:r>
    </w:p>
    <w:p w:rsidR="00CA79F4" w:rsidRDefault="008F2BF9">
      <w:pPr>
        <w:pStyle w:val="HRa"/>
        <w:ind w:firstLine="480"/>
        <w:rPr>
          <w:rFonts w:ascii="Arial" w:hAnsi="Arial" w:cs="Arial"/>
        </w:rPr>
      </w:pPr>
      <w:r>
        <w:rPr>
          <w:rFonts w:ascii="Arial" w:hAnsi="Arial" w:cs="Arial"/>
        </w:rPr>
        <w:t>当诊断工具发送清除诊断信息（</w:t>
      </w:r>
      <w:r>
        <w:rPr>
          <w:rFonts w:ascii="Arial" w:hAnsi="Arial" w:cs="Arial"/>
        </w:rPr>
        <w:t>14</w:t>
      </w:r>
      <w:r>
        <w:rPr>
          <w:rFonts w:ascii="Arial" w:hAnsi="Arial" w:cs="Arial" w:hint="eastAsia"/>
        </w:rPr>
        <w:t>h</w:t>
      </w:r>
      <w:r>
        <w:rPr>
          <w:rFonts w:ascii="Arial" w:hAnsi="Arial" w:cs="Arial"/>
        </w:rPr>
        <w:t>）服</w:t>
      </w:r>
      <w:r>
        <w:rPr>
          <w:rFonts w:ascii="Arial" w:hAnsi="Arial" w:cs="Arial" w:hint="eastAsia"/>
        </w:rPr>
        <w:t>务</w:t>
      </w:r>
      <w:r>
        <w:rPr>
          <w:rFonts w:ascii="Arial" w:hAnsi="Arial" w:cs="Arial"/>
        </w:rPr>
        <w:t>时，扩展数据信息须被清除。</w:t>
      </w:r>
    </w:p>
    <w:p w:rsidR="00CA79F4" w:rsidRDefault="00CA79F4">
      <w:pPr>
        <w:pStyle w:val="HRa"/>
        <w:ind w:firstLineChars="0" w:firstLine="0"/>
        <w:rPr>
          <w:rFonts w:ascii="Arial" w:hAnsi="Arial" w:cs="Arial"/>
        </w:rPr>
      </w:pPr>
    </w:p>
    <w:p w:rsidR="00CA79F4" w:rsidRDefault="008F2BF9">
      <w:pPr>
        <w:rPr>
          <w:rFonts w:ascii="Arial" w:hAnsi="Arial" w:cs="Arial"/>
          <w:b/>
          <w:sz w:val="24"/>
        </w:rPr>
      </w:pPr>
      <w:r>
        <w:rPr>
          <w:rFonts w:ascii="Arial" w:hAnsi="Arial" w:cs="Arial"/>
          <w:b/>
          <w:sz w:val="24"/>
        </w:rPr>
        <w:t>读取</w:t>
      </w:r>
      <w:r>
        <w:rPr>
          <w:rFonts w:ascii="Arial" w:hAnsi="Arial" w:cs="Arial"/>
          <w:b/>
          <w:sz w:val="24"/>
        </w:rPr>
        <w:t>DTC</w:t>
      </w:r>
      <w:r>
        <w:rPr>
          <w:rFonts w:ascii="Arial" w:hAnsi="Arial" w:cs="Arial"/>
          <w:b/>
          <w:sz w:val="24"/>
        </w:rPr>
        <w:t>信息</w:t>
      </w:r>
      <w:r>
        <w:rPr>
          <w:rFonts w:ascii="Arial" w:hAnsi="Arial" w:cs="Arial"/>
          <w:b/>
          <w:sz w:val="24"/>
        </w:rPr>
        <w:t xml:space="preserve"> – </w:t>
      </w:r>
      <w:r>
        <w:rPr>
          <w:rFonts w:ascii="Arial" w:hAnsi="Arial" w:cs="Arial"/>
          <w:b/>
          <w:sz w:val="24"/>
        </w:rPr>
        <w:t>报告支持的</w:t>
      </w:r>
      <w:r>
        <w:rPr>
          <w:rFonts w:ascii="Arial" w:hAnsi="Arial" w:cs="Arial"/>
          <w:b/>
          <w:sz w:val="24"/>
        </w:rPr>
        <w:t xml:space="preserve">DTC </w:t>
      </w:r>
      <w:r>
        <w:rPr>
          <w:rFonts w:ascii="Arial" w:hAnsi="Arial" w:cs="Arial"/>
          <w:b/>
          <w:sz w:val="24"/>
        </w:rPr>
        <w:t>（</w:t>
      </w:r>
      <w:r>
        <w:rPr>
          <w:rFonts w:ascii="Arial" w:hAnsi="Arial" w:cs="Arial"/>
          <w:b/>
          <w:sz w:val="24"/>
        </w:rPr>
        <w:t>19</w:t>
      </w:r>
      <w:r>
        <w:rPr>
          <w:rFonts w:ascii="Arial" w:hAnsi="Arial" w:cs="Arial" w:hint="eastAsia"/>
          <w:b/>
          <w:sz w:val="24"/>
        </w:rPr>
        <w:t>h</w:t>
      </w:r>
      <w:r>
        <w:rPr>
          <w:rFonts w:ascii="Arial" w:hAnsi="Arial" w:cs="Arial"/>
          <w:b/>
          <w:sz w:val="24"/>
        </w:rPr>
        <w:t xml:space="preserve"> 0A</w:t>
      </w:r>
      <w:r>
        <w:rPr>
          <w:rFonts w:ascii="Arial" w:hAnsi="Arial" w:cs="Arial" w:hint="eastAsia"/>
          <w:b/>
          <w:sz w:val="24"/>
        </w:rPr>
        <w:t>h</w:t>
      </w:r>
      <w:r>
        <w:rPr>
          <w:rFonts w:ascii="Arial" w:hAnsi="Arial" w:cs="Arial"/>
          <w:b/>
          <w:sz w:val="24"/>
        </w:rPr>
        <w:t>）：</w:t>
      </w:r>
    </w:p>
    <w:p w:rsidR="00CA79F4" w:rsidRDefault="008F2BF9">
      <w:pPr>
        <w:pStyle w:val="HRa"/>
        <w:ind w:firstLine="480"/>
        <w:rPr>
          <w:rFonts w:ascii="Arial" w:hAnsi="Arial" w:cs="Arial"/>
        </w:rPr>
      </w:pPr>
      <w:r>
        <w:rPr>
          <w:rFonts w:ascii="Arial" w:hAnsi="Arial" w:cs="Arial"/>
        </w:rPr>
        <w:t>使用</w:t>
      </w:r>
      <w:r>
        <w:rPr>
          <w:rFonts w:ascii="Arial" w:hAnsi="Arial" w:cs="Arial" w:hint="eastAsia"/>
        </w:rPr>
        <w:t>“</w:t>
      </w:r>
      <w:r>
        <w:rPr>
          <w:rFonts w:ascii="Arial" w:hAnsi="Arial" w:cs="Arial"/>
        </w:rPr>
        <w:t>报告支持的</w:t>
      </w:r>
      <w:r>
        <w:rPr>
          <w:rFonts w:ascii="Arial" w:hAnsi="Arial" w:cs="Arial"/>
        </w:rPr>
        <w:t>DTC</w:t>
      </w:r>
      <w:r>
        <w:rPr>
          <w:rFonts w:ascii="Arial" w:hAnsi="Arial" w:cs="Arial" w:hint="eastAsia"/>
        </w:rPr>
        <w:t>”</w:t>
      </w:r>
      <w:r>
        <w:rPr>
          <w:rFonts w:ascii="Arial" w:hAnsi="Arial" w:cs="Arial"/>
        </w:rPr>
        <w:t>子功能服务，诊断工具可以通过该诊断服务获取</w:t>
      </w:r>
      <w:r>
        <w:rPr>
          <w:rFonts w:ascii="Arial" w:hAnsi="Arial" w:cs="Arial"/>
        </w:rPr>
        <w:t>ECU</w:t>
      </w:r>
      <w:r>
        <w:rPr>
          <w:rFonts w:ascii="Arial" w:hAnsi="Arial" w:cs="Arial"/>
        </w:rPr>
        <w:t>支持的所有</w:t>
      </w:r>
      <w:r>
        <w:rPr>
          <w:rFonts w:ascii="Arial" w:hAnsi="Arial" w:cs="Arial"/>
        </w:rPr>
        <w:t>DTC</w:t>
      </w:r>
      <w:r>
        <w:rPr>
          <w:rFonts w:ascii="Arial" w:hAnsi="Arial" w:cs="Arial"/>
        </w:rPr>
        <w:t>。此响应包含</w:t>
      </w:r>
      <w:r>
        <w:rPr>
          <w:rFonts w:ascii="Arial" w:hAnsi="Arial" w:cs="Arial"/>
        </w:rPr>
        <w:t>DTC</w:t>
      </w:r>
      <w:r>
        <w:rPr>
          <w:rFonts w:ascii="Arial" w:hAnsi="Arial" w:cs="Arial"/>
        </w:rPr>
        <w:t>状态有效掩码（</w:t>
      </w:r>
      <w:r>
        <w:rPr>
          <w:rFonts w:ascii="Arial" w:hAnsi="Arial" w:cs="Arial"/>
        </w:rPr>
        <w:t>DTCStatusAvailabilityMask</w:t>
      </w:r>
      <w:r>
        <w:rPr>
          <w:rFonts w:ascii="Arial" w:hAnsi="Arial" w:cs="Arial"/>
        </w:rPr>
        <w:t>），用于表示</w:t>
      </w:r>
      <w:r>
        <w:rPr>
          <w:rFonts w:ascii="Arial" w:hAnsi="Arial" w:cs="Arial"/>
        </w:rPr>
        <w:t>ECU</w:t>
      </w:r>
      <w:r>
        <w:rPr>
          <w:rFonts w:ascii="Arial" w:hAnsi="Arial" w:cs="Arial"/>
        </w:rPr>
        <w:t>支持的</w:t>
      </w:r>
      <w:r>
        <w:rPr>
          <w:rFonts w:ascii="Arial" w:hAnsi="Arial" w:cs="Arial"/>
        </w:rPr>
        <w:t>DTC</w:t>
      </w:r>
      <w:r>
        <w:rPr>
          <w:rFonts w:ascii="Arial" w:hAnsi="Arial" w:cs="Arial"/>
        </w:rPr>
        <w:t>状态位。另外，响应报文还包含了</w:t>
      </w:r>
      <w:r>
        <w:rPr>
          <w:rFonts w:ascii="Arial" w:hAnsi="Arial" w:cs="Arial"/>
        </w:rPr>
        <w:t>DTC</w:t>
      </w:r>
      <w:r>
        <w:rPr>
          <w:rFonts w:ascii="Arial" w:hAnsi="Arial" w:cs="Arial"/>
        </w:rPr>
        <w:t>和状态记录列表（</w:t>
      </w:r>
      <w:r>
        <w:rPr>
          <w:rFonts w:ascii="Arial" w:hAnsi="Arial" w:cs="Arial"/>
        </w:rPr>
        <w:t>listOfDTCAndStatusRecord</w:t>
      </w:r>
      <w:r>
        <w:rPr>
          <w:rFonts w:ascii="Arial" w:hAnsi="Arial" w:cs="Arial"/>
        </w:rPr>
        <w:t>），包含了</w:t>
      </w:r>
      <w:r>
        <w:rPr>
          <w:rFonts w:ascii="Arial" w:hAnsi="Arial" w:cs="Arial"/>
        </w:rPr>
        <w:t>DTC</w:t>
      </w:r>
      <w:r>
        <w:rPr>
          <w:rFonts w:ascii="Arial" w:hAnsi="Arial" w:cs="Arial"/>
        </w:rPr>
        <w:t>码和</w:t>
      </w:r>
      <w:r>
        <w:rPr>
          <w:rFonts w:ascii="Arial" w:hAnsi="Arial" w:cs="Arial"/>
        </w:rPr>
        <w:t>ECU</w:t>
      </w:r>
      <w:r>
        <w:rPr>
          <w:rFonts w:ascii="Arial" w:hAnsi="Arial" w:cs="Arial"/>
        </w:rPr>
        <w:t>支持的每个</w:t>
      </w:r>
      <w:r>
        <w:rPr>
          <w:rFonts w:ascii="Arial" w:hAnsi="Arial" w:cs="Arial"/>
        </w:rPr>
        <w:t>DTC</w:t>
      </w:r>
      <w:r>
        <w:rPr>
          <w:rFonts w:ascii="Arial" w:hAnsi="Arial" w:cs="Arial"/>
        </w:rPr>
        <w:t>状态。</w:t>
      </w:r>
    </w:p>
    <w:p w:rsidR="00CA79F4" w:rsidRDefault="00CA79F4">
      <w:pPr>
        <w:pStyle w:val="HRa"/>
        <w:ind w:firstLineChars="0" w:firstLine="0"/>
        <w:rPr>
          <w:rFonts w:ascii="Arial" w:hAnsi="Arial" w:cs="Arial"/>
        </w:rPr>
      </w:pPr>
      <w:bookmarkStart w:id="215" w:name="_Toc234811412"/>
    </w:p>
    <w:p w:rsidR="00CA79F4" w:rsidRDefault="008F2BF9">
      <w:pPr>
        <w:pStyle w:val="HR2"/>
        <w:rPr>
          <w:rFonts w:cs="Arial"/>
        </w:rPr>
      </w:pPr>
      <w:bookmarkStart w:id="216" w:name="_Toc327131845"/>
      <w:bookmarkStart w:id="217" w:name="_Toc8910701"/>
      <w:r>
        <w:rPr>
          <w:rFonts w:cs="Arial"/>
        </w:rPr>
        <w:t>读取数据</w:t>
      </w:r>
      <w:r>
        <w:rPr>
          <w:rFonts w:cs="Arial"/>
        </w:rPr>
        <w:t>ReadDataByIdentifier</w:t>
      </w:r>
      <w:r>
        <w:rPr>
          <w:rFonts w:cs="Arial" w:hint="eastAsia"/>
        </w:rPr>
        <w:t>（</w:t>
      </w:r>
      <w:r>
        <w:rPr>
          <w:rFonts w:cs="Arial"/>
        </w:rPr>
        <w:t>22h</w:t>
      </w:r>
      <w:bookmarkEnd w:id="215"/>
      <w:bookmarkEnd w:id="216"/>
      <w:r>
        <w:rPr>
          <w:rFonts w:cs="Arial" w:hint="eastAsia"/>
        </w:rPr>
        <w:t>）</w:t>
      </w:r>
      <w:bookmarkEnd w:id="217"/>
    </w:p>
    <w:p w:rsidR="00CA79F4" w:rsidRDefault="008F2BF9">
      <w:pPr>
        <w:pStyle w:val="HRa"/>
        <w:ind w:firstLine="480"/>
        <w:rPr>
          <w:rFonts w:ascii="Arial" w:hAnsi="Arial" w:cs="Arial"/>
        </w:rPr>
      </w:pPr>
      <w:r>
        <w:rPr>
          <w:rFonts w:ascii="Arial" w:hAnsi="Arial" w:cs="Arial"/>
        </w:rPr>
        <w:t>此服务允许诊断工具读取数据标识符对应的数据记录。</w:t>
      </w:r>
    </w:p>
    <w:p w:rsidR="00CA79F4" w:rsidRDefault="008F2BF9">
      <w:pPr>
        <w:pStyle w:val="HRa"/>
        <w:ind w:firstLine="480"/>
        <w:rPr>
          <w:rFonts w:ascii="Arial" w:hAnsi="Arial" w:cs="Arial"/>
        </w:rPr>
      </w:pPr>
      <w:r>
        <w:rPr>
          <w:rFonts w:ascii="Arial" w:hAnsi="Arial" w:cs="Arial"/>
        </w:rPr>
        <w:lastRenderedPageBreak/>
        <w:t>ECU</w:t>
      </w:r>
      <w:r>
        <w:rPr>
          <w:rFonts w:ascii="Arial" w:hAnsi="Arial" w:cs="Arial"/>
        </w:rPr>
        <w:t>通过肯定响应报文发送数据记录值。记录值的格式和定义由供应商定义。记录值要求包括模拟输入和输出信号，数字输入和输出信号，</w:t>
      </w:r>
      <w:r>
        <w:rPr>
          <w:rFonts w:ascii="Arial" w:hAnsi="Arial" w:cs="Arial"/>
        </w:rPr>
        <w:t>ECU</w:t>
      </w:r>
      <w:r>
        <w:rPr>
          <w:rFonts w:ascii="Arial" w:hAnsi="Arial" w:cs="Arial"/>
        </w:rPr>
        <w:t>支持的内部数据和系统的状态。</w:t>
      </w:r>
    </w:p>
    <w:p w:rsidR="00CA79F4" w:rsidRDefault="00CA79F4">
      <w:pPr>
        <w:pStyle w:val="HRa"/>
        <w:ind w:firstLine="480"/>
        <w:rPr>
          <w:rFonts w:ascii="Arial" w:hAnsi="Arial" w:cs="Arial"/>
        </w:rPr>
      </w:pPr>
    </w:p>
    <w:p w:rsidR="00CA79F4" w:rsidRDefault="008F2BF9">
      <w:pPr>
        <w:pStyle w:val="HR3"/>
        <w:rPr>
          <w:rFonts w:cs="Arial"/>
        </w:rPr>
      </w:pPr>
      <w:bookmarkStart w:id="218" w:name="_Toc234811413"/>
      <w:bookmarkStart w:id="219" w:name="_Toc327131846"/>
      <w:bookmarkStart w:id="220" w:name="_Toc8910702"/>
      <w:r>
        <w:rPr>
          <w:rFonts w:cs="Arial"/>
        </w:rPr>
        <w:t>报文格式</w:t>
      </w:r>
      <w:bookmarkEnd w:id="218"/>
      <w:bookmarkEnd w:id="219"/>
      <w:bookmarkEnd w:id="220"/>
    </w:p>
    <w:p w:rsidR="00CA79F4" w:rsidRDefault="008F2BF9">
      <w:pPr>
        <w:pStyle w:val="HRa"/>
        <w:ind w:firstLineChars="0" w:firstLine="0"/>
        <w:rPr>
          <w:rFonts w:ascii="Arial" w:hAnsi="Arial" w:cs="Arial"/>
        </w:rPr>
      </w:pPr>
      <w:r>
        <w:rPr>
          <w:rFonts w:ascii="Arial" w:hAnsi="Arial" w:cs="Arial"/>
        </w:rPr>
        <w:t>请求</w:t>
      </w:r>
    </w:p>
    <w:tbl>
      <w:tblPr>
        <w:tblW w:w="9358" w:type="dxa"/>
        <w:tblInd w:w="5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50" w:type="dxa"/>
          <w:right w:w="50" w:type="dxa"/>
        </w:tblCellMar>
        <w:tblLook w:val="04A0" w:firstRow="1" w:lastRow="0" w:firstColumn="1" w:lastColumn="0" w:noHBand="0" w:noVBand="1"/>
      </w:tblPr>
      <w:tblGrid>
        <w:gridCol w:w="849"/>
        <w:gridCol w:w="6403"/>
        <w:gridCol w:w="680"/>
        <w:gridCol w:w="1426"/>
      </w:tblGrid>
      <w:tr w:rsidR="00CA79F4">
        <w:trPr>
          <w:tblHeader/>
        </w:trPr>
        <w:tc>
          <w:tcPr>
            <w:tcW w:w="849" w:type="dxa"/>
            <w:shd w:val="pct10" w:color="auto" w:fill="FFFFFF"/>
            <w:vAlign w:val="center"/>
          </w:tcPr>
          <w:p w:rsidR="00CA79F4" w:rsidRDefault="008F2BF9">
            <w:pPr>
              <w:pStyle w:val="FormatvorlageTableFirstRow"/>
              <w:jc w:val="both"/>
              <w:rPr>
                <w:rFonts w:eastAsia="宋体" w:cs="Arial"/>
                <w:sz w:val="24"/>
                <w:szCs w:val="24"/>
                <w:lang w:eastAsia="zh-CN"/>
              </w:rPr>
            </w:pPr>
            <w:r>
              <w:rPr>
                <w:rFonts w:eastAsia="宋体" w:cs="Arial"/>
                <w:sz w:val="24"/>
                <w:szCs w:val="24"/>
                <w:lang w:eastAsia="zh-CN"/>
              </w:rPr>
              <w:t>字节</w:t>
            </w:r>
          </w:p>
        </w:tc>
        <w:tc>
          <w:tcPr>
            <w:tcW w:w="6403" w:type="dxa"/>
            <w:shd w:val="pct10" w:color="auto" w:fill="FFFFFF"/>
            <w:vAlign w:val="center"/>
          </w:tcPr>
          <w:p w:rsidR="00CA79F4" w:rsidRDefault="008F2BF9">
            <w:pPr>
              <w:pStyle w:val="FormatvorlageTableFirstRow"/>
              <w:jc w:val="both"/>
              <w:rPr>
                <w:rFonts w:eastAsia="宋体" w:cs="Arial"/>
                <w:sz w:val="24"/>
                <w:szCs w:val="24"/>
                <w:lang w:eastAsia="zh-CN"/>
              </w:rPr>
            </w:pPr>
            <w:r>
              <w:rPr>
                <w:rFonts w:eastAsia="宋体" w:cs="Arial"/>
                <w:sz w:val="24"/>
                <w:szCs w:val="24"/>
                <w:lang w:eastAsia="zh-CN"/>
              </w:rPr>
              <w:t>参数名称</w:t>
            </w:r>
          </w:p>
        </w:tc>
        <w:tc>
          <w:tcPr>
            <w:tcW w:w="680" w:type="dxa"/>
            <w:shd w:val="pct10" w:color="auto" w:fill="FFFFFF"/>
            <w:vAlign w:val="center"/>
          </w:tcPr>
          <w:p w:rsidR="00CA79F4" w:rsidRDefault="008F2BF9">
            <w:pPr>
              <w:pStyle w:val="FormatvorlageTableFirstRow"/>
              <w:jc w:val="both"/>
              <w:rPr>
                <w:rFonts w:eastAsia="宋体" w:cs="Arial"/>
                <w:sz w:val="24"/>
                <w:szCs w:val="24"/>
              </w:rPr>
            </w:pPr>
            <w:r>
              <w:rPr>
                <w:rFonts w:eastAsia="宋体" w:cs="Arial"/>
                <w:sz w:val="24"/>
                <w:szCs w:val="24"/>
              </w:rPr>
              <w:t>Cvt</w:t>
            </w:r>
          </w:p>
        </w:tc>
        <w:tc>
          <w:tcPr>
            <w:tcW w:w="1426" w:type="dxa"/>
            <w:shd w:val="pct10" w:color="auto" w:fill="FFFFFF"/>
            <w:vAlign w:val="center"/>
          </w:tcPr>
          <w:p w:rsidR="00CA79F4" w:rsidRDefault="008F2BF9">
            <w:pPr>
              <w:pStyle w:val="FormatvorlageTableFirstRow"/>
              <w:jc w:val="both"/>
              <w:rPr>
                <w:rFonts w:eastAsia="宋体" w:cs="Arial"/>
                <w:sz w:val="24"/>
                <w:szCs w:val="24"/>
              </w:rPr>
            </w:pPr>
            <w:r>
              <w:rPr>
                <w:rFonts w:eastAsia="宋体" w:cs="Arial"/>
                <w:sz w:val="24"/>
                <w:szCs w:val="24"/>
                <w:lang w:eastAsia="zh-CN"/>
              </w:rPr>
              <w:t>数值</w:t>
            </w:r>
            <w:r>
              <w:rPr>
                <w:rFonts w:eastAsia="宋体" w:cs="Arial"/>
                <w:sz w:val="24"/>
                <w:szCs w:val="24"/>
              </w:rPr>
              <w:t>(hex)</w:t>
            </w:r>
          </w:p>
        </w:tc>
      </w:tr>
      <w:tr w:rsidR="00CA79F4">
        <w:tc>
          <w:tcPr>
            <w:tcW w:w="849" w:type="dxa"/>
          </w:tcPr>
          <w:p w:rsidR="00CA79F4" w:rsidRDefault="008F2BF9">
            <w:pPr>
              <w:pStyle w:val="FormatvorlageTabellentext0"/>
              <w:rPr>
                <w:rFonts w:eastAsia="宋体" w:cs="Arial"/>
                <w:sz w:val="24"/>
                <w:szCs w:val="24"/>
              </w:rPr>
            </w:pPr>
            <w:r>
              <w:rPr>
                <w:rFonts w:eastAsia="宋体" w:cs="Arial"/>
                <w:sz w:val="24"/>
                <w:szCs w:val="24"/>
              </w:rPr>
              <w:t>#1</w:t>
            </w:r>
          </w:p>
        </w:tc>
        <w:tc>
          <w:tcPr>
            <w:tcW w:w="6403" w:type="dxa"/>
          </w:tcPr>
          <w:p w:rsidR="00CA79F4" w:rsidRDefault="008F2BF9">
            <w:pPr>
              <w:pStyle w:val="FormatvorlageTabellentext0"/>
              <w:rPr>
                <w:rFonts w:eastAsia="宋体" w:cs="Arial"/>
                <w:sz w:val="24"/>
                <w:szCs w:val="24"/>
              </w:rPr>
            </w:pPr>
            <w:r>
              <w:rPr>
                <w:rFonts w:eastAsia="宋体" w:cs="Arial"/>
                <w:sz w:val="24"/>
                <w:szCs w:val="24"/>
              </w:rPr>
              <w:t>RequestServiceIdentifier</w:t>
            </w:r>
          </w:p>
        </w:tc>
        <w:tc>
          <w:tcPr>
            <w:tcW w:w="680" w:type="dxa"/>
          </w:tcPr>
          <w:p w:rsidR="00CA79F4" w:rsidRDefault="008F2BF9">
            <w:pPr>
              <w:pStyle w:val="FormatvorlageTabellentext0"/>
              <w:rPr>
                <w:rFonts w:eastAsia="宋体" w:cs="Arial"/>
                <w:sz w:val="24"/>
                <w:szCs w:val="24"/>
              </w:rPr>
            </w:pPr>
            <w:r>
              <w:rPr>
                <w:rFonts w:eastAsia="宋体" w:cs="Arial"/>
                <w:sz w:val="24"/>
                <w:szCs w:val="24"/>
              </w:rPr>
              <w:t>M</w:t>
            </w:r>
          </w:p>
        </w:tc>
        <w:tc>
          <w:tcPr>
            <w:tcW w:w="1426" w:type="dxa"/>
          </w:tcPr>
          <w:p w:rsidR="00CA79F4" w:rsidRDefault="008F2BF9">
            <w:pPr>
              <w:pStyle w:val="FormatvorlageTabellentext0"/>
              <w:rPr>
                <w:rFonts w:eastAsia="宋体" w:cs="Arial"/>
                <w:sz w:val="24"/>
                <w:szCs w:val="24"/>
              </w:rPr>
            </w:pPr>
            <w:r>
              <w:rPr>
                <w:rFonts w:eastAsia="宋体" w:cs="Arial"/>
                <w:sz w:val="24"/>
                <w:szCs w:val="24"/>
              </w:rPr>
              <w:t>22</w:t>
            </w:r>
          </w:p>
        </w:tc>
      </w:tr>
      <w:tr w:rsidR="00CA79F4">
        <w:tc>
          <w:tcPr>
            <w:tcW w:w="849" w:type="dxa"/>
          </w:tcPr>
          <w:p w:rsidR="00CA79F4" w:rsidRDefault="00CA79F4">
            <w:pPr>
              <w:pStyle w:val="FormatvorlageTabellentext0"/>
              <w:rPr>
                <w:rFonts w:eastAsia="宋体" w:cs="Arial"/>
                <w:sz w:val="24"/>
                <w:szCs w:val="24"/>
              </w:rPr>
            </w:pPr>
          </w:p>
          <w:p w:rsidR="00CA79F4" w:rsidRDefault="008F2BF9">
            <w:pPr>
              <w:pStyle w:val="FormatvorlageTabellentext0"/>
              <w:rPr>
                <w:rFonts w:eastAsia="宋体" w:cs="Arial"/>
                <w:sz w:val="24"/>
                <w:szCs w:val="24"/>
              </w:rPr>
            </w:pPr>
            <w:r>
              <w:rPr>
                <w:rFonts w:eastAsia="宋体" w:cs="Arial"/>
                <w:sz w:val="24"/>
                <w:szCs w:val="24"/>
              </w:rPr>
              <w:t>#2</w:t>
            </w:r>
          </w:p>
          <w:p w:rsidR="00CA79F4" w:rsidRDefault="008F2BF9">
            <w:pPr>
              <w:pStyle w:val="FormatvorlageTabellentext0"/>
              <w:rPr>
                <w:rFonts w:eastAsia="宋体" w:cs="Arial"/>
                <w:sz w:val="24"/>
                <w:szCs w:val="24"/>
              </w:rPr>
            </w:pPr>
            <w:r>
              <w:rPr>
                <w:rFonts w:eastAsia="宋体" w:cs="Arial"/>
                <w:sz w:val="24"/>
                <w:szCs w:val="24"/>
              </w:rPr>
              <w:t>#3</w:t>
            </w:r>
          </w:p>
        </w:tc>
        <w:tc>
          <w:tcPr>
            <w:tcW w:w="6403" w:type="dxa"/>
          </w:tcPr>
          <w:p w:rsidR="00CA79F4" w:rsidRDefault="008F2BF9">
            <w:pPr>
              <w:pStyle w:val="FormatvorlageTabellentext0"/>
              <w:rPr>
                <w:rFonts w:eastAsia="宋体" w:cs="Arial"/>
                <w:sz w:val="24"/>
                <w:szCs w:val="24"/>
              </w:rPr>
            </w:pPr>
            <w:r>
              <w:rPr>
                <w:rFonts w:eastAsia="宋体" w:cs="Arial"/>
                <w:sz w:val="24"/>
                <w:szCs w:val="24"/>
              </w:rPr>
              <w:t xml:space="preserve">DataIdentifier[ ] #1 = [ </w:t>
            </w:r>
          </w:p>
          <w:p w:rsidR="00CA79F4" w:rsidRDefault="008F2BF9">
            <w:pPr>
              <w:pStyle w:val="FormatvorlageTabellentext0"/>
              <w:rPr>
                <w:rFonts w:eastAsia="宋体" w:cs="Arial"/>
                <w:sz w:val="24"/>
                <w:szCs w:val="24"/>
              </w:rPr>
            </w:pPr>
            <w:r>
              <w:rPr>
                <w:rFonts w:eastAsia="宋体" w:cs="Arial"/>
                <w:sz w:val="24"/>
                <w:szCs w:val="24"/>
              </w:rPr>
              <w:t xml:space="preserve">                                  byte#1 (MSB)</w:t>
            </w:r>
          </w:p>
          <w:p w:rsidR="00CA79F4" w:rsidRDefault="008F2BF9">
            <w:pPr>
              <w:pStyle w:val="FormatvorlageTabellentext0"/>
              <w:rPr>
                <w:rFonts w:eastAsia="宋体" w:cs="Arial"/>
                <w:sz w:val="24"/>
                <w:szCs w:val="24"/>
              </w:rPr>
            </w:pPr>
            <w:r>
              <w:rPr>
                <w:rFonts w:eastAsia="宋体" w:cs="Arial"/>
                <w:sz w:val="24"/>
                <w:szCs w:val="24"/>
              </w:rPr>
              <w:t xml:space="preserve">                                  byte#2 ]</w:t>
            </w:r>
          </w:p>
        </w:tc>
        <w:tc>
          <w:tcPr>
            <w:tcW w:w="680" w:type="dxa"/>
          </w:tcPr>
          <w:p w:rsidR="00CA79F4" w:rsidRDefault="00CA79F4">
            <w:pPr>
              <w:pStyle w:val="FormatvorlageTabellentext0"/>
              <w:rPr>
                <w:rFonts w:eastAsia="宋体" w:cs="Arial"/>
                <w:sz w:val="24"/>
                <w:szCs w:val="24"/>
              </w:rPr>
            </w:pPr>
          </w:p>
          <w:p w:rsidR="00CA79F4" w:rsidRDefault="008F2BF9">
            <w:pPr>
              <w:pStyle w:val="FormatvorlageTabellentext0"/>
              <w:rPr>
                <w:rFonts w:eastAsia="宋体" w:cs="Arial"/>
                <w:sz w:val="24"/>
                <w:szCs w:val="24"/>
              </w:rPr>
            </w:pPr>
            <w:r>
              <w:rPr>
                <w:rFonts w:eastAsia="宋体" w:cs="Arial"/>
                <w:sz w:val="24"/>
                <w:szCs w:val="24"/>
              </w:rPr>
              <w:t>M</w:t>
            </w:r>
          </w:p>
          <w:p w:rsidR="00CA79F4" w:rsidRDefault="008F2BF9">
            <w:pPr>
              <w:pStyle w:val="FormatvorlageTabellentext0"/>
              <w:rPr>
                <w:rFonts w:eastAsia="宋体" w:cs="Arial"/>
                <w:sz w:val="24"/>
                <w:szCs w:val="24"/>
              </w:rPr>
            </w:pPr>
            <w:r>
              <w:rPr>
                <w:rFonts w:eastAsia="宋体" w:cs="Arial"/>
                <w:sz w:val="24"/>
                <w:szCs w:val="24"/>
              </w:rPr>
              <w:t>M</w:t>
            </w:r>
          </w:p>
        </w:tc>
        <w:tc>
          <w:tcPr>
            <w:tcW w:w="1426" w:type="dxa"/>
          </w:tcPr>
          <w:p w:rsidR="00CA79F4" w:rsidRDefault="00CA79F4">
            <w:pPr>
              <w:pStyle w:val="FormatvorlageTabellentext0"/>
              <w:rPr>
                <w:rFonts w:eastAsia="宋体" w:cs="Arial"/>
                <w:sz w:val="24"/>
                <w:szCs w:val="24"/>
              </w:rPr>
            </w:pPr>
          </w:p>
          <w:p w:rsidR="00CA79F4" w:rsidRDefault="008F2BF9">
            <w:pPr>
              <w:pStyle w:val="FormatvorlageTabellentext0"/>
              <w:rPr>
                <w:rFonts w:eastAsia="宋体" w:cs="Arial"/>
                <w:sz w:val="24"/>
                <w:szCs w:val="24"/>
              </w:rPr>
            </w:pPr>
            <w:r>
              <w:rPr>
                <w:rFonts w:eastAsia="宋体" w:cs="Arial"/>
                <w:sz w:val="24"/>
                <w:szCs w:val="24"/>
              </w:rPr>
              <w:t>00-FF</w:t>
            </w:r>
          </w:p>
          <w:p w:rsidR="00CA79F4" w:rsidRDefault="008F2BF9">
            <w:pPr>
              <w:pStyle w:val="FormatvorlageTabellentext0"/>
              <w:rPr>
                <w:rFonts w:eastAsia="宋体" w:cs="Arial"/>
                <w:sz w:val="24"/>
                <w:szCs w:val="24"/>
              </w:rPr>
            </w:pPr>
            <w:r>
              <w:rPr>
                <w:rFonts w:eastAsia="宋体" w:cs="Arial"/>
                <w:sz w:val="24"/>
                <w:szCs w:val="24"/>
              </w:rPr>
              <w:t>00-FF</w:t>
            </w:r>
          </w:p>
        </w:tc>
      </w:tr>
      <w:tr w:rsidR="00CA79F4">
        <w:tc>
          <w:tcPr>
            <w:tcW w:w="849" w:type="dxa"/>
          </w:tcPr>
          <w:p w:rsidR="00CA79F4" w:rsidRDefault="008F2BF9">
            <w:pPr>
              <w:pStyle w:val="FormatvorlageTabellentext0"/>
              <w:rPr>
                <w:rFonts w:eastAsia="宋体" w:cs="Arial"/>
                <w:sz w:val="24"/>
                <w:szCs w:val="24"/>
              </w:rPr>
            </w:pPr>
            <w:r>
              <w:rPr>
                <w:rFonts w:eastAsia="宋体" w:cs="Arial"/>
                <w:sz w:val="24"/>
                <w:szCs w:val="24"/>
              </w:rPr>
              <w:t>：</w:t>
            </w:r>
          </w:p>
        </w:tc>
        <w:tc>
          <w:tcPr>
            <w:tcW w:w="6403" w:type="dxa"/>
          </w:tcPr>
          <w:p w:rsidR="00CA79F4" w:rsidRDefault="008F2BF9">
            <w:pPr>
              <w:pStyle w:val="FormatvorlageTabellentext0"/>
              <w:rPr>
                <w:rFonts w:eastAsia="宋体" w:cs="Arial"/>
                <w:sz w:val="24"/>
                <w:szCs w:val="24"/>
              </w:rPr>
            </w:pPr>
            <w:r>
              <w:rPr>
                <w:rFonts w:eastAsia="宋体" w:cs="Arial"/>
                <w:sz w:val="24"/>
                <w:szCs w:val="24"/>
              </w:rPr>
              <w:t>：</w:t>
            </w:r>
          </w:p>
        </w:tc>
        <w:tc>
          <w:tcPr>
            <w:tcW w:w="680" w:type="dxa"/>
          </w:tcPr>
          <w:p w:rsidR="00CA79F4" w:rsidRDefault="008F2BF9">
            <w:pPr>
              <w:pStyle w:val="FormatvorlageTabellentext0"/>
              <w:rPr>
                <w:rFonts w:eastAsia="宋体" w:cs="Arial"/>
                <w:sz w:val="24"/>
                <w:szCs w:val="24"/>
              </w:rPr>
            </w:pPr>
            <w:r>
              <w:rPr>
                <w:rFonts w:eastAsia="宋体" w:cs="Arial"/>
                <w:sz w:val="24"/>
                <w:szCs w:val="24"/>
              </w:rPr>
              <w:t>：</w:t>
            </w:r>
          </w:p>
        </w:tc>
        <w:tc>
          <w:tcPr>
            <w:tcW w:w="1426" w:type="dxa"/>
          </w:tcPr>
          <w:p w:rsidR="00CA79F4" w:rsidRDefault="008F2BF9">
            <w:pPr>
              <w:pStyle w:val="FormatvorlageTabellentext0"/>
              <w:rPr>
                <w:rFonts w:eastAsia="宋体" w:cs="Arial"/>
                <w:sz w:val="24"/>
                <w:szCs w:val="24"/>
              </w:rPr>
            </w:pPr>
            <w:r>
              <w:rPr>
                <w:rFonts w:eastAsia="宋体" w:cs="Arial"/>
                <w:sz w:val="24"/>
                <w:szCs w:val="24"/>
              </w:rPr>
              <w:t>：</w:t>
            </w:r>
          </w:p>
        </w:tc>
      </w:tr>
      <w:tr w:rsidR="00CA79F4">
        <w:tc>
          <w:tcPr>
            <w:tcW w:w="849" w:type="dxa"/>
          </w:tcPr>
          <w:p w:rsidR="00CA79F4" w:rsidRDefault="00CA79F4">
            <w:pPr>
              <w:pStyle w:val="FormatvorlageTabellentext0"/>
              <w:rPr>
                <w:rFonts w:eastAsia="宋体" w:cs="Arial"/>
                <w:sz w:val="24"/>
                <w:szCs w:val="24"/>
              </w:rPr>
            </w:pPr>
          </w:p>
          <w:p w:rsidR="00CA79F4" w:rsidRDefault="008F2BF9">
            <w:pPr>
              <w:pStyle w:val="FormatvorlageTabellentext0"/>
              <w:rPr>
                <w:rFonts w:eastAsia="宋体" w:cs="Arial"/>
                <w:sz w:val="24"/>
                <w:szCs w:val="24"/>
              </w:rPr>
            </w:pPr>
            <w:r>
              <w:rPr>
                <w:rFonts w:eastAsia="宋体" w:cs="Arial"/>
                <w:sz w:val="24"/>
                <w:szCs w:val="24"/>
              </w:rPr>
              <w:t>#n-1</w:t>
            </w:r>
          </w:p>
          <w:p w:rsidR="00CA79F4" w:rsidRDefault="008F2BF9">
            <w:pPr>
              <w:pStyle w:val="FormatvorlageTabellentext0"/>
              <w:rPr>
                <w:rFonts w:eastAsia="宋体" w:cs="Arial"/>
                <w:sz w:val="24"/>
                <w:szCs w:val="24"/>
              </w:rPr>
            </w:pPr>
            <w:r>
              <w:rPr>
                <w:rFonts w:eastAsia="宋体" w:cs="Arial"/>
                <w:sz w:val="24"/>
                <w:szCs w:val="24"/>
              </w:rPr>
              <w:t>#n</w:t>
            </w:r>
          </w:p>
        </w:tc>
        <w:tc>
          <w:tcPr>
            <w:tcW w:w="6403" w:type="dxa"/>
          </w:tcPr>
          <w:p w:rsidR="00CA79F4" w:rsidRDefault="008F2BF9">
            <w:pPr>
              <w:pStyle w:val="FormatvorlageTabellentext0"/>
              <w:rPr>
                <w:rFonts w:eastAsia="宋体" w:cs="Arial"/>
                <w:sz w:val="24"/>
                <w:szCs w:val="24"/>
              </w:rPr>
            </w:pPr>
            <w:r>
              <w:rPr>
                <w:rFonts w:eastAsia="宋体" w:cs="Arial"/>
                <w:sz w:val="24"/>
                <w:szCs w:val="24"/>
              </w:rPr>
              <w:t xml:space="preserve">DataIdentifier[ ] #m = [ </w:t>
            </w:r>
          </w:p>
          <w:p w:rsidR="00CA79F4" w:rsidRDefault="008F2BF9">
            <w:pPr>
              <w:pStyle w:val="FormatvorlageTabellentext0"/>
              <w:rPr>
                <w:rFonts w:eastAsia="宋体" w:cs="Arial"/>
                <w:sz w:val="24"/>
                <w:szCs w:val="24"/>
              </w:rPr>
            </w:pPr>
            <w:r>
              <w:rPr>
                <w:rFonts w:eastAsia="宋体" w:cs="Arial"/>
                <w:sz w:val="24"/>
                <w:szCs w:val="24"/>
              </w:rPr>
              <w:t xml:space="preserve">                                  byte#1 (MSB)</w:t>
            </w:r>
          </w:p>
          <w:p w:rsidR="00CA79F4" w:rsidRDefault="008F2BF9">
            <w:pPr>
              <w:pStyle w:val="FormatvorlageTabellentext0"/>
              <w:rPr>
                <w:rFonts w:eastAsia="宋体" w:cs="Arial"/>
                <w:sz w:val="24"/>
                <w:szCs w:val="24"/>
              </w:rPr>
            </w:pPr>
            <w:r>
              <w:rPr>
                <w:rFonts w:eastAsia="宋体" w:cs="Arial"/>
                <w:sz w:val="24"/>
                <w:szCs w:val="24"/>
              </w:rPr>
              <w:t xml:space="preserve">                                  byte#2 ]</w:t>
            </w:r>
          </w:p>
        </w:tc>
        <w:tc>
          <w:tcPr>
            <w:tcW w:w="680" w:type="dxa"/>
          </w:tcPr>
          <w:p w:rsidR="00CA79F4" w:rsidRDefault="00CA79F4">
            <w:pPr>
              <w:pStyle w:val="FormatvorlageTabellentext0"/>
              <w:rPr>
                <w:rFonts w:eastAsia="宋体" w:cs="Arial"/>
                <w:sz w:val="24"/>
                <w:szCs w:val="24"/>
              </w:rPr>
            </w:pPr>
          </w:p>
          <w:p w:rsidR="00CA79F4" w:rsidRDefault="008F2BF9">
            <w:pPr>
              <w:pStyle w:val="FormatvorlageTabellentext0"/>
              <w:rPr>
                <w:rFonts w:eastAsia="宋体" w:cs="Arial"/>
                <w:sz w:val="24"/>
                <w:szCs w:val="24"/>
              </w:rPr>
            </w:pPr>
            <w:r>
              <w:rPr>
                <w:rFonts w:eastAsia="宋体" w:cs="Arial"/>
                <w:sz w:val="24"/>
                <w:szCs w:val="24"/>
              </w:rPr>
              <w:t>U</w:t>
            </w:r>
          </w:p>
          <w:p w:rsidR="00CA79F4" w:rsidRDefault="008F2BF9">
            <w:pPr>
              <w:pStyle w:val="FormatvorlageTabellentext0"/>
              <w:rPr>
                <w:rFonts w:eastAsia="宋体" w:cs="Arial"/>
                <w:sz w:val="24"/>
                <w:szCs w:val="24"/>
              </w:rPr>
            </w:pPr>
            <w:r>
              <w:rPr>
                <w:rFonts w:eastAsia="宋体" w:cs="Arial"/>
                <w:sz w:val="24"/>
                <w:szCs w:val="24"/>
              </w:rPr>
              <w:t>U</w:t>
            </w:r>
          </w:p>
        </w:tc>
        <w:tc>
          <w:tcPr>
            <w:tcW w:w="1426" w:type="dxa"/>
          </w:tcPr>
          <w:p w:rsidR="00CA79F4" w:rsidRDefault="00CA79F4">
            <w:pPr>
              <w:pStyle w:val="FormatvorlageTabellentext0"/>
              <w:rPr>
                <w:rFonts w:eastAsia="宋体" w:cs="Arial"/>
                <w:sz w:val="24"/>
                <w:szCs w:val="24"/>
              </w:rPr>
            </w:pPr>
          </w:p>
          <w:p w:rsidR="00CA79F4" w:rsidRDefault="008F2BF9">
            <w:pPr>
              <w:pStyle w:val="FormatvorlageTabellentext0"/>
              <w:rPr>
                <w:rFonts w:eastAsia="宋体" w:cs="Arial"/>
                <w:sz w:val="24"/>
                <w:szCs w:val="24"/>
              </w:rPr>
            </w:pPr>
            <w:r>
              <w:rPr>
                <w:rFonts w:eastAsia="宋体" w:cs="Arial"/>
                <w:sz w:val="24"/>
                <w:szCs w:val="24"/>
              </w:rPr>
              <w:t>00-FF</w:t>
            </w:r>
          </w:p>
          <w:p w:rsidR="00CA79F4" w:rsidRDefault="008F2BF9">
            <w:pPr>
              <w:pStyle w:val="FormatvorlageTabellentext0"/>
              <w:rPr>
                <w:rFonts w:eastAsia="宋体" w:cs="Arial"/>
                <w:sz w:val="24"/>
                <w:szCs w:val="24"/>
              </w:rPr>
            </w:pPr>
            <w:r>
              <w:rPr>
                <w:rFonts w:eastAsia="宋体" w:cs="Arial"/>
                <w:sz w:val="24"/>
                <w:szCs w:val="24"/>
              </w:rPr>
              <w:t>00-FF</w:t>
            </w:r>
          </w:p>
        </w:tc>
      </w:tr>
    </w:tbl>
    <w:p w:rsidR="00CA79F4" w:rsidRDefault="00CA79F4">
      <w:pPr>
        <w:pStyle w:val="HRa"/>
        <w:ind w:firstLineChars="0" w:firstLine="0"/>
        <w:rPr>
          <w:rFonts w:ascii="Arial" w:hAnsi="Arial" w:cs="Arial"/>
        </w:rPr>
      </w:pPr>
    </w:p>
    <w:p w:rsidR="00CA79F4" w:rsidRDefault="008F2BF9">
      <w:pPr>
        <w:pStyle w:val="HRa"/>
        <w:ind w:firstLineChars="0" w:firstLine="0"/>
        <w:rPr>
          <w:rFonts w:ascii="Arial" w:hAnsi="Arial" w:cs="Arial"/>
        </w:rPr>
      </w:pPr>
      <w:r>
        <w:rPr>
          <w:rFonts w:ascii="Arial" w:hAnsi="Arial" w:cs="Arial"/>
        </w:rPr>
        <w:t>肯定响应</w:t>
      </w:r>
    </w:p>
    <w:tbl>
      <w:tblPr>
        <w:tblW w:w="9358" w:type="dxa"/>
        <w:tblInd w:w="5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50" w:type="dxa"/>
          <w:right w:w="50" w:type="dxa"/>
        </w:tblCellMar>
        <w:tblLook w:val="04A0" w:firstRow="1" w:lastRow="0" w:firstColumn="1" w:lastColumn="0" w:noHBand="0" w:noVBand="1"/>
      </w:tblPr>
      <w:tblGrid>
        <w:gridCol w:w="849"/>
        <w:gridCol w:w="6403"/>
        <w:gridCol w:w="680"/>
        <w:gridCol w:w="1426"/>
      </w:tblGrid>
      <w:tr w:rsidR="00CA79F4">
        <w:trPr>
          <w:tblHeader/>
        </w:trPr>
        <w:tc>
          <w:tcPr>
            <w:tcW w:w="849" w:type="dxa"/>
            <w:shd w:val="pct10" w:color="auto" w:fill="FFFFFF"/>
            <w:vAlign w:val="center"/>
          </w:tcPr>
          <w:p w:rsidR="00CA79F4" w:rsidRDefault="008F2BF9">
            <w:pPr>
              <w:pStyle w:val="FormatvorlageTableFirstRow"/>
              <w:jc w:val="both"/>
              <w:rPr>
                <w:rFonts w:eastAsia="宋体" w:cs="Arial"/>
                <w:sz w:val="24"/>
                <w:szCs w:val="24"/>
                <w:lang w:eastAsia="zh-CN"/>
              </w:rPr>
            </w:pPr>
            <w:r>
              <w:rPr>
                <w:rFonts w:eastAsia="宋体" w:cs="Arial"/>
                <w:sz w:val="24"/>
                <w:szCs w:val="24"/>
                <w:lang w:eastAsia="zh-CN"/>
              </w:rPr>
              <w:t>字节</w:t>
            </w:r>
          </w:p>
        </w:tc>
        <w:tc>
          <w:tcPr>
            <w:tcW w:w="6403" w:type="dxa"/>
            <w:shd w:val="pct10" w:color="auto" w:fill="FFFFFF"/>
            <w:vAlign w:val="center"/>
          </w:tcPr>
          <w:p w:rsidR="00CA79F4" w:rsidRDefault="008F2BF9">
            <w:pPr>
              <w:pStyle w:val="FormatvorlageTableFirstRow"/>
              <w:jc w:val="both"/>
              <w:rPr>
                <w:rFonts w:eastAsia="宋体" w:cs="Arial"/>
                <w:sz w:val="24"/>
                <w:szCs w:val="24"/>
                <w:lang w:eastAsia="zh-CN"/>
              </w:rPr>
            </w:pPr>
            <w:r>
              <w:rPr>
                <w:rFonts w:eastAsia="宋体" w:cs="Arial"/>
                <w:sz w:val="24"/>
                <w:szCs w:val="24"/>
                <w:lang w:eastAsia="zh-CN"/>
              </w:rPr>
              <w:t>参数名称</w:t>
            </w:r>
          </w:p>
        </w:tc>
        <w:tc>
          <w:tcPr>
            <w:tcW w:w="680" w:type="dxa"/>
            <w:shd w:val="pct10" w:color="auto" w:fill="FFFFFF"/>
            <w:vAlign w:val="center"/>
          </w:tcPr>
          <w:p w:rsidR="00CA79F4" w:rsidRDefault="008F2BF9">
            <w:pPr>
              <w:pStyle w:val="FormatvorlageTableFirstRow"/>
              <w:jc w:val="both"/>
              <w:rPr>
                <w:rFonts w:eastAsia="宋体" w:cs="Arial"/>
                <w:sz w:val="24"/>
                <w:szCs w:val="24"/>
              </w:rPr>
            </w:pPr>
            <w:r>
              <w:rPr>
                <w:rFonts w:eastAsia="宋体" w:cs="Arial"/>
                <w:sz w:val="24"/>
                <w:szCs w:val="24"/>
              </w:rPr>
              <w:t>Cvt</w:t>
            </w:r>
          </w:p>
        </w:tc>
        <w:tc>
          <w:tcPr>
            <w:tcW w:w="1426" w:type="dxa"/>
            <w:shd w:val="pct10" w:color="auto" w:fill="FFFFFF"/>
            <w:vAlign w:val="center"/>
          </w:tcPr>
          <w:p w:rsidR="00CA79F4" w:rsidRDefault="008F2BF9">
            <w:pPr>
              <w:pStyle w:val="FormatvorlageTableFirstRow"/>
              <w:jc w:val="both"/>
              <w:rPr>
                <w:rFonts w:eastAsia="宋体" w:cs="Arial"/>
                <w:sz w:val="24"/>
                <w:szCs w:val="24"/>
              </w:rPr>
            </w:pPr>
            <w:r>
              <w:rPr>
                <w:rFonts w:eastAsia="宋体" w:cs="Arial"/>
                <w:sz w:val="24"/>
                <w:szCs w:val="24"/>
                <w:lang w:eastAsia="zh-CN"/>
              </w:rPr>
              <w:t>数值</w:t>
            </w:r>
            <w:r>
              <w:rPr>
                <w:rFonts w:eastAsia="宋体" w:cs="Arial"/>
                <w:sz w:val="24"/>
                <w:szCs w:val="24"/>
              </w:rPr>
              <w:t>(hex)</w:t>
            </w:r>
          </w:p>
        </w:tc>
      </w:tr>
      <w:tr w:rsidR="00CA79F4">
        <w:tc>
          <w:tcPr>
            <w:tcW w:w="849" w:type="dxa"/>
          </w:tcPr>
          <w:p w:rsidR="00CA79F4" w:rsidRDefault="008F2BF9">
            <w:pPr>
              <w:pStyle w:val="FormatvorlageTabellentext0"/>
              <w:rPr>
                <w:rFonts w:eastAsia="宋体" w:cs="Arial"/>
                <w:sz w:val="24"/>
                <w:szCs w:val="24"/>
              </w:rPr>
            </w:pPr>
            <w:r>
              <w:rPr>
                <w:rFonts w:eastAsia="宋体" w:cs="Arial"/>
                <w:sz w:val="24"/>
                <w:szCs w:val="24"/>
              </w:rPr>
              <w:t>#1</w:t>
            </w:r>
          </w:p>
        </w:tc>
        <w:tc>
          <w:tcPr>
            <w:tcW w:w="6403" w:type="dxa"/>
          </w:tcPr>
          <w:p w:rsidR="00CA79F4" w:rsidRDefault="008F2BF9">
            <w:pPr>
              <w:pStyle w:val="FormatvorlageTabellentext0"/>
              <w:rPr>
                <w:rFonts w:eastAsia="宋体" w:cs="Arial"/>
                <w:sz w:val="24"/>
                <w:szCs w:val="24"/>
              </w:rPr>
            </w:pPr>
            <w:r>
              <w:rPr>
                <w:rFonts w:eastAsia="宋体" w:cs="Arial"/>
                <w:sz w:val="24"/>
                <w:szCs w:val="24"/>
              </w:rPr>
              <w:t>PositiveResponseServiceIdentifier</w:t>
            </w:r>
          </w:p>
        </w:tc>
        <w:tc>
          <w:tcPr>
            <w:tcW w:w="680" w:type="dxa"/>
          </w:tcPr>
          <w:p w:rsidR="00CA79F4" w:rsidRDefault="008F2BF9">
            <w:pPr>
              <w:pStyle w:val="FormatvorlageTabellentext0"/>
              <w:rPr>
                <w:rFonts w:eastAsia="宋体" w:cs="Arial"/>
                <w:sz w:val="24"/>
                <w:szCs w:val="24"/>
              </w:rPr>
            </w:pPr>
            <w:r>
              <w:rPr>
                <w:rFonts w:eastAsia="宋体" w:cs="Arial"/>
                <w:sz w:val="24"/>
                <w:szCs w:val="24"/>
              </w:rPr>
              <w:t>M</w:t>
            </w:r>
          </w:p>
        </w:tc>
        <w:tc>
          <w:tcPr>
            <w:tcW w:w="1426" w:type="dxa"/>
          </w:tcPr>
          <w:p w:rsidR="00CA79F4" w:rsidRDefault="008F2BF9">
            <w:pPr>
              <w:pStyle w:val="FormatvorlageTabellentext0"/>
              <w:rPr>
                <w:rFonts w:eastAsia="宋体" w:cs="Arial"/>
                <w:sz w:val="24"/>
                <w:szCs w:val="24"/>
              </w:rPr>
            </w:pPr>
            <w:r>
              <w:rPr>
                <w:rFonts w:eastAsia="宋体" w:cs="Arial"/>
                <w:sz w:val="24"/>
                <w:szCs w:val="24"/>
              </w:rPr>
              <w:t>62</w:t>
            </w:r>
          </w:p>
        </w:tc>
      </w:tr>
      <w:tr w:rsidR="00CA79F4">
        <w:tc>
          <w:tcPr>
            <w:tcW w:w="849" w:type="dxa"/>
          </w:tcPr>
          <w:p w:rsidR="00CA79F4" w:rsidRDefault="00CA79F4">
            <w:pPr>
              <w:pStyle w:val="FormatvorlageTabellentext0"/>
              <w:rPr>
                <w:rFonts w:eastAsia="宋体" w:cs="Arial"/>
                <w:sz w:val="24"/>
                <w:szCs w:val="24"/>
              </w:rPr>
            </w:pPr>
          </w:p>
          <w:p w:rsidR="00CA79F4" w:rsidRDefault="008F2BF9">
            <w:pPr>
              <w:pStyle w:val="FormatvorlageTabellentext0"/>
              <w:rPr>
                <w:rFonts w:eastAsia="宋体" w:cs="Arial"/>
                <w:sz w:val="24"/>
                <w:szCs w:val="24"/>
              </w:rPr>
            </w:pPr>
            <w:r>
              <w:rPr>
                <w:rFonts w:eastAsia="宋体" w:cs="Arial"/>
                <w:sz w:val="24"/>
                <w:szCs w:val="24"/>
              </w:rPr>
              <w:t>#2</w:t>
            </w:r>
          </w:p>
          <w:p w:rsidR="00CA79F4" w:rsidRDefault="008F2BF9">
            <w:pPr>
              <w:pStyle w:val="FormatvorlageTabellentext0"/>
              <w:rPr>
                <w:rFonts w:eastAsia="宋体" w:cs="Arial"/>
                <w:sz w:val="24"/>
                <w:szCs w:val="24"/>
              </w:rPr>
            </w:pPr>
            <w:r>
              <w:rPr>
                <w:rFonts w:eastAsia="宋体" w:cs="Arial"/>
                <w:sz w:val="24"/>
                <w:szCs w:val="24"/>
              </w:rPr>
              <w:t>#3</w:t>
            </w:r>
          </w:p>
        </w:tc>
        <w:tc>
          <w:tcPr>
            <w:tcW w:w="6403" w:type="dxa"/>
          </w:tcPr>
          <w:p w:rsidR="00CA79F4" w:rsidRDefault="008F2BF9">
            <w:pPr>
              <w:pStyle w:val="FormatvorlageTabellentext0"/>
              <w:rPr>
                <w:rFonts w:eastAsia="宋体" w:cs="Arial"/>
                <w:sz w:val="24"/>
                <w:szCs w:val="24"/>
              </w:rPr>
            </w:pPr>
            <w:r>
              <w:rPr>
                <w:rFonts w:eastAsia="宋体" w:cs="Arial"/>
                <w:sz w:val="24"/>
                <w:szCs w:val="24"/>
              </w:rPr>
              <w:t xml:space="preserve">DataIdentifier [ ] #1 = [ </w:t>
            </w:r>
          </w:p>
          <w:p w:rsidR="00CA79F4" w:rsidRDefault="008F2BF9">
            <w:pPr>
              <w:pStyle w:val="FormatvorlageTabellentext0"/>
              <w:rPr>
                <w:rFonts w:eastAsia="宋体" w:cs="Arial"/>
                <w:sz w:val="24"/>
                <w:szCs w:val="24"/>
              </w:rPr>
            </w:pPr>
            <w:r>
              <w:rPr>
                <w:rFonts w:eastAsia="宋体" w:cs="Arial"/>
                <w:sz w:val="24"/>
                <w:szCs w:val="24"/>
              </w:rPr>
              <w:t xml:space="preserve">                                      byte#1 (MSB)</w:t>
            </w:r>
          </w:p>
          <w:p w:rsidR="00CA79F4" w:rsidRDefault="008F2BF9">
            <w:pPr>
              <w:pStyle w:val="FormatvorlageTabellentext0"/>
              <w:rPr>
                <w:rFonts w:eastAsia="宋体" w:cs="Arial"/>
                <w:sz w:val="24"/>
                <w:szCs w:val="24"/>
              </w:rPr>
            </w:pPr>
            <w:r>
              <w:rPr>
                <w:rFonts w:eastAsia="宋体" w:cs="Arial"/>
                <w:sz w:val="24"/>
                <w:szCs w:val="24"/>
              </w:rPr>
              <w:t xml:space="preserve">                                      byte#2]</w:t>
            </w:r>
          </w:p>
        </w:tc>
        <w:tc>
          <w:tcPr>
            <w:tcW w:w="680" w:type="dxa"/>
          </w:tcPr>
          <w:p w:rsidR="00CA79F4" w:rsidRDefault="00CA79F4">
            <w:pPr>
              <w:pStyle w:val="FormatvorlageTabellentext0"/>
              <w:rPr>
                <w:rFonts w:eastAsia="宋体" w:cs="Arial"/>
                <w:sz w:val="24"/>
                <w:szCs w:val="24"/>
              </w:rPr>
            </w:pPr>
          </w:p>
          <w:p w:rsidR="00CA79F4" w:rsidRDefault="008F2BF9">
            <w:pPr>
              <w:pStyle w:val="FormatvorlageTabellentext0"/>
              <w:rPr>
                <w:rFonts w:eastAsia="宋体" w:cs="Arial"/>
                <w:sz w:val="24"/>
                <w:szCs w:val="24"/>
              </w:rPr>
            </w:pPr>
            <w:r>
              <w:rPr>
                <w:rFonts w:eastAsia="宋体" w:cs="Arial"/>
                <w:sz w:val="24"/>
                <w:szCs w:val="24"/>
              </w:rPr>
              <w:t>M</w:t>
            </w:r>
          </w:p>
          <w:p w:rsidR="00CA79F4" w:rsidRDefault="008F2BF9">
            <w:pPr>
              <w:pStyle w:val="FormatvorlageTabellentext0"/>
              <w:rPr>
                <w:rFonts w:eastAsia="宋体" w:cs="Arial"/>
                <w:sz w:val="24"/>
                <w:szCs w:val="24"/>
              </w:rPr>
            </w:pPr>
            <w:r>
              <w:rPr>
                <w:rFonts w:eastAsia="宋体" w:cs="Arial"/>
                <w:sz w:val="24"/>
                <w:szCs w:val="24"/>
              </w:rPr>
              <w:t>M</w:t>
            </w:r>
          </w:p>
        </w:tc>
        <w:tc>
          <w:tcPr>
            <w:tcW w:w="1426" w:type="dxa"/>
          </w:tcPr>
          <w:p w:rsidR="00CA79F4" w:rsidRDefault="00CA79F4">
            <w:pPr>
              <w:pStyle w:val="FormatvorlageTabellentext0"/>
              <w:rPr>
                <w:rFonts w:eastAsia="宋体" w:cs="Arial"/>
                <w:sz w:val="24"/>
                <w:szCs w:val="24"/>
              </w:rPr>
            </w:pPr>
          </w:p>
          <w:p w:rsidR="00CA79F4" w:rsidRDefault="008F2BF9">
            <w:pPr>
              <w:pStyle w:val="FormatvorlageTabellentext0"/>
              <w:rPr>
                <w:rFonts w:eastAsia="宋体" w:cs="Arial"/>
                <w:sz w:val="24"/>
                <w:szCs w:val="24"/>
              </w:rPr>
            </w:pPr>
            <w:r>
              <w:rPr>
                <w:rFonts w:eastAsia="宋体" w:cs="Arial"/>
                <w:sz w:val="24"/>
                <w:szCs w:val="24"/>
              </w:rPr>
              <w:t>00-FF</w:t>
            </w:r>
          </w:p>
          <w:p w:rsidR="00CA79F4" w:rsidRDefault="008F2BF9">
            <w:pPr>
              <w:pStyle w:val="FormatvorlageTabellentext0"/>
              <w:rPr>
                <w:rFonts w:eastAsia="宋体" w:cs="Arial"/>
                <w:sz w:val="24"/>
                <w:szCs w:val="24"/>
              </w:rPr>
            </w:pPr>
            <w:r>
              <w:rPr>
                <w:rFonts w:eastAsia="宋体" w:cs="Arial"/>
                <w:sz w:val="24"/>
                <w:szCs w:val="24"/>
              </w:rPr>
              <w:t>00-FF</w:t>
            </w:r>
          </w:p>
        </w:tc>
      </w:tr>
      <w:tr w:rsidR="00CA79F4">
        <w:tc>
          <w:tcPr>
            <w:tcW w:w="849" w:type="dxa"/>
          </w:tcPr>
          <w:p w:rsidR="00CA79F4" w:rsidRDefault="00CA79F4">
            <w:pPr>
              <w:pStyle w:val="FormatvorlageTabellentext0"/>
              <w:rPr>
                <w:rFonts w:eastAsia="宋体" w:cs="Arial"/>
                <w:sz w:val="24"/>
                <w:szCs w:val="24"/>
              </w:rPr>
            </w:pPr>
          </w:p>
          <w:p w:rsidR="00CA79F4" w:rsidRDefault="008F2BF9">
            <w:pPr>
              <w:pStyle w:val="FormatvorlageTabellentext0"/>
              <w:rPr>
                <w:rFonts w:eastAsia="宋体" w:cs="Arial"/>
                <w:sz w:val="24"/>
                <w:szCs w:val="24"/>
              </w:rPr>
            </w:pPr>
            <w:r>
              <w:rPr>
                <w:rFonts w:eastAsia="宋体" w:cs="Arial"/>
                <w:sz w:val="24"/>
                <w:szCs w:val="24"/>
              </w:rPr>
              <w:t>#4</w:t>
            </w:r>
          </w:p>
          <w:p w:rsidR="00CA79F4" w:rsidRDefault="008F2BF9">
            <w:pPr>
              <w:pStyle w:val="FormatvorlageTabellentext0"/>
              <w:rPr>
                <w:rFonts w:eastAsia="宋体" w:cs="Arial"/>
                <w:sz w:val="24"/>
                <w:szCs w:val="24"/>
              </w:rPr>
            </w:pPr>
            <w:r>
              <w:rPr>
                <w:rFonts w:eastAsia="宋体" w:cs="Arial"/>
                <w:sz w:val="24"/>
                <w:szCs w:val="24"/>
              </w:rPr>
              <w:t>：</w:t>
            </w:r>
          </w:p>
          <w:p w:rsidR="00CA79F4" w:rsidRDefault="008F2BF9">
            <w:pPr>
              <w:pStyle w:val="FormatvorlageTabellentext0"/>
              <w:rPr>
                <w:rFonts w:eastAsia="宋体" w:cs="Arial"/>
                <w:sz w:val="24"/>
                <w:szCs w:val="24"/>
              </w:rPr>
            </w:pPr>
            <w:r>
              <w:rPr>
                <w:rFonts w:eastAsia="宋体" w:cs="Arial"/>
                <w:sz w:val="24"/>
                <w:szCs w:val="24"/>
              </w:rPr>
              <w:t>#(k-1)+4</w:t>
            </w:r>
          </w:p>
        </w:tc>
        <w:tc>
          <w:tcPr>
            <w:tcW w:w="6403" w:type="dxa"/>
          </w:tcPr>
          <w:p w:rsidR="00CA79F4" w:rsidRDefault="008F2BF9">
            <w:pPr>
              <w:pStyle w:val="FormatvorlageTabellentext0"/>
              <w:rPr>
                <w:rFonts w:eastAsia="宋体" w:cs="Arial"/>
                <w:sz w:val="24"/>
                <w:szCs w:val="24"/>
              </w:rPr>
            </w:pPr>
            <w:r>
              <w:rPr>
                <w:rFonts w:eastAsia="宋体" w:cs="Arial"/>
                <w:sz w:val="24"/>
                <w:szCs w:val="24"/>
              </w:rPr>
              <w:t xml:space="preserve">DataRecord[ ] #1 = [ </w:t>
            </w:r>
          </w:p>
          <w:p w:rsidR="00CA79F4" w:rsidRDefault="008F2BF9">
            <w:pPr>
              <w:pStyle w:val="FormatvorlageTabellentext0"/>
              <w:rPr>
                <w:rFonts w:eastAsia="宋体" w:cs="Arial"/>
                <w:sz w:val="24"/>
                <w:szCs w:val="24"/>
              </w:rPr>
            </w:pPr>
            <w:r>
              <w:rPr>
                <w:rFonts w:eastAsia="宋体" w:cs="Arial"/>
                <w:sz w:val="24"/>
                <w:szCs w:val="24"/>
              </w:rPr>
              <w:t xml:space="preserve">                                      data#1</w:t>
            </w:r>
          </w:p>
          <w:p w:rsidR="00CA79F4" w:rsidRDefault="008F2BF9">
            <w:pPr>
              <w:pStyle w:val="FormatvorlageTabellentext0"/>
              <w:rPr>
                <w:rFonts w:eastAsia="宋体" w:cs="Arial"/>
                <w:sz w:val="24"/>
                <w:szCs w:val="24"/>
              </w:rPr>
            </w:pPr>
            <w:r>
              <w:rPr>
                <w:rFonts w:eastAsia="宋体" w:cs="Arial"/>
                <w:sz w:val="24"/>
                <w:szCs w:val="24"/>
              </w:rPr>
              <w:t xml:space="preserve">                                      </w:t>
            </w:r>
            <w:r>
              <w:rPr>
                <w:rFonts w:eastAsia="宋体" w:cs="Arial"/>
                <w:sz w:val="24"/>
                <w:szCs w:val="24"/>
              </w:rPr>
              <w:t>：</w:t>
            </w:r>
          </w:p>
          <w:p w:rsidR="00CA79F4" w:rsidRDefault="008F2BF9">
            <w:pPr>
              <w:pStyle w:val="FormatvorlageTabellentext0"/>
              <w:rPr>
                <w:rFonts w:eastAsia="宋体" w:cs="Arial"/>
                <w:sz w:val="24"/>
                <w:szCs w:val="24"/>
              </w:rPr>
            </w:pPr>
            <w:r>
              <w:rPr>
                <w:rFonts w:eastAsia="宋体" w:cs="Arial"/>
                <w:sz w:val="24"/>
                <w:szCs w:val="24"/>
              </w:rPr>
              <w:t xml:space="preserve">                                      data#k ]</w:t>
            </w:r>
          </w:p>
        </w:tc>
        <w:tc>
          <w:tcPr>
            <w:tcW w:w="680" w:type="dxa"/>
          </w:tcPr>
          <w:p w:rsidR="00CA79F4" w:rsidRDefault="00CA79F4">
            <w:pPr>
              <w:pStyle w:val="FormatvorlageTabellentext0"/>
              <w:rPr>
                <w:rFonts w:eastAsia="宋体" w:cs="Arial"/>
                <w:sz w:val="24"/>
                <w:szCs w:val="24"/>
              </w:rPr>
            </w:pPr>
          </w:p>
          <w:p w:rsidR="00CA79F4" w:rsidRDefault="008F2BF9">
            <w:pPr>
              <w:pStyle w:val="FormatvorlageTabellentext0"/>
              <w:rPr>
                <w:rFonts w:eastAsia="宋体" w:cs="Arial"/>
                <w:sz w:val="24"/>
                <w:szCs w:val="24"/>
              </w:rPr>
            </w:pPr>
            <w:r>
              <w:rPr>
                <w:rFonts w:eastAsia="宋体" w:cs="Arial"/>
                <w:sz w:val="24"/>
                <w:szCs w:val="24"/>
              </w:rPr>
              <w:t>M</w:t>
            </w:r>
          </w:p>
          <w:p w:rsidR="00CA79F4" w:rsidRDefault="008F2BF9">
            <w:pPr>
              <w:pStyle w:val="FormatvorlageTabellentext0"/>
              <w:rPr>
                <w:rFonts w:eastAsia="宋体" w:cs="Arial"/>
                <w:sz w:val="24"/>
                <w:szCs w:val="24"/>
              </w:rPr>
            </w:pPr>
            <w:r>
              <w:rPr>
                <w:rFonts w:eastAsia="宋体" w:cs="Arial"/>
                <w:sz w:val="24"/>
                <w:szCs w:val="24"/>
              </w:rPr>
              <w:t>：</w:t>
            </w:r>
          </w:p>
          <w:p w:rsidR="00CA79F4" w:rsidRDefault="008F2BF9">
            <w:pPr>
              <w:pStyle w:val="FormatvorlageTabellentext0"/>
              <w:rPr>
                <w:rFonts w:eastAsia="宋体" w:cs="Arial"/>
                <w:sz w:val="24"/>
                <w:szCs w:val="24"/>
              </w:rPr>
            </w:pPr>
            <w:r>
              <w:rPr>
                <w:rFonts w:eastAsia="宋体" w:cs="Arial"/>
                <w:sz w:val="24"/>
                <w:szCs w:val="24"/>
              </w:rPr>
              <w:t>U</w:t>
            </w:r>
          </w:p>
        </w:tc>
        <w:tc>
          <w:tcPr>
            <w:tcW w:w="1426" w:type="dxa"/>
          </w:tcPr>
          <w:p w:rsidR="00CA79F4" w:rsidRDefault="00CA79F4">
            <w:pPr>
              <w:pStyle w:val="FormatvorlageTabellentext0"/>
              <w:rPr>
                <w:rFonts w:eastAsia="宋体" w:cs="Arial"/>
                <w:sz w:val="24"/>
                <w:szCs w:val="24"/>
              </w:rPr>
            </w:pPr>
          </w:p>
          <w:p w:rsidR="00CA79F4" w:rsidRDefault="008F2BF9">
            <w:pPr>
              <w:pStyle w:val="FormatvorlageTabellentext0"/>
              <w:rPr>
                <w:rFonts w:eastAsia="宋体" w:cs="Arial"/>
                <w:sz w:val="24"/>
                <w:szCs w:val="24"/>
              </w:rPr>
            </w:pPr>
            <w:r>
              <w:rPr>
                <w:rFonts w:eastAsia="宋体" w:cs="Arial"/>
                <w:sz w:val="24"/>
                <w:szCs w:val="24"/>
              </w:rPr>
              <w:t>00-FF</w:t>
            </w:r>
          </w:p>
          <w:p w:rsidR="00CA79F4" w:rsidRDefault="008F2BF9">
            <w:pPr>
              <w:pStyle w:val="FormatvorlageTabellentext0"/>
              <w:rPr>
                <w:rFonts w:eastAsia="宋体" w:cs="Arial"/>
                <w:sz w:val="24"/>
                <w:szCs w:val="24"/>
              </w:rPr>
            </w:pPr>
            <w:r>
              <w:rPr>
                <w:rFonts w:eastAsia="宋体" w:cs="Arial"/>
                <w:sz w:val="24"/>
                <w:szCs w:val="24"/>
              </w:rPr>
              <w:t>：</w:t>
            </w:r>
          </w:p>
          <w:p w:rsidR="00CA79F4" w:rsidRDefault="008F2BF9">
            <w:pPr>
              <w:pStyle w:val="FormatvorlageTabellentext0"/>
              <w:rPr>
                <w:rFonts w:eastAsia="宋体" w:cs="Arial"/>
                <w:sz w:val="24"/>
                <w:szCs w:val="24"/>
              </w:rPr>
            </w:pPr>
            <w:r>
              <w:rPr>
                <w:rFonts w:eastAsia="宋体" w:cs="Arial"/>
                <w:sz w:val="24"/>
                <w:szCs w:val="24"/>
              </w:rPr>
              <w:t>00-FF</w:t>
            </w:r>
          </w:p>
        </w:tc>
      </w:tr>
      <w:tr w:rsidR="00CA79F4">
        <w:tc>
          <w:tcPr>
            <w:tcW w:w="849" w:type="dxa"/>
          </w:tcPr>
          <w:p w:rsidR="00CA79F4" w:rsidRDefault="008F2BF9">
            <w:pPr>
              <w:pStyle w:val="FormatvorlageTabellentext0"/>
              <w:rPr>
                <w:rFonts w:eastAsia="宋体" w:cs="Arial"/>
                <w:sz w:val="24"/>
                <w:szCs w:val="24"/>
              </w:rPr>
            </w:pPr>
            <w:r>
              <w:rPr>
                <w:rFonts w:eastAsia="宋体" w:cs="Arial"/>
                <w:sz w:val="24"/>
                <w:szCs w:val="24"/>
              </w:rPr>
              <w:t>：</w:t>
            </w:r>
          </w:p>
        </w:tc>
        <w:tc>
          <w:tcPr>
            <w:tcW w:w="6403" w:type="dxa"/>
          </w:tcPr>
          <w:p w:rsidR="00CA79F4" w:rsidRDefault="008F2BF9">
            <w:pPr>
              <w:pStyle w:val="FormatvorlageTabellentext0"/>
              <w:rPr>
                <w:rFonts w:eastAsia="宋体" w:cs="Arial"/>
                <w:sz w:val="24"/>
                <w:szCs w:val="24"/>
              </w:rPr>
            </w:pPr>
            <w:r>
              <w:rPr>
                <w:rFonts w:eastAsia="宋体" w:cs="Arial"/>
                <w:sz w:val="24"/>
                <w:szCs w:val="24"/>
              </w:rPr>
              <w:t>：</w:t>
            </w:r>
          </w:p>
        </w:tc>
        <w:tc>
          <w:tcPr>
            <w:tcW w:w="680" w:type="dxa"/>
          </w:tcPr>
          <w:p w:rsidR="00CA79F4" w:rsidRDefault="008F2BF9">
            <w:pPr>
              <w:pStyle w:val="FormatvorlageTabellentext0"/>
              <w:rPr>
                <w:rFonts w:eastAsia="宋体" w:cs="Arial"/>
                <w:sz w:val="24"/>
                <w:szCs w:val="24"/>
              </w:rPr>
            </w:pPr>
            <w:r>
              <w:rPr>
                <w:rFonts w:eastAsia="宋体" w:cs="Arial"/>
                <w:sz w:val="24"/>
                <w:szCs w:val="24"/>
              </w:rPr>
              <w:t>：</w:t>
            </w:r>
          </w:p>
        </w:tc>
        <w:tc>
          <w:tcPr>
            <w:tcW w:w="1426" w:type="dxa"/>
          </w:tcPr>
          <w:p w:rsidR="00CA79F4" w:rsidRDefault="008F2BF9">
            <w:pPr>
              <w:pStyle w:val="FormatvorlageTabellentext0"/>
              <w:rPr>
                <w:rFonts w:eastAsia="宋体" w:cs="Arial"/>
                <w:sz w:val="24"/>
                <w:szCs w:val="24"/>
              </w:rPr>
            </w:pPr>
            <w:r>
              <w:rPr>
                <w:rFonts w:eastAsia="宋体" w:cs="Arial"/>
                <w:sz w:val="24"/>
                <w:szCs w:val="24"/>
              </w:rPr>
              <w:t>：</w:t>
            </w:r>
          </w:p>
        </w:tc>
      </w:tr>
      <w:tr w:rsidR="00CA79F4">
        <w:tc>
          <w:tcPr>
            <w:tcW w:w="849" w:type="dxa"/>
          </w:tcPr>
          <w:p w:rsidR="00CA79F4" w:rsidRDefault="008F2BF9">
            <w:pPr>
              <w:pStyle w:val="FormatvorlageTabellentext0"/>
              <w:rPr>
                <w:rFonts w:eastAsia="宋体" w:cs="Arial"/>
                <w:sz w:val="24"/>
                <w:szCs w:val="24"/>
              </w:rPr>
            </w:pPr>
            <w:r>
              <w:rPr>
                <w:rFonts w:eastAsia="宋体" w:cs="Arial"/>
                <w:sz w:val="24"/>
                <w:szCs w:val="24"/>
              </w:rPr>
              <w:t>#n-(o-1)-2</w:t>
            </w:r>
          </w:p>
          <w:p w:rsidR="00CA79F4" w:rsidRDefault="008F2BF9">
            <w:pPr>
              <w:pStyle w:val="FormatvorlageTabellentext0"/>
              <w:rPr>
                <w:rFonts w:eastAsia="宋体" w:cs="Arial"/>
                <w:sz w:val="24"/>
                <w:szCs w:val="24"/>
              </w:rPr>
            </w:pPr>
            <w:r>
              <w:rPr>
                <w:rFonts w:eastAsia="宋体" w:cs="Arial"/>
                <w:sz w:val="24"/>
                <w:szCs w:val="24"/>
              </w:rPr>
              <w:t>#n-(o-1)-1</w:t>
            </w:r>
          </w:p>
        </w:tc>
        <w:tc>
          <w:tcPr>
            <w:tcW w:w="6403" w:type="dxa"/>
          </w:tcPr>
          <w:p w:rsidR="00CA79F4" w:rsidRDefault="008F2BF9">
            <w:pPr>
              <w:pStyle w:val="FormatvorlageTabellentext0"/>
              <w:rPr>
                <w:rFonts w:eastAsia="宋体" w:cs="Arial"/>
                <w:sz w:val="24"/>
                <w:szCs w:val="24"/>
              </w:rPr>
            </w:pPr>
            <w:r>
              <w:rPr>
                <w:rFonts w:eastAsia="宋体" w:cs="Arial"/>
                <w:sz w:val="24"/>
                <w:szCs w:val="24"/>
              </w:rPr>
              <w:t xml:space="preserve">DataIdentifier [ ] #m = [ </w:t>
            </w:r>
          </w:p>
          <w:p w:rsidR="00CA79F4" w:rsidRDefault="008F2BF9">
            <w:pPr>
              <w:pStyle w:val="FormatvorlageTabellentext0"/>
              <w:rPr>
                <w:rFonts w:eastAsia="宋体" w:cs="Arial"/>
                <w:sz w:val="24"/>
                <w:szCs w:val="24"/>
              </w:rPr>
            </w:pPr>
            <w:r>
              <w:rPr>
                <w:rFonts w:eastAsia="宋体" w:cs="Arial"/>
                <w:sz w:val="24"/>
                <w:szCs w:val="24"/>
              </w:rPr>
              <w:t xml:space="preserve">                                      byte#1 (MSB)</w:t>
            </w:r>
          </w:p>
          <w:p w:rsidR="00CA79F4" w:rsidRDefault="008F2BF9">
            <w:pPr>
              <w:pStyle w:val="FormatvorlageTabellentext0"/>
              <w:rPr>
                <w:rFonts w:eastAsia="宋体" w:cs="Arial"/>
                <w:sz w:val="24"/>
                <w:szCs w:val="24"/>
              </w:rPr>
            </w:pPr>
            <w:r>
              <w:rPr>
                <w:rFonts w:eastAsia="宋体" w:cs="Arial"/>
                <w:sz w:val="24"/>
                <w:szCs w:val="24"/>
              </w:rPr>
              <w:t xml:space="preserve">                                      byte#2 ]</w:t>
            </w:r>
          </w:p>
        </w:tc>
        <w:tc>
          <w:tcPr>
            <w:tcW w:w="680" w:type="dxa"/>
          </w:tcPr>
          <w:p w:rsidR="00CA79F4" w:rsidRDefault="00CA79F4">
            <w:pPr>
              <w:pStyle w:val="FormatvorlageTabellentext0"/>
              <w:rPr>
                <w:rFonts w:eastAsia="宋体" w:cs="Arial"/>
                <w:sz w:val="24"/>
                <w:szCs w:val="24"/>
              </w:rPr>
            </w:pPr>
          </w:p>
          <w:p w:rsidR="00CA79F4" w:rsidRDefault="008F2BF9">
            <w:pPr>
              <w:pStyle w:val="FormatvorlageTabellentext0"/>
              <w:rPr>
                <w:rFonts w:eastAsia="宋体" w:cs="Arial"/>
                <w:sz w:val="24"/>
                <w:szCs w:val="24"/>
              </w:rPr>
            </w:pPr>
            <w:r>
              <w:rPr>
                <w:rFonts w:eastAsia="宋体" w:cs="Arial"/>
                <w:sz w:val="24"/>
                <w:szCs w:val="24"/>
              </w:rPr>
              <w:t>U</w:t>
            </w:r>
          </w:p>
          <w:p w:rsidR="00CA79F4" w:rsidRDefault="008F2BF9">
            <w:pPr>
              <w:pStyle w:val="FormatvorlageTabellentext0"/>
              <w:rPr>
                <w:rFonts w:eastAsia="宋体" w:cs="Arial"/>
                <w:sz w:val="24"/>
                <w:szCs w:val="24"/>
              </w:rPr>
            </w:pPr>
            <w:r>
              <w:rPr>
                <w:rFonts w:eastAsia="宋体" w:cs="Arial"/>
                <w:sz w:val="24"/>
                <w:szCs w:val="24"/>
              </w:rPr>
              <w:t>U</w:t>
            </w:r>
          </w:p>
        </w:tc>
        <w:tc>
          <w:tcPr>
            <w:tcW w:w="1426" w:type="dxa"/>
          </w:tcPr>
          <w:p w:rsidR="00CA79F4" w:rsidRDefault="00CA79F4">
            <w:pPr>
              <w:pStyle w:val="FormatvorlageTabellentext0"/>
              <w:rPr>
                <w:rFonts w:eastAsia="宋体" w:cs="Arial"/>
                <w:sz w:val="24"/>
                <w:szCs w:val="24"/>
              </w:rPr>
            </w:pPr>
          </w:p>
          <w:p w:rsidR="00CA79F4" w:rsidRDefault="008F2BF9">
            <w:pPr>
              <w:pStyle w:val="FormatvorlageTabellentext0"/>
              <w:rPr>
                <w:rFonts w:eastAsia="宋体" w:cs="Arial"/>
                <w:sz w:val="24"/>
                <w:szCs w:val="24"/>
              </w:rPr>
            </w:pPr>
            <w:r>
              <w:rPr>
                <w:rFonts w:eastAsia="宋体" w:cs="Arial"/>
                <w:sz w:val="24"/>
                <w:szCs w:val="24"/>
              </w:rPr>
              <w:t>00-FF</w:t>
            </w:r>
          </w:p>
          <w:p w:rsidR="00CA79F4" w:rsidRDefault="008F2BF9">
            <w:pPr>
              <w:pStyle w:val="FormatvorlageTabellentext0"/>
              <w:rPr>
                <w:rFonts w:eastAsia="宋体" w:cs="Arial"/>
                <w:sz w:val="24"/>
                <w:szCs w:val="24"/>
              </w:rPr>
            </w:pPr>
            <w:r>
              <w:rPr>
                <w:rFonts w:eastAsia="宋体" w:cs="Arial"/>
                <w:sz w:val="24"/>
                <w:szCs w:val="24"/>
              </w:rPr>
              <w:t>00-FF</w:t>
            </w:r>
          </w:p>
        </w:tc>
      </w:tr>
      <w:tr w:rsidR="00CA79F4">
        <w:tc>
          <w:tcPr>
            <w:tcW w:w="849" w:type="dxa"/>
          </w:tcPr>
          <w:p w:rsidR="00CA79F4" w:rsidRDefault="00CA79F4">
            <w:pPr>
              <w:pStyle w:val="FormatvorlageTabellentext0"/>
              <w:rPr>
                <w:rFonts w:eastAsia="宋体" w:cs="Arial"/>
                <w:sz w:val="24"/>
                <w:szCs w:val="24"/>
              </w:rPr>
            </w:pPr>
          </w:p>
          <w:p w:rsidR="00CA79F4" w:rsidRDefault="008F2BF9">
            <w:pPr>
              <w:pStyle w:val="FormatvorlageTabellentext0"/>
              <w:rPr>
                <w:rFonts w:eastAsia="宋体" w:cs="Arial"/>
                <w:sz w:val="24"/>
                <w:szCs w:val="24"/>
              </w:rPr>
            </w:pPr>
            <w:r>
              <w:rPr>
                <w:rFonts w:eastAsia="宋体" w:cs="Arial"/>
                <w:sz w:val="24"/>
                <w:szCs w:val="24"/>
              </w:rPr>
              <w:t>#n-(o-1)</w:t>
            </w:r>
          </w:p>
          <w:p w:rsidR="00CA79F4" w:rsidRDefault="008F2BF9">
            <w:pPr>
              <w:pStyle w:val="FormatvorlageTabellentext0"/>
              <w:rPr>
                <w:rFonts w:eastAsia="宋体" w:cs="Arial"/>
                <w:sz w:val="24"/>
                <w:szCs w:val="24"/>
              </w:rPr>
            </w:pPr>
            <w:r>
              <w:rPr>
                <w:rFonts w:eastAsia="宋体" w:cs="Arial"/>
                <w:sz w:val="24"/>
                <w:szCs w:val="24"/>
              </w:rPr>
              <w:lastRenderedPageBreak/>
              <w:t>：</w:t>
            </w:r>
          </w:p>
          <w:p w:rsidR="00CA79F4" w:rsidRDefault="008F2BF9">
            <w:pPr>
              <w:pStyle w:val="FormatvorlageTabellentext0"/>
              <w:rPr>
                <w:rFonts w:eastAsia="宋体" w:cs="Arial"/>
                <w:sz w:val="24"/>
                <w:szCs w:val="24"/>
              </w:rPr>
            </w:pPr>
            <w:r>
              <w:rPr>
                <w:rFonts w:eastAsia="宋体" w:cs="Arial"/>
                <w:sz w:val="24"/>
                <w:szCs w:val="24"/>
              </w:rPr>
              <w:t>#n</w:t>
            </w:r>
          </w:p>
        </w:tc>
        <w:tc>
          <w:tcPr>
            <w:tcW w:w="6403" w:type="dxa"/>
          </w:tcPr>
          <w:p w:rsidR="00CA79F4" w:rsidRDefault="008F2BF9">
            <w:pPr>
              <w:pStyle w:val="FormatvorlageTabellentext0"/>
              <w:rPr>
                <w:rFonts w:eastAsia="宋体" w:cs="Arial"/>
                <w:sz w:val="24"/>
                <w:szCs w:val="24"/>
              </w:rPr>
            </w:pPr>
            <w:r>
              <w:rPr>
                <w:rFonts w:eastAsia="宋体" w:cs="Arial"/>
                <w:sz w:val="24"/>
                <w:szCs w:val="24"/>
              </w:rPr>
              <w:lastRenderedPageBreak/>
              <w:t xml:space="preserve">DataRecord[ ] #m = [ </w:t>
            </w:r>
          </w:p>
          <w:p w:rsidR="00CA79F4" w:rsidRDefault="008F2BF9">
            <w:pPr>
              <w:pStyle w:val="FormatvorlageTabellentext0"/>
              <w:rPr>
                <w:rFonts w:eastAsia="宋体" w:cs="Arial"/>
                <w:sz w:val="24"/>
                <w:szCs w:val="24"/>
              </w:rPr>
            </w:pPr>
            <w:r>
              <w:rPr>
                <w:rFonts w:eastAsia="宋体" w:cs="Arial"/>
                <w:sz w:val="24"/>
                <w:szCs w:val="24"/>
              </w:rPr>
              <w:t xml:space="preserve">                                      data#1</w:t>
            </w:r>
          </w:p>
          <w:p w:rsidR="00CA79F4" w:rsidRDefault="008F2BF9">
            <w:pPr>
              <w:pStyle w:val="FormatvorlageTabellentext0"/>
              <w:rPr>
                <w:rFonts w:eastAsia="宋体" w:cs="Arial"/>
                <w:sz w:val="24"/>
                <w:szCs w:val="24"/>
              </w:rPr>
            </w:pPr>
            <w:r>
              <w:rPr>
                <w:rFonts w:eastAsia="宋体" w:cs="Arial"/>
                <w:sz w:val="24"/>
                <w:szCs w:val="24"/>
              </w:rPr>
              <w:t xml:space="preserve">                                      </w:t>
            </w:r>
            <w:r>
              <w:rPr>
                <w:rFonts w:eastAsia="宋体" w:cs="Arial"/>
                <w:sz w:val="24"/>
                <w:szCs w:val="24"/>
              </w:rPr>
              <w:t>：</w:t>
            </w:r>
          </w:p>
          <w:p w:rsidR="00CA79F4" w:rsidRDefault="008F2BF9">
            <w:pPr>
              <w:pStyle w:val="FormatvorlageTabellentext0"/>
              <w:rPr>
                <w:rFonts w:eastAsia="宋体" w:cs="Arial"/>
                <w:sz w:val="24"/>
                <w:szCs w:val="24"/>
              </w:rPr>
            </w:pPr>
            <w:r>
              <w:rPr>
                <w:rFonts w:eastAsia="宋体" w:cs="Arial"/>
                <w:sz w:val="24"/>
                <w:szCs w:val="24"/>
              </w:rPr>
              <w:lastRenderedPageBreak/>
              <w:t xml:space="preserve">                                      data#o ]</w:t>
            </w:r>
          </w:p>
        </w:tc>
        <w:tc>
          <w:tcPr>
            <w:tcW w:w="680" w:type="dxa"/>
          </w:tcPr>
          <w:p w:rsidR="00CA79F4" w:rsidRDefault="00CA79F4">
            <w:pPr>
              <w:pStyle w:val="FormatvorlageTabellentext0"/>
              <w:rPr>
                <w:rFonts w:eastAsia="宋体" w:cs="Arial"/>
                <w:sz w:val="24"/>
                <w:szCs w:val="24"/>
              </w:rPr>
            </w:pPr>
          </w:p>
          <w:p w:rsidR="00CA79F4" w:rsidRDefault="008F2BF9">
            <w:pPr>
              <w:pStyle w:val="FormatvorlageTabellentext0"/>
              <w:rPr>
                <w:rFonts w:eastAsia="宋体" w:cs="Arial"/>
                <w:sz w:val="24"/>
                <w:szCs w:val="24"/>
              </w:rPr>
            </w:pPr>
            <w:r>
              <w:rPr>
                <w:rFonts w:eastAsia="宋体" w:cs="Arial"/>
                <w:sz w:val="24"/>
                <w:szCs w:val="24"/>
              </w:rPr>
              <w:t>U</w:t>
            </w:r>
          </w:p>
          <w:p w:rsidR="00CA79F4" w:rsidRDefault="008F2BF9">
            <w:pPr>
              <w:pStyle w:val="FormatvorlageTabellentext0"/>
              <w:rPr>
                <w:rFonts w:eastAsia="宋体" w:cs="Arial"/>
                <w:sz w:val="24"/>
                <w:szCs w:val="24"/>
              </w:rPr>
            </w:pPr>
            <w:r>
              <w:rPr>
                <w:rFonts w:eastAsia="宋体" w:cs="Arial"/>
                <w:sz w:val="24"/>
                <w:szCs w:val="24"/>
              </w:rPr>
              <w:t>：</w:t>
            </w:r>
          </w:p>
          <w:p w:rsidR="00CA79F4" w:rsidRDefault="008F2BF9">
            <w:pPr>
              <w:pStyle w:val="FormatvorlageTabellentext0"/>
              <w:rPr>
                <w:rFonts w:eastAsia="宋体" w:cs="Arial"/>
                <w:sz w:val="24"/>
                <w:szCs w:val="24"/>
              </w:rPr>
            </w:pPr>
            <w:r>
              <w:rPr>
                <w:rFonts w:eastAsia="宋体" w:cs="Arial"/>
                <w:sz w:val="24"/>
                <w:szCs w:val="24"/>
              </w:rPr>
              <w:lastRenderedPageBreak/>
              <w:t>U</w:t>
            </w:r>
          </w:p>
        </w:tc>
        <w:tc>
          <w:tcPr>
            <w:tcW w:w="1426" w:type="dxa"/>
          </w:tcPr>
          <w:p w:rsidR="00CA79F4" w:rsidRDefault="00CA79F4">
            <w:pPr>
              <w:pStyle w:val="FormatvorlageTabellentext0"/>
              <w:rPr>
                <w:rFonts w:eastAsia="宋体" w:cs="Arial"/>
                <w:sz w:val="24"/>
                <w:szCs w:val="24"/>
              </w:rPr>
            </w:pPr>
          </w:p>
          <w:p w:rsidR="00CA79F4" w:rsidRDefault="008F2BF9">
            <w:pPr>
              <w:pStyle w:val="FormatvorlageTabellentext0"/>
              <w:rPr>
                <w:rFonts w:eastAsia="宋体" w:cs="Arial"/>
                <w:sz w:val="24"/>
                <w:szCs w:val="24"/>
              </w:rPr>
            </w:pPr>
            <w:r>
              <w:rPr>
                <w:rFonts w:eastAsia="宋体" w:cs="Arial"/>
                <w:sz w:val="24"/>
                <w:szCs w:val="24"/>
              </w:rPr>
              <w:t>00-FF</w:t>
            </w:r>
          </w:p>
          <w:p w:rsidR="00CA79F4" w:rsidRDefault="008F2BF9">
            <w:pPr>
              <w:pStyle w:val="FormatvorlageTabellentext0"/>
              <w:rPr>
                <w:rFonts w:eastAsia="宋体" w:cs="Arial"/>
                <w:sz w:val="24"/>
                <w:szCs w:val="24"/>
              </w:rPr>
            </w:pPr>
            <w:r>
              <w:rPr>
                <w:rFonts w:eastAsia="宋体" w:cs="Arial"/>
                <w:sz w:val="24"/>
                <w:szCs w:val="24"/>
              </w:rPr>
              <w:t>：</w:t>
            </w:r>
          </w:p>
          <w:p w:rsidR="00CA79F4" w:rsidRDefault="008F2BF9">
            <w:pPr>
              <w:pStyle w:val="FormatvorlageTabellentext0"/>
              <w:rPr>
                <w:rFonts w:eastAsia="宋体" w:cs="Arial"/>
                <w:sz w:val="24"/>
                <w:szCs w:val="24"/>
              </w:rPr>
            </w:pPr>
            <w:r>
              <w:rPr>
                <w:rFonts w:eastAsia="宋体" w:cs="Arial"/>
                <w:sz w:val="24"/>
                <w:szCs w:val="24"/>
              </w:rPr>
              <w:lastRenderedPageBreak/>
              <w:t>00-FF</w:t>
            </w:r>
          </w:p>
        </w:tc>
      </w:tr>
    </w:tbl>
    <w:p w:rsidR="00CA79F4" w:rsidRDefault="00CA79F4">
      <w:pPr>
        <w:pStyle w:val="HRa"/>
        <w:ind w:firstLineChars="0" w:firstLine="0"/>
        <w:rPr>
          <w:rFonts w:ascii="Arial" w:hAnsi="Arial" w:cs="Arial"/>
        </w:rPr>
      </w:pPr>
    </w:p>
    <w:p w:rsidR="00CA79F4" w:rsidRDefault="008F2BF9">
      <w:pPr>
        <w:pStyle w:val="HRa"/>
        <w:ind w:firstLineChars="0" w:firstLine="0"/>
        <w:rPr>
          <w:rFonts w:ascii="Arial" w:hAnsi="Arial" w:cs="Arial"/>
        </w:rPr>
      </w:pPr>
      <w:r>
        <w:rPr>
          <w:rFonts w:ascii="Arial" w:hAnsi="Arial" w:cs="Arial"/>
        </w:rPr>
        <w:t>否定响应</w:t>
      </w:r>
    </w:p>
    <w:tbl>
      <w:tblPr>
        <w:tblW w:w="9358" w:type="dxa"/>
        <w:tblInd w:w="5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50" w:type="dxa"/>
          <w:right w:w="50" w:type="dxa"/>
        </w:tblCellMar>
        <w:tblLook w:val="04A0" w:firstRow="1" w:lastRow="0" w:firstColumn="1" w:lastColumn="0" w:noHBand="0" w:noVBand="1"/>
      </w:tblPr>
      <w:tblGrid>
        <w:gridCol w:w="849"/>
        <w:gridCol w:w="6403"/>
        <w:gridCol w:w="680"/>
        <w:gridCol w:w="1426"/>
      </w:tblGrid>
      <w:tr w:rsidR="00CA79F4">
        <w:trPr>
          <w:tblHeader/>
        </w:trPr>
        <w:tc>
          <w:tcPr>
            <w:tcW w:w="849" w:type="dxa"/>
            <w:shd w:val="pct10" w:color="auto" w:fill="FFFFFF"/>
            <w:vAlign w:val="center"/>
          </w:tcPr>
          <w:p w:rsidR="00CA79F4" w:rsidRDefault="008F2BF9">
            <w:pPr>
              <w:pStyle w:val="FormatvorlageTableFirstRow"/>
              <w:jc w:val="both"/>
              <w:rPr>
                <w:rFonts w:eastAsia="宋体" w:cs="Arial"/>
                <w:sz w:val="24"/>
                <w:szCs w:val="24"/>
                <w:lang w:eastAsia="zh-CN"/>
              </w:rPr>
            </w:pPr>
            <w:r>
              <w:rPr>
                <w:rFonts w:eastAsia="宋体" w:cs="Arial"/>
                <w:sz w:val="24"/>
                <w:szCs w:val="24"/>
                <w:lang w:eastAsia="zh-CN"/>
              </w:rPr>
              <w:t>字节</w:t>
            </w:r>
          </w:p>
        </w:tc>
        <w:tc>
          <w:tcPr>
            <w:tcW w:w="6403" w:type="dxa"/>
            <w:shd w:val="pct10" w:color="auto" w:fill="FFFFFF"/>
            <w:vAlign w:val="center"/>
          </w:tcPr>
          <w:p w:rsidR="00CA79F4" w:rsidRDefault="008F2BF9">
            <w:pPr>
              <w:pStyle w:val="FormatvorlageTableFirstRow"/>
              <w:jc w:val="both"/>
              <w:rPr>
                <w:rFonts w:eastAsia="宋体" w:cs="Arial"/>
                <w:sz w:val="24"/>
                <w:szCs w:val="24"/>
                <w:lang w:eastAsia="zh-CN"/>
              </w:rPr>
            </w:pPr>
            <w:r>
              <w:rPr>
                <w:rFonts w:eastAsia="宋体" w:cs="Arial"/>
                <w:sz w:val="24"/>
                <w:szCs w:val="24"/>
                <w:lang w:eastAsia="zh-CN"/>
              </w:rPr>
              <w:t>参数名称</w:t>
            </w:r>
          </w:p>
        </w:tc>
        <w:tc>
          <w:tcPr>
            <w:tcW w:w="680" w:type="dxa"/>
            <w:shd w:val="pct10" w:color="auto" w:fill="FFFFFF"/>
            <w:vAlign w:val="center"/>
          </w:tcPr>
          <w:p w:rsidR="00CA79F4" w:rsidRDefault="008F2BF9">
            <w:pPr>
              <w:pStyle w:val="FormatvorlageTableFirstRow"/>
              <w:jc w:val="both"/>
              <w:rPr>
                <w:rFonts w:eastAsia="宋体" w:cs="Arial"/>
                <w:sz w:val="24"/>
                <w:szCs w:val="24"/>
              </w:rPr>
            </w:pPr>
            <w:r>
              <w:rPr>
                <w:rFonts w:eastAsia="宋体" w:cs="Arial"/>
                <w:sz w:val="24"/>
                <w:szCs w:val="24"/>
              </w:rPr>
              <w:t>Cvt</w:t>
            </w:r>
          </w:p>
        </w:tc>
        <w:tc>
          <w:tcPr>
            <w:tcW w:w="1426" w:type="dxa"/>
            <w:shd w:val="pct10" w:color="auto" w:fill="FFFFFF"/>
            <w:vAlign w:val="center"/>
          </w:tcPr>
          <w:p w:rsidR="00CA79F4" w:rsidRDefault="008F2BF9">
            <w:pPr>
              <w:pStyle w:val="FormatvorlageTableFirstRow"/>
              <w:jc w:val="both"/>
              <w:rPr>
                <w:rFonts w:eastAsia="宋体" w:cs="Arial"/>
                <w:sz w:val="24"/>
                <w:szCs w:val="24"/>
              </w:rPr>
            </w:pPr>
            <w:r>
              <w:rPr>
                <w:rFonts w:eastAsia="宋体" w:cs="Arial"/>
                <w:sz w:val="24"/>
                <w:szCs w:val="24"/>
                <w:lang w:eastAsia="zh-CN"/>
              </w:rPr>
              <w:t>数值</w:t>
            </w:r>
            <w:r>
              <w:rPr>
                <w:rFonts w:eastAsia="宋体" w:cs="Arial"/>
                <w:sz w:val="24"/>
                <w:szCs w:val="24"/>
              </w:rPr>
              <w:t>(hex)</w:t>
            </w:r>
          </w:p>
        </w:tc>
      </w:tr>
      <w:tr w:rsidR="00CA79F4">
        <w:tc>
          <w:tcPr>
            <w:tcW w:w="849" w:type="dxa"/>
          </w:tcPr>
          <w:p w:rsidR="00CA79F4" w:rsidRDefault="008F2BF9">
            <w:pPr>
              <w:pStyle w:val="FormatvorlageTabellentext0"/>
              <w:rPr>
                <w:rFonts w:eastAsia="宋体" w:cs="Arial"/>
                <w:sz w:val="24"/>
                <w:szCs w:val="24"/>
              </w:rPr>
            </w:pPr>
            <w:r>
              <w:rPr>
                <w:rFonts w:eastAsia="宋体" w:cs="Arial"/>
                <w:sz w:val="24"/>
                <w:szCs w:val="24"/>
              </w:rPr>
              <w:t>#1</w:t>
            </w:r>
          </w:p>
        </w:tc>
        <w:tc>
          <w:tcPr>
            <w:tcW w:w="6403" w:type="dxa"/>
          </w:tcPr>
          <w:p w:rsidR="00CA79F4" w:rsidRDefault="008F2BF9">
            <w:pPr>
              <w:pStyle w:val="Tabellentext"/>
              <w:rPr>
                <w:rFonts w:cs="Arial"/>
                <w:sz w:val="24"/>
                <w:szCs w:val="24"/>
              </w:rPr>
            </w:pPr>
            <w:r>
              <w:rPr>
                <w:rFonts w:cs="Arial"/>
                <w:sz w:val="24"/>
                <w:szCs w:val="24"/>
              </w:rPr>
              <w:t>NegativeResponseServiceIdentifier</w:t>
            </w:r>
          </w:p>
        </w:tc>
        <w:tc>
          <w:tcPr>
            <w:tcW w:w="680" w:type="dxa"/>
          </w:tcPr>
          <w:p w:rsidR="00CA79F4" w:rsidRDefault="008F2BF9">
            <w:pPr>
              <w:pStyle w:val="FormatvorlageTabellentext0"/>
              <w:rPr>
                <w:rFonts w:eastAsia="宋体" w:cs="Arial"/>
                <w:sz w:val="24"/>
                <w:szCs w:val="24"/>
              </w:rPr>
            </w:pPr>
            <w:r>
              <w:rPr>
                <w:rFonts w:eastAsia="宋体" w:cs="Arial"/>
                <w:sz w:val="24"/>
                <w:szCs w:val="24"/>
              </w:rPr>
              <w:t>M</w:t>
            </w:r>
          </w:p>
        </w:tc>
        <w:tc>
          <w:tcPr>
            <w:tcW w:w="1426" w:type="dxa"/>
          </w:tcPr>
          <w:p w:rsidR="00CA79F4" w:rsidRDefault="008F2BF9">
            <w:pPr>
              <w:pStyle w:val="FormatvorlageTabellentext0"/>
              <w:rPr>
                <w:rFonts w:eastAsia="宋体" w:cs="Arial"/>
                <w:sz w:val="24"/>
                <w:szCs w:val="24"/>
              </w:rPr>
            </w:pPr>
            <w:r>
              <w:rPr>
                <w:rFonts w:eastAsia="宋体" w:cs="Arial"/>
                <w:sz w:val="24"/>
                <w:szCs w:val="24"/>
              </w:rPr>
              <w:t>7F</w:t>
            </w:r>
          </w:p>
        </w:tc>
      </w:tr>
      <w:tr w:rsidR="00CA79F4">
        <w:tc>
          <w:tcPr>
            <w:tcW w:w="849" w:type="dxa"/>
          </w:tcPr>
          <w:p w:rsidR="00CA79F4" w:rsidRDefault="008F2BF9">
            <w:pPr>
              <w:pStyle w:val="FormatvorlageTabellentext0"/>
              <w:rPr>
                <w:rFonts w:eastAsia="宋体" w:cs="Arial"/>
                <w:sz w:val="24"/>
                <w:szCs w:val="24"/>
              </w:rPr>
            </w:pPr>
            <w:r>
              <w:rPr>
                <w:rFonts w:eastAsia="宋体" w:cs="Arial"/>
                <w:sz w:val="24"/>
                <w:szCs w:val="24"/>
              </w:rPr>
              <w:t>#2</w:t>
            </w:r>
          </w:p>
        </w:tc>
        <w:tc>
          <w:tcPr>
            <w:tcW w:w="6403" w:type="dxa"/>
          </w:tcPr>
          <w:p w:rsidR="00CA79F4" w:rsidRDefault="008F2BF9">
            <w:pPr>
              <w:pStyle w:val="Tabellentext"/>
              <w:rPr>
                <w:rFonts w:cs="Arial"/>
                <w:sz w:val="24"/>
                <w:szCs w:val="24"/>
              </w:rPr>
            </w:pPr>
            <w:r>
              <w:rPr>
                <w:rFonts w:cs="Arial"/>
                <w:sz w:val="24"/>
                <w:szCs w:val="24"/>
              </w:rPr>
              <w:t>OriginalRequestServiceIdentifier</w:t>
            </w:r>
          </w:p>
        </w:tc>
        <w:tc>
          <w:tcPr>
            <w:tcW w:w="680" w:type="dxa"/>
          </w:tcPr>
          <w:p w:rsidR="00CA79F4" w:rsidRDefault="008F2BF9">
            <w:pPr>
              <w:pStyle w:val="FormatvorlageTabellentext0"/>
              <w:rPr>
                <w:rFonts w:eastAsia="宋体" w:cs="Arial"/>
                <w:sz w:val="24"/>
                <w:szCs w:val="24"/>
              </w:rPr>
            </w:pPr>
            <w:r>
              <w:rPr>
                <w:rFonts w:eastAsia="宋体" w:cs="Arial"/>
                <w:sz w:val="24"/>
                <w:szCs w:val="24"/>
              </w:rPr>
              <w:t>M</w:t>
            </w:r>
          </w:p>
        </w:tc>
        <w:tc>
          <w:tcPr>
            <w:tcW w:w="1426" w:type="dxa"/>
          </w:tcPr>
          <w:p w:rsidR="00CA79F4" w:rsidRDefault="008F2BF9">
            <w:pPr>
              <w:pStyle w:val="FormatvorlageTabellentext0"/>
              <w:rPr>
                <w:rFonts w:eastAsia="宋体" w:cs="Arial"/>
                <w:sz w:val="24"/>
                <w:szCs w:val="24"/>
              </w:rPr>
            </w:pPr>
            <w:r>
              <w:rPr>
                <w:rFonts w:eastAsia="宋体" w:cs="Arial"/>
                <w:sz w:val="24"/>
                <w:szCs w:val="24"/>
              </w:rPr>
              <w:t>22</w:t>
            </w:r>
          </w:p>
        </w:tc>
      </w:tr>
      <w:tr w:rsidR="00CA79F4">
        <w:tc>
          <w:tcPr>
            <w:tcW w:w="849" w:type="dxa"/>
          </w:tcPr>
          <w:p w:rsidR="00CA79F4" w:rsidRDefault="008F2BF9">
            <w:pPr>
              <w:pStyle w:val="FormatvorlageTabellentext0"/>
              <w:rPr>
                <w:rFonts w:eastAsia="宋体" w:cs="Arial"/>
                <w:sz w:val="24"/>
                <w:szCs w:val="24"/>
              </w:rPr>
            </w:pPr>
            <w:r>
              <w:rPr>
                <w:rFonts w:eastAsia="宋体" w:cs="Arial"/>
                <w:sz w:val="24"/>
                <w:szCs w:val="24"/>
              </w:rPr>
              <w:t>#3</w:t>
            </w:r>
          </w:p>
        </w:tc>
        <w:tc>
          <w:tcPr>
            <w:tcW w:w="6403" w:type="dxa"/>
          </w:tcPr>
          <w:p w:rsidR="00CA79F4" w:rsidRDefault="008F2BF9">
            <w:pPr>
              <w:pStyle w:val="Tabellentext"/>
              <w:rPr>
                <w:rFonts w:cs="Arial"/>
                <w:sz w:val="24"/>
                <w:szCs w:val="24"/>
              </w:rPr>
            </w:pPr>
            <w:r>
              <w:rPr>
                <w:rFonts w:cs="Arial"/>
                <w:sz w:val="24"/>
                <w:szCs w:val="24"/>
              </w:rPr>
              <w:t>NegativeResponseCode</w:t>
            </w:r>
          </w:p>
        </w:tc>
        <w:tc>
          <w:tcPr>
            <w:tcW w:w="680" w:type="dxa"/>
          </w:tcPr>
          <w:p w:rsidR="00CA79F4" w:rsidRDefault="008F2BF9">
            <w:pPr>
              <w:pStyle w:val="FormatvorlageTabellentext0"/>
              <w:rPr>
                <w:rFonts w:eastAsia="宋体" w:cs="Arial"/>
                <w:sz w:val="24"/>
                <w:szCs w:val="24"/>
              </w:rPr>
            </w:pPr>
            <w:r>
              <w:rPr>
                <w:rFonts w:eastAsia="宋体" w:cs="Arial"/>
                <w:sz w:val="24"/>
                <w:szCs w:val="24"/>
              </w:rPr>
              <w:t>M</w:t>
            </w:r>
          </w:p>
        </w:tc>
        <w:tc>
          <w:tcPr>
            <w:tcW w:w="1426" w:type="dxa"/>
          </w:tcPr>
          <w:p w:rsidR="00CA79F4" w:rsidRDefault="008F2BF9">
            <w:pPr>
              <w:pStyle w:val="FormatvorlageTabellentext0"/>
              <w:rPr>
                <w:rFonts w:eastAsia="宋体" w:cs="Arial"/>
                <w:sz w:val="24"/>
                <w:szCs w:val="24"/>
              </w:rPr>
            </w:pPr>
            <w:r>
              <w:rPr>
                <w:rFonts w:eastAsia="宋体" w:cs="Arial"/>
                <w:sz w:val="24"/>
                <w:szCs w:val="24"/>
              </w:rPr>
              <w:t>（如下）</w:t>
            </w:r>
          </w:p>
        </w:tc>
      </w:tr>
    </w:tbl>
    <w:p w:rsidR="00CA79F4" w:rsidRDefault="00CA79F4">
      <w:pPr>
        <w:pStyle w:val="HRa"/>
        <w:ind w:firstLineChars="0" w:firstLine="0"/>
        <w:rPr>
          <w:rFonts w:ascii="Arial" w:hAnsi="Arial" w:cs="Arial"/>
        </w:rPr>
      </w:pPr>
    </w:p>
    <w:p w:rsidR="00CA79F4" w:rsidRDefault="008F2BF9">
      <w:pPr>
        <w:pStyle w:val="HRa"/>
        <w:ind w:firstLineChars="0" w:firstLine="0"/>
        <w:rPr>
          <w:rFonts w:ascii="Arial" w:hAnsi="Arial" w:cs="Arial"/>
        </w:rPr>
      </w:pPr>
      <w:r>
        <w:rPr>
          <w:rFonts w:ascii="Arial" w:hAnsi="Arial" w:cs="Arial"/>
        </w:rPr>
        <w:t>否定响应码</w:t>
      </w:r>
    </w:p>
    <w:tbl>
      <w:tblPr>
        <w:tblW w:w="9370" w:type="dxa"/>
        <w:tblInd w:w="5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50" w:type="dxa"/>
          <w:right w:w="50" w:type="dxa"/>
        </w:tblCellMar>
        <w:tblLook w:val="04A0" w:firstRow="1" w:lastRow="0" w:firstColumn="1" w:lastColumn="0" w:noHBand="0" w:noVBand="1"/>
      </w:tblPr>
      <w:tblGrid>
        <w:gridCol w:w="1200"/>
        <w:gridCol w:w="8170"/>
      </w:tblGrid>
      <w:tr w:rsidR="00CA79F4">
        <w:trPr>
          <w:tblHeader/>
        </w:trPr>
        <w:tc>
          <w:tcPr>
            <w:tcW w:w="1200" w:type="dxa"/>
            <w:shd w:val="pct10" w:color="auto" w:fill="FFFFFF"/>
          </w:tcPr>
          <w:p w:rsidR="00CA79F4" w:rsidRDefault="008F2BF9">
            <w:pPr>
              <w:pStyle w:val="TableFirstRow"/>
              <w:rPr>
                <w:rFonts w:cs="Arial"/>
                <w:sz w:val="24"/>
                <w:szCs w:val="24"/>
                <w:lang w:eastAsia="zh-CN"/>
              </w:rPr>
            </w:pPr>
            <w:r>
              <w:rPr>
                <w:rFonts w:cs="Arial"/>
                <w:sz w:val="24"/>
                <w:szCs w:val="24"/>
                <w:lang w:eastAsia="zh-CN"/>
              </w:rPr>
              <w:t>H</w:t>
            </w:r>
            <w:r>
              <w:rPr>
                <w:rFonts w:cs="Arial"/>
                <w:sz w:val="24"/>
                <w:szCs w:val="24"/>
              </w:rPr>
              <w:t>ex</w:t>
            </w:r>
          </w:p>
        </w:tc>
        <w:tc>
          <w:tcPr>
            <w:tcW w:w="8170" w:type="dxa"/>
            <w:shd w:val="pct10" w:color="auto" w:fill="FFFFFF"/>
          </w:tcPr>
          <w:p w:rsidR="00CA79F4" w:rsidRDefault="008F2BF9">
            <w:pPr>
              <w:pStyle w:val="TableFirstRow"/>
              <w:rPr>
                <w:rFonts w:cs="Arial"/>
                <w:sz w:val="24"/>
                <w:szCs w:val="24"/>
                <w:lang w:eastAsia="zh-CN"/>
              </w:rPr>
            </w:pPr>
            <w:r>
              <w:rPr>
                <w:rFonts w:cs="Arial"/>
                <w:sz w:val="24"/>
                <w:szCs w:val="24"/>
                <w:lang w:eastAsia="zh-CN"/>
              </w:rPr>
              <w:t>描述</w:t>
            </w:r>
          </w:p>
        </w:tc>
      </w:tr>
      <w:tr w:rsidR="00CA79F4">
        <w:tc>
          <w:tcPr>
            <w:tcW w:w="1200" w:type="dxa"/>
          </w:tcPr>
          <w:p w:rsidR="00CA79F4" w:rsidRDefault="008F2BF9">
            <w:pPr>
              <w:pStyle w:val="FormatvorlageTabellentext0"/>
              <w:rPr>
                <w:rFonts w:eastAsia="宋体" w:cs="Arial"/>
                <w:sz w:val="24"/>
                <w:szCs w:val="24"/>
              </w:rPr>
            </w:pPr>
            <w:r>
              <w:rPr>
                <w:rFonts w:eastAsia="宋体" w:cs="Arial"/>
                <w:sz w:val="24"/>
                <w:szCs w:val="24"/>
              </w:rPr>
              <w:t>13</w:t>
            </w:r>
          </w:p>
        </w:tc>
        <w:tc>
          <w:tcPr>
            <w:tcW w:w="8170" w:type="dxa"/>
          </w:tcPr>
          <w:p w:rsidR="00CA79F4" w:rsidRDefault="008F2BF9">
            <w:pPr>
              <w:pStyle w:val="Tabellentext"/>
              <w:rPr>
                <w:rFonts w:cs="Arial"/>
                <w:b/>
                <w:sz w:val="24"/>
                <w:szCs w:val="24"/>
              </w:rPr>
            </w:pPr>
            <w:r>
              <w:rPr>
                <w:rFonts w:cs="Arial"/>
                <w:b/>
                <w:sz w:val="24"/>
                <w:szCs w:val="24"/>
              </w:rPr>
              <w:t>报文长度错误</w:t>
            </w:r>
          </w:p>
          <w:p w:rsidR="00CA79F4" w:rsidRDefault="008F2BF9">
            <w:pPr>
              <w:pStyle w:val="FormatvorlageTabellentext0"/>
              <w:rPr>
                <w:rFonts w:eastAsia="宋体" w:cs="Arial"/>
                <w:sz w:val="24"/>
                <w:szCs w:val="24"/>
              </w:rPr>
            </w:pPr>
            <w:r>
              <w:rPr>
                <w:rFonts w:eastAsia="宋体" w:cs="Arial" w:hint="eastAsia"/>
                <w:sz w:val="24"/>
                <w:szCs w:val="24"/>
              </w:rPr>
              <w:t>如果报文长度错误，发送此否定响应码。</w:t>
            </w:r>
          </w:p>
        </w:tc>
      </w:tr>
      <w:tr w:rsidR="00CA79F4">
        <w:tc>
          <w:tcPr>
            <w:tcW w:w="1200" w:type="dxa"/>
          </w:tcPr>
          <w:p w:rsidR="00CA79F4" w:rsidRDefault="008F2BF9">
            <w:pPr>
              <w:pStyle w:val="FormatvorlageTabellentext0"/>
              <w:rPr>
                <w:rFonts w:eastAsia="宋体" w:cs="Arial"/>
                <w:sz w:val="24"/>
                <w:szCs w:val="24"/>
              </w:rPr>
            </w:pPr>
            <w:r>
              <w:rPr>
                <w:rFonts w:eastAsia="宋体" w:cs="Arial"/>
                <w:sz w:val="24"/>
                <w:szCs w:val="24"/>
              </w:rPr>
              <w:t>22</w:t>
            </w:r>
          </w:p>
        </w:tc>
        <w:tc>
          <w:tcPr>
            <w:tcW w:w="8170" w:type="dxa"/>
          </w:tcPr>
          <w:p w:rsidR="00CA79F4" w:rsidRDefault="008F2BF9">
            <w:pPr>
              <w:pStyle w:val="Tabellentext"/>
              <w:rPr>
                <w:rFonts w:cs="Arial"/>
                <w:b/>
                <w:sz w:val="24"/>
                <w:szCs w:val="24"/>
              </w:rPr>
            </w:pPr>
            <w:r>
              <w:rPr>
                <w:rFonts w:cs="Arial"/>
                <w:b/>
                <w:sz w:val="24"/>
                <w:szCs w:val="24"/>
              </w:rPr>
              <w:t>条件未满足</w:t>
            </w:r>
          </w:p>
          <w:p w:rsidR="00CA79F4" w:rsidRDefault="008F2BF9">
            <w:pPr>
              <w:pStyle w:val="FormatvorlageTabellentext0"/>
              <w:rPr>
                <w:rFonts w:eastAsia="宋体" w:cs="Arial"/>
                <w:b/>
                <w:sz w:val="24"/>
                <w:szCs w:val="24"/>
              </w:rPr>
            </w:pPr>
            <w:r>
              <w:rPr>
                <w:rFonts w:eastAsia="宋体" w:cs="Arial"/>
                <w:sz w:val="24"/>
                <w:szCs w:val="24"/>
              </w:rPr>
              <w:t>如果</w:t>
            </w:r>
            <w:r>
              <w:rPr>
                <w:rFonts w:eastAsia="宋体" w:cs="Arial"/>
                <w:sz w:val="24"/>
                <w:szCs w:val="24"/>
              </w:rPr>
              <w:t>ECU</w:t>
            </w:r>
            <w:r>
              <w:rPr>
                <w:rFonts w:eastAsia="宋体" w:cs="Arial"/>
                <w:sz w:val="24"/>
                <w:szCs w:val="24"/>
              </w:rPr>
              <w:t>的操作条件不满足执行相应动作的要求，发送此否定响应代码。</w:t>
            </w:r>
          </w:p>
        </w:tc>
      </w:tr>
      <w:tr w:rsidR="00CA79F4">
        <w:tc>
          <w:tcPr>
            <w:tcW w:w="1200" w:type="dxa"/>
          </w:tcPr>
          <w:p w:rsidR="00CA79F4" w:rsidRDefault="008F2BF9">
            <w:pPr>
              <w:pStyle w:val="FormatvorlageTabellentext0"/>
              <w:rPr>
                <w:rFonts w:eastAsia="宋体" w:cs="Arial"/>
                <w:sz w:val="24"/>
                <w:szCs w:val="24"/>
              </w:rPr>
            </w:pPr>
            <w:r>
              <w:rPr>
                <w:rFonts w:eastAsia="宋体" w:cs="Arial"/>
                <w:sz w:val="24"/>
                <w:szCs w:val="24"/>
              </w:rPr>
              <w:t>31</w:t>
            </w:r>
          </w:p>
        </w:tc>
        <w:tc>
          <w:tcPr>
            <w:tcW w:w="8170" w:type="dxa"/>
          </w:tcPr>
          <w:p w:rsidR="00CA79F4" w:rsidRDefault="008F2BF9">
            <w:pPr>
              <w:pStyle w:val="Tabellentext"/>
              <w:rPr>
                <w:rFonts w:cs="Arial"/>
                <w:b/>
                <w:sz w:val="24"/>
                <w:szCs w:val="24"/>
              </w:rPr>
            </w:pPr>
            <w:r>
              <w:rPr>
                <w:rFonts w:cs="Arial"/>
                <w:b/>
                <w:sz w:val="24"/>
                <w:szCs w:val="24"/>
              </w:rPr>
              <w:t>请求超出范围</w:t>
            </w:r>
          </w:p>
          <w:p w:rsidR="00CA79F4" w:rsidRDefault="008F2BF9">
            <w:pPr>
              <w:pStyle w:val="FormatvorlageTabellentext0"/>
              <w:rPr>
                <w:rFonts w:eastAsia="宋体" w:cs="Arial"/>
                <w:sz w:val="24"/>
                <w:szCs w:val="24"/>
              </w:rPr>
            </w:pPr>
            <w:r>
              <w:rPr>
                <w:rFonts w:eastAsia="宋体" w:cs="Arial"/>
                <w:sz w:val="24"/>
                <w:szCs w:val="24"/>
              </w:rPr>
              <w:t>如下情况时，发送</w:t>
            </w:r>
            <w:r>
              <w:rPr>
                <w:rFonts w:eastAsia="宋体" w:cs="Arial" w:hint="eastAsia"/>
                <w:sz w:val="24"/>
                <w:szCs w:val="24"/>
              </w:rPr>
              <w:t>此</w:t>
            </w:r>
            <w:r>
              <w:rPr>
                <w:rFonts w:eastAsia="宋体" w:cs="Arial"/>
                <w:sz w:val="24"/>
                <w:szCs w:val="24"/>
              </w:rPr>
              <w:t>否定响应码：</w:t>
            </w:r>
          </w:p>
          <w:p w:rsidR="00CA79F4" w:rsidRDefault="008F2BF9">
            <w:pPr>
              <w:pStyle w:val="FormatvorlageTabellentext0"/>
              <w:rPr>
                <w:rFonts w:eastAsia="宋体" w:cs="Arial"/>
                <w:sz w:val="24"/>
                <w:szCs w:val="24"/>
              </w:rPr>
            </w:pPr>
            <w:r>
              <w:rPr>
                <w:rFonts w:eastAsia="宋体" w:cs="Arial"/>
                <w:sz w:val="24"/>
                <w:szCs w:val="24"/>
              </w:rPr>
              <w:t xml:space="preserve">1. </w:t>
            </w:r>
            <w:r>
              <w:rPr>
                <w:rFonts w:eastAsia="宋体" w:cs="Arial"/>
                <w:sz w:val="24"/>
                <w:szCs w:val="24"/>
              </w:rPr>
              <w:t>没有一个请求的</w:t>
            </w:r>
            <w:r>
              <w:rPr>
                <w:rFonts w:eastAsia="宋体" w:cs="Arial"/>
                <w:sz w:val="24"/>
                <w:szCs w:val="24"/>
              </w:rPr>
              <w:t>DID</w:t>
            </w:r>
            <w:r>
              <w:rPr>
                <w:rFonts w:eastAsia="宋体" w:cs="Arial"/>
                <w:sz w:val="24"/>
                <w:szCs w:val="24"/>
              </w:rPr>
              <w:t>值被</w:t>
            </w:r>
            <w:r>
              <w:rPr>
                <w:rFonts w:eastAsia="宋体" w:cs="Arial" w:hint="eastAsia"/>
                <w:sz w:val="24"/>
                <w:szCs w:val="24"/>
              </w:rPr>
              <w:t>ECU</w:t>
            </w:r>
            <w:r>
              <w:rPr>
                <w:rFonts w:eastAsia="宋体" w:cs="Arial"/>
                <w:sz w:val="24"/>
                <w:szCs w:val="24"/>
              </w:rPr>
              <w:t>支持</w:t>
            </w:r>
            <w:r>
              <w:rPr>
                <w:rFonts w:eastAsia="宋体" w:cs="Arial" w:hint="eastAsia"/>
                <w:sz w:val="24"/>
                <w:szCs w:val="24"/>
              </w:rPr>
              <w:t>；</w:t>
            </w:r>
          </w:p>
          <w:p w:rsidR="00CA79F4" w:rsidRDefault="008F2BF9">
            <w:pPr>
              <w:pStyle w:val="FormatvorlageTabellentext0"/>
              <w:rPr>
                <w:rFonts w:eastAsia="宋体" w:cs="Arial"/>
                <w:sz w:val="24"/>
                <w:szCs w:val="24"/>
              </w:rPr>
            </w:pPr>
            <w:r>
              <w:rPr>
                <w:rFonts w:eastAsia="宋体" w:cs="Arial"/>
                <w:sz w:val="24"/>
                <w:szCs w:val="24"/>
              </w:rPr>
              <w:t xml:space="preserve">2. </w:t>
            </w:r>
            <w:r>
              <w:rPr>
                <w:rFonts w:eastAsia="宋体" w:cs="Arial"/>
                <w:sz w:val="24"/>
                <w:szCs w:val="24"/>
              </w:rPr>
              <w:t>诊断工具一次请求的</w:t>
            </w:r>
            <w:r>
              <w:rPr>
                <w:rFonts w:eastAsia="宋体" w:cs="Arial"/>
                <w:sz w:val="24"/>
                <w:szCs w:val="24"/>
              </w:rPr>
              <w:t>DID</w:t>
            </w:r>
            <w:r>
              <w:rPr>
                <w:rFonts w:eastAsia="宋体" w:cs="Arial"/>
                <w:sz w:val="24"/>
                <w:szCs w:val="24"/>
              </w:rPr>
              <w:t>个数超过允许的最大值。</w:t>
            </w:r>
          </w:p>
        </w:tc>
      </w:tr>
      <w:tr w:rsidR="00CA79F4">
        <w:tc>
          <w:tcPr>
            <w:tcW w:w="1200" w:type="dxa"/>
          </w:tcPr>
          <w:p w:rsidR="00CA79F4" w:rsidRDefault="008F2BF9">
            <w:pPr>
              <w:pStyle w:val="FormatvorlageTabellentext0"/>
              <w:rPr>
                <w:rFonts w:eastAsia="宋体" w:cs="Arial"/>
                <w:sz w:val="24"/>
                <w:szCs w:val="24"/>
              </w:rPr>
            </w:pPr>
            <w:r>
              <w:rPr>
                <w:rFonts w:eastAsia="宋体" w:cs="Arial"/>
                <w:sz w:val="24"/>
                <w:szCs w:val="24"/>
              </w:rPr>
              <w:t>33</w:t>
            </w:r>
          </w:p>
        </w:tc>
        <w:tc>
          <w:tcPr>
            <w:tcW w:w="8170" w:type="dxa"/>
          </w:tcPr>
          <w:p w:rsidR="00CA79F4" w:rsidRDefault="008F2BF9">
            <w:pPr>
              <w:pStyle w:val="FormatvorlageTabellentext0"/>
              <w:rPr>
                <w:rFonts w:eastAsia="宋体" w:cs="Arial"/>
                <w:b/>
                <w:sz w:val="24"/>
                <w:szCs w:val="24"/>
              </w:rPr>
            </w:pPr>
            <w:r>
              <w:rPr>
                <w:rFonts w:eastAsia="宋体" w:cs="Arial"/>
                <w:b/>
                <w:sz w:val="24"/>
                <w:szCs w:val="24"/>
              </w:rPr>
              <w:t>安全访问拒绝</w:t>
            </w:r>
          </w:p>
          <w:p w:rsidR="00CA79F4" w:rsidRDefault="008F2BF9">
            <w:pPr>
              <w:pStyle w:val="FormatvorlageTabellentext0"/>
              <w:rPr>
                <w:rFonts w:eastAsia="宋体" w:cs="Arial"/>
                <w:sz w:val="24"/>
                <w:szCs w:val="24"/>
              </w:rPr>
            </w:pPr>
            <w:r>
              <w:rPr>
                <w:rFonts w:eastAsia="宋体" w:cs="Arial"/>
                <w:sz w:val="24"/>
                <w:szCs w:val="24"/>
              </w:rPr>
              <w:t>如果</w:t>
            </w:r>
            <w:r>
              <w:rPr>
                <w:rFonts w:eastAsia="宋体" w:cs="Arial" w:hint="eastAsia"/>
                <w:sz w:val="24"/>
                <w:szCs w:val="24"/>
              </w:rPr>
              <w:t>请求的</w:t>
            </w:r>
            <w:r>
              <w:rPr>
                <w:rFonts w:eastAsia="宋体" w:cs="Arial"/>
                <w:sz w:val="24"/>
                <w:szCs w:val="24"/>
              </w:rPr>
              <w:t>DID</w:t>
            </w:r>
            <w:r>
              <w:rPr>
                <w:rFonts w:eastAsia="宋体" w:cs="Arial"/>
                <w:sz w:val="24"/>
                <w:szCs w:val="24"/>
              </w:rPr>
              <w:t>是受保护的且</w:t>
            </w:r>
            <w:r>
              <w:rPr>
                <w:rFonts w:eastAsia="宋体" w:cs="Arial"/>
                <w:sz w:val="24"/>
                <w:szCs w:val="24"/>
              </w:rPr>
              <w:t>ECU</w:t>
            </w:r>
            <w:r>
              <w:rPr>
                <w:rFonts w:eastAsia="宋体" w:cs="Arial"/>
                <w:sz w:val="24"/>
                <w:szCs w:val="24"/>
              </w:rPr>
              <w:t>没有处于解锁状态，发送此否定响应码。</w:t>
            </w:r>
          </w:p>
        </w:tc>
      </w:tr>
    </w:tbl>
    <w:p w:rsidR="00CA79F4" w:rsidRDefault="00CA79F4">
      <w:pPr>
        <w:pStyle w:val="HRa"/>
        <w:ind w:firstLine="480"/>
        <w:rPr>
          <w:rFonts w:ascii="Arial" w:hAnsi="Arial" w:cs="Arial"/>
        </w:rPr>
      </w:pPr>
      <w:bookmarkStart w:id="221" w:name="_Toc234811414"/>
    </w:p>
    <w:p w:rsidR="00CA79F4" w:rsidRDefault="008F2BF9">
      <w:pPr>
        <w:pStyle w:val="HR3"/>
        <w:rPr>
          <w:rFonts w:cs="Arial"/>
        </w:rPr>
      </w:pPr>
      <w:bookmarkStart w:id="222" w:name="_Toc327131847"/>
      <w:bookmarkStart w:id="223" w:name="_Toc8910703"/>
      <w:r>
        <w:rPr>
          <w:rFonts w:cs="Arial"/>
        </w:rPr>
        <w:t>参数</w:t>
      </w:r>
      <w:bookmarkEnd w:id="221"/>
      <w:r>
        <w:rPr>
          <w:rFonts w:cs="Arial"/>
        </w:rPr>
        <w:t>定义</w:t>
      </w:r>
      <w:bookmarkEnd w:id="222"/>
      <w:bookmarkEnd w:id="223"/>
    </w:p>
    <w:p w:rsidR="00CA79F4" w:rsidRDefault="008F2BF9">
      <w:pPr>
        <w:pStyle w:val="HRa"/>
        <w:ind w:firstLine="480"/>
        <w:rPr>
          <w:rFonts w:ascii="Arial" w:hAnsi="Arial" w:cs="Arial"/>
        </w:rPr>
      </w:pPr>
      <w:r>
        <w:rPr>
          <w:rFonts w:ascii="Arial" w:hAnsi="Arial" w:cs="Arial" w:hint="eastAsia"/>
        </w:rPr>
        <w:t>附录</w:t>
      </w:r>
      <w:r>
        <w:rPr>
          <w:rFonts w:ascii="Arial" w:hAnsi="Arial" w:cs="Arial" w:hint="eastAsia"/>
        </w:rPr>
        <w:t>B</w:t>
      </w:r>
      <w:r>
        <w:rPr>
          <w:rFonts w:ascii="Arial" w:hAnsi="Arial" w:cs="Arial" w:hint="eastAsia"/>
        </w:rPr>
        <w:t>中定义了</w:t>
      </w:r>
      <w:r>
        <w:rPr>
          <w:rFonts w:cs="Arial" w:hint="eastAsia"/>
        </w:rPr>
        <w:t>黄海汽车</w:t>
      </w:r>
      <w:r>
        <w:rPr>
          <w:rFonts w:ascii="Arial" w:hAnsi="Arial" w:cs="Arial" w:hint="eastAsia"/>
        </w:rPr>
        <w:t>强制要求的“数据标识符”，每个</w:t>
      </w:r>
      <w:r>
        <w:rPr>
          <w:rFonts w:ascii="Arial" w:hAnsi="Arial" w:cs="Arial" w:hint="eastAsia"/>
        </w:rPr>
        <w:t>ECU</w:t>
      </w:r>
      <w:r>
        <w:rPr>
          <w:rFonts w:ascii="Arial" w:hAnsi="Arial" w:cs="Arial" w:hint="eastAsia"/>
        </w:rPr>
        <w:t>都必须支持。其他与</w:t>
      </w:r>
      <w:r>
        <w:rPr>
          <w:rFonts w:ascii="Arial" w:hAnsi="Arial" w:cs="Arial" w:hint="eastAsia"/>
        </w:rPr>
        <w:t>ECU</w:t>
      </w:r>
      <w:r>
        <w:rPr>
          <w:rFonts w:ascii="Arial" w:hAnsi="Arial" w:cs="Arial" w:hint="eastAsia"/>
        </w:rPr>
        <w:t>功能相关的“数据标识符”由</w:t>
      </w:r>
      <w:r>
        <w:rPr>
          <w:rFonts w:cs="Arial" w:hint="eastAsia"/>
        </w:rPr>
        <w:t>黄海汽车</w:t>
      </w:r>
      <w:r>
        <w:rPr>
          <w:rFonts w:ascii="Arial" w:hAnsi="Arial" w:cs="Arial" w:hint="eastAsia"/>
        </w:rPr>
        <w:t>及供应商的诊断工程师共同定义。</w:t>
      </w:r>
    </w:p>
    <w:p w:rsidR="00CA79F4" w:rsidRDefault="00CA79F4">
      <w:pPr>
        <w:pStyle w:val="HRa"/>
        <w:ind w:firstLine="480"/>
        <w:rPr>
          <w:rFonts w:ascii="Arial" w:hAnsi="Arial" w:cs="Arial"/>
        </w:rPr>
      </w:pPr>
    </w:p>
    <w:p w:rsidR="00CA79F4" w:rsidRDefault="008F2BF9">
      <w:pPr>
        <w:pStyle w:val="HR3"/>
        <w:rPr>
          <w:rFonts w:cs="Arial"/>
        </w:rPr>
      </w:pPr>
      <w:bookmarkStart w:id="224" w:name="_Toc234811415"/>
      <w:bookmarkStart w:id="225" w:name="_Toc327131848"/>
      <w:bookmarkStart w:id="226" w:name="_Toc8910704"/>
      <w:r>
        <w:rPr>
          <w:rFonts w:cs="Arial"/>
        </w:rPr>
        <w:t>执行规定</w:t>
      </w:r>
      <w:bookmarkEnd w:id="224"/>
      <w:bookmarkEnd w:id="225"/>
      <w:bookmarkEnd w:id="226"/>
    </w:p>
    <w:p w:rsidR="00CA79F4" w:rsidRDefault="008F2BF9">
      <w:pPr>
        <w:pStyle w:val="HRa"/>
        <w:ind w:firstLine="480"/>
        <w:rPr>
          <w:rFonts w:ascii="Arial" w:hAnsi="Arial" w:cs="Arial"/>
        </w:rPr>
      </w:pPr>
      <w:r>
        <w:rPr>
          <w:rFonts w:ascii="Arial" w:hAnsi="Arial" w:cs="Arial" w:hint="eastAsia"/>
        </w:rPr>
        <w:t>通过</w:t>
      </w:r>
      <w:r>
        <w:rPr>
          <w:rFonts w:ascii="Arial" w:hAnsi="Arial" w:cs="Arial"/>
        </w:rPr>
        <w:t>此</w:t>
      </w:r>
      <w:r>
        <w:rPr>
          <w:rFonts w:ascii="Arial" w:hAnsi="Arial" w:cs="Arial" w:hint="eastAsia"/>
        </w:rPr>
        <w:t>诊断</w:t>
      </w:r>
      <w:r>
        <w:rPr>
          <w:rFonts w:ascii="Arial" w:hAnsi="Arial" w:cs="Arial"/>
        </w:rPr>
        <w:t>服务</w:t>
      </w:r>
      <w:r>
        <w:rPr>
          <w:rFonts w:ascii="Arial" w:hAnsi="Arial" w:cs="Arial" w:hint="eastAsia"/>
        </w:rPr>
        <w:t>一次读取的“数据标识符”</w:t>
      </w:r>
      <w:r>
        <w:rPr>
          <w:rFonts w:ascii="Arial" w:hAnsi="Arial" w:cs="Arial"/>
        </w:rPr>
        <w:t>最多</w:t>
      </w:r>
      <w:r>
        <w:rPr>
          <w:rFonts w:ascii="Arial" w:hAnsi="Arial" w:cs="Arial" w:hint="eastAsia"/>
        </w:rPr>
        <w:t>为</w:t>
      </w:r>
      <w:r>
        <w:rPr>
          <w:rFonts w:ascii="Arial" w:hAnsi="Arial" w:cs="Arial"/>
        </w:rPr>
        <w:t>1</w:t>
      </w:r>
      <w:r>
        <w:rPr>
          <w:rFonts w:ascii="Arial" w:hAnsi="Arial" w:cs="Arial"/>
        </w:rPr>
        <w:t>个。</w:t>
      </w:r>
    </w:p>
    <w:p w:rsidR="00CA79F4" w:rsidRDefault="00CA79F4">
      <w:pPr>
        <w:pStyle w:val="HRa"/>
        <w:ind w:firstLine="480"/>
        <w:rPr>
          <w:rFonts w:ascii="Arial" w:hAnsi="Arial" w:cs="Arial"/>
        </w:rPr>
      </w:pPr>
    </w:p>
    <w:p w:rsidR="00CA79F4" w:rsidRDefault="008F2BF9">
      <w:pPr>
        <w:pStyle w:val="HR2"/>
        <w:rPr>
          <w:rFonts w:cs="Arial"/>
        </w:rPr>
      </w:pPr>
      <w:bookmarkStart w:id="227" w:name="_Toc234811416"/>
      <w:bookmarkStart w:id="228" w:name="_Toc327131849"/>
      <w:bookmarkStart w:id="229" w:name="_Toc8910705"/>
      <w:r>
        <w:rPr>
          <w:rFonts w:cs="Arial"/>
        </w:rPr>
        <w:t>读取内存</w:t>
      </w:r>
      <w:r>
        <w:rPr>
          <w:rFonts w:cs="Arial"/>
        </w:rPr>
        <w:t xml:space="preserve"> ReadMemoryByAddress</w:t>
      </w:r>
      <w:r>
        <w:rPr>
          <w:rFonts w:cs="Arial" w:hint="eastAsia"/>
        </w:rPr>
        <w:t>（</w:t>
      </w:r>
      <w:r>
        <w:rPr>
          <w:rFonts w:cs="Arial"/>
        </w:rPr>
        <w:t>23h</w:t>
      </w:r>
      <w:bookmarkEnd w:id="227"/>
      <w:bookmarkEnd w:id="228"/>
      <w:r>
        <w:rPr>
          <w:rFonts w:cs="Arial" w:hint="eastAsia"/>
        </w:rPr>
        <w:t>）</w:t>
      </w:r>
      <w:bookmarkEnd w:id="229"/>
    </w:p>
    <w:p w:rsidR="00CA79F4" w:rsidRDefault="008F2BF9">
      <w:pPr>
        <w:pStyle w:val="HRa"/>
        <w:ind w:firstLine="480"/>
        <w:rPr>
          <w:rFonts w:ascii="Arial" w:hAnsi="Arial" w:cs="Arial"/>
        </w:rPr>
      </w:pPr>
      <w:r>
        <w:rPr>
          <w:rFonts w:ascii="Arial" w:hAnsi="Arial" w:cs="Arial"/>
        </w:rPr>
        <w:t>该服务允许诊断工具根据起始地址及定义的数据大小从</w:t>
      </w:r>
      <w:r>
        <w:rPr>
          <w:rFonts w:ascii="Arial" w:hAnsi="Arial" w:cs="Arial"/>
        </w:rPr>
        <w:t>ECU</w:t>
      </w:r>
      <w:r>
        <w:rPr>
          <w:rFonts w:ascii="Arial" w:hAnsi="Arial" w:cs="Arial"/>
        </w:rPr>
        <w:t>中读取数据。</w:t>
      </w:r>
    </w:p>
    <w:p w:rsidR="00CA79F4" w:rsidRDefault="00CA79F4">
      <w:pPr>
        <w:pStyle w:val="HRa"/>
        <w:ind w:firstLine="480"/>
        <w:rPr>
          <w:rFonts w:ascii="Arial" w:hAnsi="Arial" w:cs="Arial"/>
        </w:rPr>
      </w:pPr>
    </w:p>
    <w:p w:rsidR="00CA79F4" w:rsidRDefault="008F2BF9">
      <w:pPr>
        <w:pStyle w:val="HR3"/>
        <w:rPr>
          <w:rFonts w:cs="Arial"/>
        </w:rPr>
      </w:pPr>
      <w:bookmarkStart w:id="230" w:name="_Toc234811417"/>
      <w:bookmarkStart w:id="231" w:name="_Toc327131850"/>
      <w:bookmarkStart w:id="232" w:name="_Toc8910706"/>
      <w:r>
        <w:rPr>
          <w:rFonts w:cs="Arial"/>
        </w:rPr>
        <w:t>报文格式</w:t>
      </w:r>
      <w:bookmarkEnd w:id="230"/>
      <w:bookmarkEnd w:id="231"/>
      <w:bookmarkEnd w:id="232"/>
    </w:p>
    <w:p w:rsidR="00CA79F4" w:rsidRDefault="008F2BF9">
      <w:pPr>
        <w:pStyle w:val="HRa"/>
        <w:ind w:firstLineChars="0" w:firstLine="0"/>
        <w:rPr>
          <w:rFonts w:ascii="Arial" w:hAnsi="Arial" w:cs="Arial"/>
        </w:rPr>
      </w:pPr>
      <w:r>
        <w:rPr>
          <w:rFonts w:ascii="Arial" w:hAnsi="Arial" w:cs="Arial"/>
        </w:rPr>
        <w:lastRenderedPageBreak/>
        <w:t>请求</w:t>
      </w:r>
    </w:p>
    <w:tbl>
      <w:tblPr>
        <w:tblW w:w="9358" w:type="dxa"/>
        <w:tblInd w:w="5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50" w:type="dxa"/>
          <w:right w:w="50" w:type="dxa"/>
        </w:tblCellMar>
        <w:tblLook w:val="04A0" w:firstRow="1" w:lastRow="0" w:firstColumn="1" w:lastColumn="0" w:noHBand="0" w:noVBand="1"/>
      </w:tblPr>
      <w:tblGrid>
        <w:gridCol w:w="849"/>
        <w:gridCol w:w="6403"/>
        <w:gridCol w:w="680"/>
        <w:gridCol w:w="1426"/>
      </w:tblGrid>
      <w:tr w:rsidR="00CA79F4">
        <w:trPr>
          <w:tblHeader/>
        </w:trPr>
        <w:tc>
          <w:tcPr>
            <w:tcW w:w="849" w:type="dxa"/>
            <w:shd w:val="pct10" w:color="auto" w:fill="FFFFFF"/>
            <w:vAlign w:val="center"/>
          </w:tcPr>
          <w:p w:rsidR="00CA79F4" w:rsidRDefault="008F2BF9">
            <w:pPr>
              <w:pStyle w:val="FormatvorlageTableFirstRow"/>
              <w:jc w:val="both"/>
              <w:rPr>
                <w:rFonts w:eastAsia="宋体" w:cs="Arial"/>
                <w:sz w:val="24"/>
                <w:szCs w:val="24"/>
                <w:lang w:eastAsia="zh-CN"/>
              </w:rPr>
            </w:pPr>
            <w:r>
              <w:rPr>
                <w:rFonts w:eastAsia="宋体" w:cs="Arial"/>
                <w:sz w:val="24"/>
                <w:szCs w:val="24"/>
                <w:lang w:eastAsia="zh-CN"/>
              </w:rPr>
              <w:t>字节</w:t>
            </w:r>
          </w:p>
        </w:tc>
        <w:tc>
          <w:tcPr>
            <w:tcW w:w="6403" w:type="dxa"/>
            <w:shd w:val="pct10" w:color="auto" w:fill="FFFFFF"/>
            <w:vAlign w:val="center"/>
          </w:tcPr>
          <w:p w:rsidR="00CA79F4" w:rsidRDefault="008F2BF9">
            <w:pPr>
              <w:pStyle w:val="FormatvorlageTableFirstRow"/>
              <w:jc w:val="both"/>
              <w:rPr>
                <w:rFonts w:eastAsia="宋体" w:cs="Arial"/>
                <w:sz w:val="24"/>
                <w:szCs w:val="24"/>
                <w:lang w:eastAsia="zh-CN"/>
              </w:rPr>
            </w:pPr>
            <w:r>
              <w:rPr>
                <w:rFonts w:eastAsia="宋体" w:cs="Arial"/>
                <w:sz w:val="24"/>
                <w:szCs w:val="24"/>
                <w:lang w:eastAsia="zh-CN"/>
              </w:rPr>
              <w:t>参数名称</w:t>
            </w:r>
          </w:p>
        </w:tc>
        <w:tc>
          <w:tcPr>
            <w:tcW w:w="680" w:type="dxa"/>
            <w:shd w:val="pct10" w:color="auto" w:fill="FFFFFF"/>
            <w:vAlign w:val="center"/>
          </w:tcPr>
          <w:p w:rsidR="00CA79F4" w:rsidRDefault="008F2BF9">
            <w:pPr>
              <w:pStyle w:val="FormatvorlageTableFirstRow"/>
              <w:jc w:val="both"/>
              <w:rPr>
                <w:rFonts w:eastAsia="宋体" w:cs="Arial"/>
                <w:sz w:val="24"/>
                <w:szCs w:val="24"/>
              </w:rPr>
            </w:pPr>
            <w:r>
              <w:rPr>
                <w:rFonts w:eastAsia="宋体" w:cs="Arial"/>
                <w:sz w:val="24"/>
                <w:szCs w:val="24"/>
              </w:rPr>
              <w:t>Cvt</w:t>
            </w:r>
          </w:p>
        </w:tc>
        <w:tc>
          <w:tcPr>
            <w:tcW w:w="1426" w:type="dxa"/>
            <w:shd w:val="pct10" w:color="auto" w:fill="FFFFFF"/>
            <w:vAlign w:val="center"/>
          </w:tcPr>
          <w:p w:rsidR="00CA79F4" w:rsidRDefault="008F2BF9">
            <w:pPr>
              <w:pStyle w:val="FormatvorlageTableFirstRow"/>
              <w:jc w:val="both"/>
              <w:rPr>
                <w:rFonts w:eastAsia="宋体" w:cs="Arial"/>
                <w:sz w:val="24"/>
                <w:szCs w:val="24"/>
              </w:rPr>
            </w:pPr>
            <w:r>
              <w:rPr>
                <w:rFonts w:eastAsia="宋体" w:cs="Arial"/>
                <w:sz w:val="24"/>
                <w:szCs w:val="24"/>
                <w:lang w:eastAsia="zh-CN"/>
              </w:rPr>
              <w:t>数值</w:t>
            </w:r>
            <w:r>
              <w:rPr>
                <w:rFonts w:eastAsia="宋体" w:cs="Arial"/>
                <w:sz w:val="24"/>
                <w:szCs w:val="24"/>
              </w:rPr>
              <w:t>(hex)</w:t>
            </w:r>
          </w:p>
        </w:tc>
      </w:tr>
      <w:tr w:rsidR="00CA79F4">
        <w:tc>
          <w:tcPr>
            <w:tcW w:w="849" w:type="dxa"/>
          </w:tcPr>
          <w:p w:rsidR="00CA79F4" w:rsidRDefault="008F2BF9">
            <w:pPr>
              <w:pStyle w:val="Tabellentext"/>
              <w:rPr>
                <w:rFonts w:cs="Arial"/>
                <w:sz w:val="24"/>
                <w:szCs w:val="24"/>
              </w:rPr>
            </w:pPr>
            <w:r>
              <w:rPr>
                <w:rFonts w:cs="Arial"/>
                <w:sz w:val="24"/>
                <w:szCs w:val="24"/>
              </w:rPr>
              <w:t>#1</w:t>
            </w:r>
          </w:p>
        </w:tc>
        <w:tc>
          <w:tcPr>
            <w:tcW w:w="6403" w:type="dxa"/>
          </w:tcPr>
          <w:p w:rsidR="00CA79F4" w:rsidRDefault="008F2BF9">
            <w:pPr>
              <w:pStyle w:val="Tabellentext"/>
              <w:rPr>
                <w:rFonts w:cs="Arial"/>
                <w:sz w:val="24"/>
                <w:szCs w:val="24"/>
              </w:rPr>
            </w:pPr>
            <w:r>
              <w:rPr>
                <w:rFonts w:cs="Arial"/>
                <w:sz w:val="24"/>
                <w:szCs w:val="24"/>
              </w:rPr>
              <w:t>RequestServiceIdentifier</w:t>
            </w:r>
          </w:p>
        </w:tc>
        <w:tc>
          <w:tcPr>
            <w:tcW w:w="680" w:type="dxa"/>
          </w:tcPr>
          <w:p w:rsidR="00CA79F4" w:rsidRDefault="008F2BF9">
            <w:pPr>
              <w:pStyle w:val="Tabellentext"/>
              <w:rPr>
                <w:rFonts w:cs="Arial"/>
                <w:sz w:val="24"/>
                <w:szCs w:val="24"/>
              </w:rPr>
            </w:pPr>
            <w:r>
              <w:rPr>
                <w:rFonts w:cs="Arial"/>
                <w:sz w:val="24"/>
                <w:szCs w:val="24"/>
              </w:rPr>
              <w:t>M</w:t>
            </w:r>
          </w:p>
        </w:tc>
        <w:tc>
          <w:tcPr>
            <w:tcW w:w="1426" w:type="dxa"/>
          </w:tcPr>
          <w:p w:rsidR="00CA79F4" w:rsidRDefault="008F2BF9">
            <w:pPr>
              <w:pStyle w:val="Tabellentext"/>
              <w:rPr>
                <w:rFonts w:cs="Arial"/>
                <w:sz w:val="24"/>
                <w:szCs w:val="24"/>
              </w:rPr>
            </w:pPr>
            <w:r>
              <w:rPr>
                <w:rFonts w:cs="Arial"/>
                <w:sz w:val="24"/>
                <w:szCs w:val="24"/>
              </w:rPr>
              <w:t>23</w:t>
            </w:r>
          </w:p>
        </w:tc>
      </w:tr>
      <w:tr w:rsidR="00CA79F4">
        <w:tc>
          <w:tcPr>
            <w:tcW w:w="849" w:type="dxa"/>
          </w:tcPr>
          <w:p w:rsidR="00CA79F4" w:rsidRDefault="008F2BF9">
            <w:pPr>
              <w:pStyle w:val="Tabellentext"/>
              <w:rPr>
                <w:rFonts w:cs="Arial"/>
                <w:sz w:val="24"/>
                <w:szCs w:val="24"/>
              </w:rPr>
            </w:pPr>
            <w:r>
              <w:rPr>
                <w:rFonts w:cs="Arial"/>
                <w:sz w:val="24"/>
                <w:szCs w:val="24"/>
              </w:rPr>
              <w:t>#2</w:t>
            </w:r>
          </w:p>
        </w:tc>
        <w:tc>
          <w:tcPr>
            <w:tcW w:w="6403" w:type="dxa"/>
          </w:tcPr>
          <w:p w:rsidR="00CA79F4" w:rsidRDefault="008F2BF9">
            <w:pPr>
              <w:pStyle w:val="Tabellentext"/>
              <w:rPr>
                <w:rFonts w:cs="Arial"/>
                <w:sz w:val="24"/>
                <w:szCs w:val="24"/>
              </w:rPr>
            </w:pPr>
            <w:r>
              <w:rPr>
                <w:rFonts w:cs="Arial"/>
                <w:sz w:val="24"/>
                <w:szCs w:val="24"/>
              </w:rPr>
              <w:t>AddressAndLengthFormatIdentifier</w:t>
            </w:r>
          </w:p>
        </w:tc>
        <w:tc>
          <w:tcPr>
            <w:tcW w:w="680" w:type="dxa"/>
          </w:tcPr>
          <w:p w:rsidR="00CA79F4" w:rsidRDefault="008F2BF9">
            <w:pPr>
              <w:pStyle w:val="Tabellentext"/>
              <w:rPr>
                <w:rFonts w:cs="Arial"/>
                <w:sz w:val="24"/>
                <w:szCs w:val="24"/>
              </w:rPr>
            </w:pPr>
            <w:r>
              <w:rPr>
                <w:rFonts w:cs="Arial"/>
                <w:sz w:val="24"/>
                <w:szCs w:val="24"/>
              </w:rPr>
              <w:t>M</w:t>
            </w:r>
          </w:p>
        </w:tc>
        <w:tc>
          <w:tcPr>
            <w:tcW w:w="1426" w:type="dxa"/>
          </w:tcPr>
          <w:p w:rsidR="00CA79F4" w:rsidRDefault="008F2BF9">
            <w:pPr>
              <w:pStyle w:val="Tabellentext"/>
              <w:rPr>
                <w:rFonts w:cs="Arial"/>
                <w:sz w:val="24"/>
                <w:szCs w:val="24"/>
              </w:rPr>
            </w:pPr>
            <w:r>
              <w:rPr>
                <w:rFonts w:cs="Arial"/>
                <w:sz w:val="24"/>
                <w:szCs w:val="24"/>
              </w:rPr>
              <w:t>24</w:t>
            </w:r>
          </w:p>
        </w:tc>
      </w:tr>
      <w:tr w:rsidR="00CA79F4">
        <w:tc>
          <w:tcPr>
            <w:tcW w:w="849" w:type="dxa"/>
          </w:tcPr>
          <w:p w:rsidR="00CA79F4" w:rsidRDefault="00CA79F4">
            <w:pPr>
              <w:pStyle w:val="Tabellentext"/>
              <w:rPr>
                <w:rFonts w:cs="Arial"/>
                <w:sz w:val="24"/>
                <w:szCs w:val="24"/>
              </w:rPr>
            </w:pPr>
          </w:p>
          <w:p w:rsidR="00CA79F4" w:rsidRDefault="008F2BF9">
            <w:pPr>
              <w:pStyle w:val="Tabellentext"/>
              <w:rPr>
                <w:rFonts w:cs="Arial"/>
                <w:sz w:val="24"/>
                <w:szCs w:val="24"/>
              </w:rPr>
            </w:pPr>
            <w:r>
              <w:rPr>
                <w:rFonts w:cs="Arial"/>
                <w:sz w:val="24"/>
                <w:szCs w:val="24"/>
              </w:rPr>
              <w:t>#3</w:t>
            </w:r>
          </w:p>
          <w:p w:rsidR="00CA79F4" w:rsidRDefault="008F2BF9">
            <w:pPr>
              <w:pStyle w:val="Tabellentext"/>
              <w:rPr>
                <w:rFonts w:cs="Arial"/>
                <w:sz w:val="24"/>
                <w:szCs w:val="24"/>
              </w:rPr>
            </w:pPr>
            <w:r>
              <w:rPr>
                <w:rFonts w:cs="Arial"/>
                <w:sz w:val="24"/>
                <w:szCs w:val="24"/>
              </w:rPr>
              <w:t>：</w:t>
            </w:r>
          </w:p>
          <w:p w:rsidR="00CA79F4" w:rsidRDefault="008F2BF9">
            <w:pPr>
              <w:pStyle w:val="Tabellentext"/>
              <w:rPr>
                <w:rFonts w:cs="Arial"/>
                <w:sz w:val="24"/>
                <w:szCs w:val="24"/>
              </w:rPr>
            </w:pPr>
            <w:r>
              <w:rPr>
                <w:rFonts w:cs="Arial"/>
                <w:sz w:val="24"/>
                <w:szCs w:val="24"/>
              </w:rPr>
              <w:t>#6</w:t>
            </w:r>
          </w:p>
        </w:tc>
        <w:tc>
          <w:tcPr>
            <w:tcW w:w="6403" w:type="dxa"/>
          </w:tcPr>
          <w:p w:rsidR="00CA79F4" w:rsidRDefault="008F2BF9">
            <w:pPr>
              <w:pStyle w:val="Tabellentext"/>
              <w:rPr>
                <w:rFonts w:cs="Arial"/>
                <w:sz w:val="24"/>
                <w:szCs w:val="24"/>
              </w:rPr>
            </w:pPr>
            <w:r>
              <w:rPr>
                <w:rFonts w:cs="Arial"/>
                <w:sz w:val="24"/>
                <w:szCs w:val="24"/>
              </w:rPr>
              <w:t>MemoryAddress [ ] = [</w:t>
            </w:r>
          </w:p>
          <w:p w:rsidR="00CA79F4" w:rsidRDefault="008F2BF9">
            <w:pPr>
              <w:pStyle w:val="Tabellentext"/>
              <w:rPr>
                <w:rFonts w:cs="Arial"/>
                <w:sz w:val="24"/>
                <w:szCs w:val="24"/>
              </w:rPr>
            </w:pPr>
            <w:r>
              <w:rPr>
                <w:rFonts w:cs="Arial"/>
                <w:sz w:val="24"/>
                <w:szCs w:val="24"/>
              </w:rPr>
              <w:t xml:space="preserve">                                byte#1 (MSB)</w:t>
            </w:r>
          </w:p>
          <w:p w:rsidR="00CA79F4" w:rsidRDefault="008F2BF9">
            <w:pPr>
              <w:pStyle w:val="Tabellentext"/>
              <w:rPr>
                <w:rFonts w:cs="Arial"/>
                <w:sz w:val="24"/>
                <w:szCs w:val="24"/>
              </w:rPr>
            </w:pPr>
            <w:r>
              <w:rPr>
                <w:rFonts w:cs="Arial"/>
                <w:sz w:val="24"/>
                <w:szCs w:val="24"/>
              </w:rPr>
              <w:t xml:space="preserve">                                </w:t>
            </w:r>
            <w:r>
              <w:rPr>
                <w:rFonts w:cs="Arial"/>
                <w:sz w:val="24"/>
                <w:szCs w:val="24"/>
              </w:rPr>
              <w:t>：</w:t>
            </w:r>
          </w:p>
          <w:p w:rsidR="00CA79F4" w:rsidRDefault="008F2BF9">
            <w:pPr>
              <w:pStyle w:val="Tabellentext"/>
              <w:rPr>
                <w:rFonts w:cs="Arial"/>
                <w:sz w:val="24"/>
                <w:szCs w:val="24"/>
              </w:rPr>
            </w:pPr>
            <w:r>
              <w:rPr>
                <w:rFonts w:cs="Arial"/>
                <w:sz w:val="24"/>
                <w:szCs w:val="24"/>
              </w:rPr>
              <w:t xml:space="preserve">                                byte#4 ]</w:t>
            </w:r>
          </w:p>
        </w:tc>
        <w:tc>
          <w:tcPr>
            <w:tcW w:w="680" w:type="dxa"/>
          </w:tcPr>
          <w:p w:rsidR="00CA79F4" w:rsidRDefault="00CA79F4">
            <w:pPr>
              <w:pStyle w:val="Tabellentext"/>
              <w:rPr>
                <w:rFonts w:cs="Arial"/>
                <w:sz w:val="24"/>
                <w:szCs w:val="24"/>
              </w:rPr>
            </w:pPr>
          </w:p>
          <w:p w:rsidR="00CA79F4" w:rsidRDefault="008F2BF9">
            <w:pPr>
              <w:pStyle w:val="Tabellentext"/>
              <w:rPr>
                <w:rFonts w:cs="Arial"/>
                <w:sz w:val="24"/>
                <w:szCs w:val="24"/>
              </w:rPr>
            </w:pPr>
            <w:r>
              <w:rPr>
                <w:rFonts w:cs="Arial"/>
                <w:sz w:val="24"/>
                <w:szCs w:val="24"/>
              </w:rPr>
              <w:t>M</w:t>
            </w:r>
          </w:p>
          <w:p w:rsidR="00CA79F4" w:rsidRDefault="008F2BF9">
            <w:pPr>
              <w:pStyle w:val="Tabellentext"/>
              <w:rPr>
                <w:rFonts w:cs="Arial"/>
                <w:sz w:val="24"/>
                <w:szCs w:val="24"/>
              </w:rPr>
            </w:pPr>
            <w:r>
              <w:rPr>
                <w:rFonts w:cs="Arial"/>
                <w:sz w:val="24"/>
                <w:szCs w:val="24"/>
              </w:rPr>
              <w:t>：</w:t>
            </w:r>
          </w:p>
          <w:p w:rsidR="00CA79F4" w:rsidRDefault="008F2BF9">
            <w:pPr>
              <w:pStyle w:val="Tabellentext"/>
              <w:rPr>
                <w:rFonts w:cs="Arial"/>
                <w:sz w:val="24"/>
                <w:szCs w:val="24"/>
              </w:rPr>
            </w:pPr>
            <w:r>
              <w:rPr>
                <w:rFonts w:cs="Arial"/>
                <w:sz w:val="24"/>
                <w:szCs w:val="24"/>
              </w:rPr>
              <w:t>M</w:t>
            </w:r>
          </w:p>
        </w:tc>
        <w:tc>
          <w:tcPr>
            <w:tcW w:w="1426" w:type="dxa"/>
          </w:tcPr>
          <w:p w:rsidR="00CA79F4" w:rsidRDefault="00CA79F4">
            <w:pPr>
              <w:pStyle w:val="Tabellentext"/>
              <w:rPr>
                <w:rFonts w:cs="Arial"/>
                <w:sz w:val="24"/>
                <w:szCs w:val="24"/>
              </w:rPr>
            </w:pPr>
          </w:p>
          <w:p w:rsidR="00CA79F4" w:rsidRDefault="008F2BF9">
            <w:pPr>
              <w:pStyle w:val="Tabellentext"/>
              <w:rPr>
                <w:rFonts w:cs="Arial"/>
                <w:sz w:val="24"/>
                <w:szCs w:val="24"/>
              </w:rPr>
            </w:pPr>
            <w:r>
              <w:rPr>
                <w:rFonts w:cs="Arial"/>
                <w:sz w:val="24"/>
                <w:szCs w:val="24"/>
              </w:rPr>
              <w:t>00-FF</w:t>
            </w:r>
          </w:p>
          <w:p w:rsidR="00CA79F4" w:rsidRDefault="008F2BF9">
            <w:pPr>
              <w:pStyle w:val="Tabellentext"/>
              <w:rPr>
                <w:rFonts w:cs="Arial"/>
                <w:sz w:val="24"/>
                <w:szCs w:val="24"/>
              </w:rPr>
            </w:pPr>
            <w:r>
              <w:rPr>
                <w:rFonts w:cs="Arial"/>
                <w:sz w:val="24"/>
                <w:szCs w:val="24"/>
              </w:rPr>
              <w:t>：</w:t>
            </w:r>
          </w:p>
          <w:p w:rsidR="00CA79F4" w:rsidRDefault="008F2BF9">
            <w:pPr>
              <w:pStyle w:val="Tabellentext"/>
              <w:rPr>
                <w:rFonts w:cs="Arial"/>
                <w:sz w:val="24"/>
                <w:szCs w:val="24"/>
              </w:rPr>
            </w:pPr>
            <w:r>
              <w:rPr>
                <w:rFonts w:cs="Arial"/>
                <w:sz w:val="24"/>
                <w:szCs w:val="24"/>
              </w:rPr>
              <w:t>00-FF</w:t>
            </w:r>
          </w:p>
        </w:tc>
      </w:tr>
      <w:tr w:rsidR="00CA79F4">
        <w:tc>
          <w:tcPr>
            <w:tcW w:w="849" w:type="dxa"/>
          </w:tcPr>
          <w:p w:rsidR="00CA79F4" w:rsidRDefault="00CA79F4">
            <w:pPr>
              <w:pStyle w:val="Tabellentext"/>
              <w:rPr>
                <w:rFonts w:cs="Arial"/>
                <w:sz w:val="24"/>
                <w:szCs w:val="24"/>
              </w:rPr>
            </w:pPr>
          </w:p>
          <w:p w:rsidR="00CA79F4" w:rsidRDefault="008F2BF9">
            <w:pPr>
              <w:pStyle w:val="Tabellentext"/>
              <w:rPr>
                <w:rFonts w:cs="Arial"/>
                <w:sz w:val="24"/>
                <w:szCs w:val="24"/>
              </w:rPr>
            </w:pPr>
            <w:r>
              <w:rPr>
                <w:rFonts w:cs="Arial"/>
                <w:sz w:val="24"/>
                <w:szCs w:val="24"/>
              </w:rPr>
              <w:t>#7</w:t>
            </w:r>
          </w:p>
          <w:p w:rsidR="00CA79F4" w:rsidRDefault="008F2BF9">
            <w:pPr>
              <w:pStyle w:val="Tabellentext"/>
              <w:rPr>
                <w:rFonts w:cs="Arial"/>
                <w:sz w:val="24"/>
                <w:szCs w:val="24"/>
              </w:rPr>
            </w:pPr>
            <w:r>
              <w:rPr>
                <w:rFonts w:cs="Arial"/>
                <w:sz w:val="24"/>
                <w:szCs w:val="24"/>
              </w:rPr>
              <w:t>#8</w:t>
            </w:r>
          </w:p>
        </w:tc>
        <w:tc>
          <w:tcPr>
            <w:tcW w:w="6403" w:type="dxa"/>
          </w:tcPr>
          <w:p w:rsidR="00CA79F4" w:rsidRDefault="008F2BF9">
            <w:pPr>
              <w:pStyle w:val="Tabellentext"/>
              <w:rPr>
                <w:rFonts w:cs="Arial"/>
                <w:sz w:val="24"/>
                <w:szCs w:val="24"/>
              </w:rPr>
            </w:pPr>
            <w:r>
              <w:rPr>
                <w:rFonts w:cs="Arial"/>
                <w:sz w:val="24"/>
                <w:szCs w:val="24"/>
              </w:rPr>
              <w:t>MemorySize [ ] = [</w:t>
            </w:r>
          </w:p>
          <w:p w:rsidR="00CA79F4" w:rsidRDefault="008F2BF9">
            <w:pPr>
              <w:pStyle w:val="Tabellentext"/>
              <w:rPr>
                <w:rFonts w:cs="Arial"/>
                <w:sz w:val="24"/>
                <w:szCs w:val="24"/>
              </w:rPr>
            </w:pPr>
            <w:r>
              <w:rPr>
                <w:rFonts w:cs="Arial"/>
                <w:sz w:val="24"/>
                <w:szCs w:val="24"/>
              </w:rPr>
              <w:t xml:space="preserve">                                byte#1 (MSB)</w:t>
            </w:r>
          </w:p>
          <w:p w:rsidR="00CA79F4" w:rsidRDefault="008F2BF9">
            <w:pPr>
              <w:pStyle w:val="Tabellentext"/>
              <w:rPr>
                <w:rFonts w:cs="Arial"/>
                <w:sz w:val="24"/>
                <w:szCs w:val="24"/>
              </w:rPr>
            </w:pPr>
            <w:r>
              <w:rPr>
                <w:rFonts w:cs="Arial"/>
                <w:sz w:val="24"/>
                <w:szCs w:val="24"/>
              </w:rPr>
              <w:t xml:space="preserve">                                byte#2 ]</w:t>
            </w:r>
          </w:p>
        </w:tc>
        <w:tc>
          <w:tcPr>
            <w:tcW w:w="680" w:type="dxa"/>
          </w:tcPr>
          <w:p w:rsidR="00CA79F4" w:rsidRDefault="00CA79F4">
            <w:pPr>
              <w:pStyle w:val="Tabellentext"/>
              <w:rPr>
                <w:rFonts w:cs="Arial"/>
                <w:sz w:val="24"/>
                <w:szCs w:val="24"/>
              </w:rPr>
            </w:pPr>
          </w:p>
          <w:p w:rsidR="00CA79F4" w:rsidRDefault="008F2BF9">
            <w:pPr>
              <w:pStyle w:val="Tabellentext"/>
              <w:rPr>
                <w:rFonts w:cs="Arial"/>
                <w:sz w:val="24"/>
                <w:szCs w:val="24"/>
              </w:rPr>
            </w:pPr>
            <w:r>
              <w:rPr>
                <w:rFonts w:cs="Arial"/>
                <w:sz w:val="24"/>
                <w:szCs w:val="24"/>
              </w:rPr>
              <w:t>M</w:t>
            </w:r>
          </w:p>
          <w:p w:rsidR="00CA79F4" w:rsidRDefault="008F2BF9">
            <w:pPr>
              <w:pStyle w:val="Tabellentext"/>
              <w:rPr>
                <w:rFonts w:cs="Arial"/>
                <w:sz w:val="24"/>
                <w:szCs w:val="24"/>
              </w:rPr>
            </w:pPr>
            <w:r>
              <w:rPr>
                <w:rFonts w:cs="Arial"/>
                <w:sz w:val="24"/>
                <w:szCs w:val="24"/>
              </w:rPr>
              <w:t>M</w:t>
            </w:r>
          </w:p>
        </w:tc>
        <w:tc>
          <w:tcPr>
            <w:tcW w:w="1426" w:type="dxa"/>
          </w:tcPr>
          <w:p w:rsidR="00CA79F4" w:rsidRDefault="00CA79F4">
            <w:pPr>
              <w:pStyle w:val="Tabellentext"/>
              <w:rPr>
                <w:rFonts w:cs="Arial"/>
                <w:sz w:val="24"/>
                <w:szCs w:val="24"/>
              </w:rPr>
            </w:pPr>
          </w:p>
          <w:p w:rsidR="00CA79F4" w:rsidRDefault="008F2BF9">
            <w:pPr>
              <w:pStyle w:val="Tabellentext"/>
              <w:rPr>
                <w:rFonts w:cs="Arial"/>
                <w:sz w:val="24"/>
                <w:szCs w:val="24"/>
              </w:rPr>
            </w:pPr>
            <w:r>
              <w:rPr>
                <w:rFonts w:cs="Arial"/>
                <w:sz w:val="24"/>
                <w:szCs w:val="24"/>
              </w:rPr>
              <w:t>00-FF</w:t>
            </w:r>
          </w:p>
          <w:p w:rsidR="00CA79F4" w:rsidRDefault="008F2BF9">
            <w:pPr>
              <w:pStyle w:val="Tabellentext"/>
              <w:rPr>
                <w:rFonts w:cs="Arial"/>
                <w:sz w:val="24"/>
                <w:szCs w:val="24"/>
              </w:rPr>
            </w:pPr>
            <w:r>
              <w:rPr>
                <w:rFonts w:cs="Arial"/>
                <w:sz w:val="24"/>
                <w:szCs w:val="24"/>
              </w:rPr>
              <w:t>00-FF</w:t>
            </w:r>
          </w:p>
        </w:tc>
      </w:tr>
    </w:tbl>
    <w:p w:rsidR="00CA79F4" w:rsidRDefault="00CA79F4">
      <w:pPr>
        <w:pStyle w:val="HRa"/>
        <w:ind w:firstLineChars="0" w:firstLine="0"/>
        <w:rPr>
          <w:rFonts w:ascii="Arial" w:hAnsi="Arial" w:cs="Arial"/>
        </w:rPr>
      </w:pPr>
    </w:p>
    <w:p w:rsidR="00CA79F4" w:rsidRDefault="008F2BF9">
      <w:pPr>
        <w:pStyle w:val="HRa"/>
        <w:ind w:firstLineChars="0" w:firstLine="0"/>
        <w:rPr>
          <w:rFonts w:ascii="Arial" w:hAnsi="Arial" w:cs="Arial"/>
        </w:rPr>
      </w:pPr>
      <w:r>
        <w:rPr>
          <w:rFonts w:ascii="Arial" w:hAnsi="Arial" w:cs="Arial"/>
        </w:rPr>
        <w:t>肯定响应</w:t>
      </w:r>
    </w:p>
    <w:tbl>
      <w:tblPr>
        <w:tblW w:w="9358" w:type="dxa"/>
        <w:tblInd w:w="5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50" w:type="dxa"/>
          <w:right w:w="50" w:type="dxa"/>
        </w:tblCellMar>
        <w:tblLook w:val="04A0" w:firstRow="1" w:lastRow="0" w:firstColumn="1" w:lastColumn="0" w:noHBand="0" w:noVBand="1"/>
      </w:tblPr>
      <w:tblGrid>
        <w:gridCol w:w="849"/>
        <w:gridCol w:w="6403"/>
        <w:gridCol w:w="680"/>
        <w:gridCol w:w="1426"/>
      </w:tblGrid>
      <w:tr w:rsidR="00CA79F4">
        <w:trPr>
          <w:tblHeader/>
        </w:trPr>
        <w:tc>
          <w:tcPr>
            <w:tcW w:w="849" w:type="dxa"/>
            <w:shd w:val="pct10" w:color="auto" w:fill="FFFFFF"/>
            <w:vAlign w:val="center"/>
          </w:tcPr>
          <w:p w:rsidR="00CA79F4" w:rsidRDefault="008F2BF9">
            <w:pPr>
              <w:pStyle w:val="FormatvorlageTableFirstRow"/>
              <w:jc w:val="both"/>
              <w:rPr>
                <w:rFonts w:eastAsia="宋体" w:cs="Arial"/>
                <w:sz w:val="24"/>
                <w:szCs w:val="24"/>
                <w:lang w:eastAsia="zh-CN"/>
              </w:rPr>
            </w:pPr>
            <w:r>
              <w:rPr>
                <w:rFonts w:eastAsia="宋体" w:cs="Arial"/>
                <w:sz w:val="24"/>
                <w:szCs w:val="24"/>
                <w:lang w:eastAsia="zh-CN"/>
              </w:rPr>
              <w:t>字节</w:t>
            </w:r>
          </w:p>
        </w:tc>
        <w:tc>
          <w:tcPr>
            <w:tcW w:w="6403" w:type="dxa"/>
            <w:shd w:val="pct10" w:color="auto" w:fill="FFFFFF"/>
            <w:vAlign w:val="center"/>
          </w:tcPr>
          <w:p w:rsidR="00CA79F4" w:rsidRDefault="008F2BF9">
            <w:pPr>
              <w:pStyle w:val="FormatvorlageTableFirstRow"/>
              <w:jc w:val="both"/>
              <w:rPr>
                <w:rFonts w:eastAsia="宋体" w:cs="Arial"/>
                <w:sz w:val="24"/>
                <w:szCs w:val="24"/>
                <w:lang w:eastAsia="zh-CN"/>
              </w:rPr>
            </w:pPr>
            <w:r>
              <w:rPr>
                <w:rFonts w:eastAsia="宋体" w:cs="Arial"/>
                <w:sz w:val="24"/>
                <w:szCs w:val="24"/>
                <w:lang w:eastAsia="zh-CN"/>
              </w:rPr>
              <w:t>参数名称</w:t>
            </w:r>
          </w:p>
        </w:tc>
        <w:tc>
          <w:tcPr>
            <w:tcW w:w="680" w:type="dxa"/>
            <w:shd w:val="pct10" w:color="auto" w:fill="FFFFFF"/>
            <w:vAlign w:val="center"/>
          </w:tcPr>
          <w:p w:rsidR="00CA79F4" w:rsidRDefault="008F2BF9">
            <w:pPr>
              <w:pStyle w:val="FormatvorlageTableFirstRow"/>
              <w:jc w:val="both"/>
              <w:rPr>
                <w:rFonts w:eastAsia="宋体" w:cs="Arial"/>
                <w:sz w:val="24"/>
                <w:szCs w:val="24"/>
              </w:rPr>
            </w:pPr>
            <w:r>
              <w:rPr>
                <w:rFonts w:eastAsia="宋体" w:cs="Arial"/>
                <w:sz w:val="24"/>
                <w:szCs w:val="24"/>
              </w:rPr>
              <w:t>Cvt</w:t>
            </w:r>
          </w:p>
        </w:tc>
        <w:tc>
          <w:tcPr>
            <w:tcW w:w="1426" w:type="dxa"/>
            <w:shd w:val="pct10" w:color="auto" w:fill="FFFFFF"/>
            <w:vAlign w:val="center"/>
          </w:tcPr>
          <w:p w:rsidR="00CA79F4" w:rsidRDefault="008F2BF9">
            <w:pPr>
              <w:pStyle w:val="FormatvorlageTableFirstRow"/>
              <w:jc w:val="both"/>
              <w:rPr>
                <w:rFonts w:eastAsia="宋体" w:cs="Arial"/>
                <w:sz w:val="24"/>
                <w:szCs w:val="24"/>
              </w:rPr>
            </w:pPr>
            <w:r>
              <w:rPr>
                <w:rFonts w:eastAsia="宋体" w:cs="Arial"/>
                <w:sz w:val="24"/>
                <w:szCs w:val="24"/>
                <w:lang w:eastAsia="zh-CN"/>
              </w:rPr>
              <w:t>数值</w:t>
            </w:r>
            <w:r>
              <w:rPr>
                <w:rFonts w:eastAsia="宋体" w:cs="Arial"/>
                <w:sz w:val="24"/>
                <w:szCs w:val="24"/>
              </w:rPr>
              <w:t>(hex)</w:t>
            </w:r>
          </w:p>
        </w:tc>
      </w:tr>
      <w:tr w:rsidR="00CA79F4">
        <w:tc>
          <w:tcPr>
            <w:tcW w:w="849" w:type="dxa"/>
          </w:tcPr>
          <w:p w:rsidR="00CA79F4" w:rsidRDefault="008F2BF9">
            <w:pPr>
              <w:pStyle w:val="Tabellentext"/>
              <w:rPr>
                <w:rFonts w:cs="Arial"/>
                <w:sz w:val="24"/>
                <w:szCs w:val="24"/>
              </w:rPr>
            </w:pPr>
            <w:r>
              <w:rPr>
                <w:rFonts w:cs="Arial"/>
                <w:sz w:val="24"/>
                <w:szCs w:val="24"/>
              </w:rPr>
              <w:t>#1</w:t>
            </w:r>
          </w:p>
        </w:tc>
        <w:tc>
          <w:tcPr>
            <w:tcW w:w="6403" w:type="dxa"/>
          </w:tcPr>
          <w:p w:rsidR="00CA79F4" w:rsidRDefault="008F2BF9">
            <w:pPr>
              <w:pStyle w:val="Tabellentext"/>
              <w:rPr>
                <w:rFonts w:cs="Arial"/>
                <w:sz w:val="24"/>
                <w:szCs w:val="24"/>
              </w:rPr>
            </w:pPr>
            <w:r>
              <w:rPr>
                <w:rFonts w:cs="Arial"/>
                <w:sz w:val="24"/>
                <w:szCs w:val="24"/>
              </w:rPr>
              <w:t>PositiveResponseServiceIdentifier</w:t>
            </w:r>
          </w:p>
        </w:tc>
        <w:tc>
          <w:tcPr>
            <w:tcW w:w="680" w:type="dxa"/>
          </w:tcPr>
          <w:p w:rsidR="00CA79F4" w:rsidRDefault="008F2BF9">
            <w:pPr>
              <w:pStyle w:val="Tabellentext"/>
              <w:rPr>
                <w:rFonts w:cs="Arial"/>
                <w:sz w:val="24"/>
                <w:szCs w:val="24"/>
              </w:rPr>
            </w:pPr>
            <w:r>
              <w:rPr>
                <w:rFonts w:cs="Arial"/>
                <w:sz w:val="24"/>
                <w:szCs w:val="24"/>
              </w:rPr>
              <w:t>M</w:t>
            </w:r>
          </w:p>
        </w:tc>
        <w:tc>
          <w:tcPr>
            <w:tcW w:w="1426" w:type="dxa"/>
          </w:tcPr>
          <w:p w:rsidR="00CA79F4" w:rsidRDefault="008F2BF9">
            <w:pPr>
              <w:pStyle w:val="Tabellentext"/>
              <w:rPr>
                <w:rFonts w:cs="Arial"/>
                <w:sz w:val="24"/>
                <w:szCs w:val="24"/>
              </w:rPr>
            </w:pPr>
            <w:r>
              <w:rPr>
                <w:rFonts w:cs="Arial"/>
                <w:sz w:val="24"/>
                <w:szCs w:val="24"/>
              </w:rPr>
              <w:t>63</w:t>
            </w:r>
          </w:p>
        </w:tc>
      </w:tr>
      <w:tr w:rsidR="00CA79F4">
        <w:tc>
          <w:tcPr>
            <w:tcW w:w="849" w:type="dxa"/>
          </w:tcPr>
          <w:p w:rsidR="00CA79F4" w:rsidRDefault="00CA79F4">
            <w:pPr>
              <w:pStyle w:val="Tabellentext"/>
              <w:rPr>
                <w:rFonts w:cs="Arial"/>
                <w:sz w:val="24"/>
                <w:szCs w:val="24"/>
              </w:rPr>
            </w:pPr>
          </w:p>
          <w:p w:rsidR="00CA79F4" w:rsidRDefault="008F2BF9">
            <w:pPr>
              <w:pStyle w:val="Tabellentext"/>
              <w:rPr>
                <w:rFonts w:cs="Arial"/>
                <w:sz w:val="24"/>
                <w:szCs w:val="24"/>
              </w:rPr>
            </w:pPr>
            <w:r>
              <w:rPr>
                <w:rFonts w:cs="Arial"/>
                <w:sz w:val="24"/>
                <w:szCs w:val="24"/>
              </w:rPr>
              <w:t>#2</w:t>
            </w:r>
          </w:p>
          <w:p w:rsidR="00CA79F4" w:rsidRDefault="008F2BF9">
            <w:pPr>
              <w:pStyle w:val="Tabellentext"/>
              <w:rPr>
                <w:rFonts w:cs="Arial"/>
                <w:sz w:val="24"/>
                <w:szCs w:val="24"/>
              </w:rPr>
            </w:pPr>
            <w:r>
              <w:rPr>
                <w:rFonts w:cs="Arial"/>
                <w:sz w:val="24"/>
                <w:szCs w:val="24"/>
              </w:rPr>
              <w:t>：</w:t>
            </w:r>
          </w:p>
          <w:p w:rsidR="00CA79F4" w:rsidRDefault="008F2BF9">
            <w:pPr>
              <w:pStyle w:val="Tabellentext"/>
              <w:rPr>
                <w:rFonts w:cs="Arial"/>
                <w:sz w:val="24"/>
                <w:szCs w:val="24"/>
              </w:rPr>
            </w:pPr>
            <w:r>
              <w:rPr>
                <w:rFonts w:cs="Arial"/>
                <w:sz w:val="24"/>
                <w:szCs w:val="24"/>
              </w:rPr>
              <w:t>#n</w:t>
            </w:r>
          </w:p>
        </w:tc>
        <w:tc>
          <w:tcPr>
            <w:tcW w:w="6403" w:type="dxa"/>
          </w:tcPr>
          <w:p w:rsidR="00CA79F4" w:rsidRDefault="008F2BF9">
            <w:pPr>
              <w:pStyle w:val="Tabellentext"/>
              <w:rPr>
                <w:rFonts w:cs="Arial"/>
                <w:sz w:val="24"/>
                <w:szCs w:val="24"/>
              </w:rPr>
            </w:pPr>
            <w:r>
              <w:rPr>
                <w:rFonts w:cs="Arial"/>
                <w:sz w:val="24"/>
                <w:szCs w:val="24"/>
              </w:rPr>
              <w:t>DataRecord [ ] = [</w:t>
            </w:r>
          </w:p>
          <w:p w:rsidR="00CA79F4" w:rsidRDefault="008F2BF9">
            <w:pPr>
              <w:pStyle w:val="Tabellentext"/>
              <w:rPr>
                <w:rFonts w:cs="Arial"/>
                <w:sz w:val="24"/>
                <w:szCs w:val="24"/>
              </w:rPr>
            </w:pPr>
            <w:r>
              <w:rPr>
                <w:rFonts w:cs="Arial"/>
                <w:sz w:val="24"/>
                <w:szCs w:val="24"/>
              </w:rPr>
              <w:t xml:space="preserve">                                data#1</w:t>
            </w:r>
          </w:p>
          <w:p w:rsidR="00CA79F4" w:rsidRDefault="008F2BF9">
            <w:pPr>
              <w:pStyle w:val="Tabellentext"/>
              <w:rPr>
                <w:rFonts w:cs="Arial"/>
                <w:sz w:val="24"/>
                <w:szCs w:val="24"/>
              </w:rPr>
            </w:pPr>
            <w:r>
              <w:rPr>
                <w:rFonts w:cs="Arial"/>
                <w:sz w:val="24"/>
                <w:szCs w:val="24"/>
              </w:rPr>
              <w:t xml:space="preserve">                                </w:t>
            </w:r>
            <w:r>
              <w:rPr>
                <w:rFonts w:cs="Arial"/>
                <w:sz w:val="24"/>
                <w:szCs w:val="24"/>
              </w:rPr>
              <w:t>：</w:t>
            </w:r>
          </w:p>
          <w:p w:rsidR="00CA79F4" w:rsidRDefault="008F2BF9">
            <w:pPr>
              <w:pStyle w:val="Tabellentext"/>
              <w:rPr>
                <w:rFonts w:cs="Arial"/>
                <w:sz w:val="24"/>
                <w:szCs w:val="24"/>
              </w:rPr>
            </w:pPr>
            <w:r>
              <w:rPr>
                <w:rFonts w:cs="Arial"/>
                <w:sz w:val="24"/>
                <w:szCs w:val="24"/>
              </w:rPr>
              <w:t xml:space="preserve">                                data#m ]</w:t>
            </w:r>
          </w:p>
        </w:tc>
        <w:tc>
          <w:tcPr>
            <w:tcW w:w="680" w:type="dxa"/>
          </w:tcPr>
          <w:p w:rsidR="00CA79F4" w:rsidRDefault="00CA79F4">
            <w:pPr>
              <w:pStyle w:val="Tabellentext"/>
              <w:rPr>
                <w:rFonts w:cs="Arial"/>
                <w:sz w:val="24"/>
                <w:szCs w:val="24"/>
              </w:rPr>
            </w:pPr>
          </w:p>
          <w:p w:rsidR="00CA79F4" w:rsidRDefault="008F2BF9">
            <w:pPr>
              <w:pStyle w:val="Tabellentext"/>
              <w:rPr>
                <w:rFonts w:cs="Arial"/>
                <w:sz w:val="24"/>
                <w:szCs w:val="24"/>
              </w:rPr>
            </w:pPr>
            <w:r>
              <w:rPr>
                <w:rFonts w:cs="Arial"/>
                <w:sz w:val="24"/>
                <w:szCs w:val="24"/>
              </w:rPr>
              <w:t>M</w:t>
            </w:r>
          </w:p>
          <w:p w:rsidR="00CA79F4" w:rsidRDefault="008F2BF9">
            <w:pPr>
              <w:pStyle w:val="Tabellentext"/>
              <w:rPr>
                <w:rFonts w:cs="Arial"/>
                <w:sz w:val="24"/>
                <w:szCs w:val="24"/>
              </w:rPr>
            </w:pPr>
            <w:r>
              <w:rPr>
                <w:rFonts w:cs="Arial"/>
                <w:sz w:val="24"/>
                <w:szCs w:val="24"/>
              </w:rPr>
              <w:t>：</w:t>
            </w:r>
          </w:p>
          <w:p w:rsidR="00CA79F4" w:rsidRDefault="008F2BF9">
            <w:pPr>
              <w:pStyle w:val="Tabellentext"/>
              <w:rPr>
                <w:rFonts w:cs="Arial"/>
                <w:sz w:val="24"/>
                <w:szCs w:val="24"/>
              </w:rPr>
            </w:pPr>
            <w:r>
              <w:rPr>
                <w:rFonts w:cs="Arial"/>
                <w:sz w:val="24"/>
                <w:szCs w:val="24"/>
              </w:rPr>
              <w:t>U</w:t>
            </w:r>
          </w:p>
        </w:tc>
        <w:tc>
          <w:tcPr>
            <w:tcW w:w="1426" w:type="dxa"/>
          </w:tcPr>
          <w:p w:rsidR="00CA79F4" w:rsidRDefault="00CA79F4">
            <w:pPr>
              <w:pStyle w:val="Tabellentext"/>
              <w:rPr>
                <w:rFonts w:cs="Arial"/>
                <w:sz w:val="24"/>
                <w:szCs w:val="24"/>
              </w:rPr>
            </w:pPr>
          </w:p>
          <w:p w:rsidR="00CA79F4" w:rsidRDefault="008F2BF9">
            <w:pPr>
              <w:pStyle w:val="Tabellentext"/>
              <w:rPr>
                <w:rFonts w:cs="Arial"/>
                <w:sz w:val="24"/>
                <w:szCs w:val="24"/>
              </w:rPr>
            </w:pPr>
            <w:r>
              <w:rPr>
                <w:rFonts w:cs="Arial"/>
                <w:sz w:val="24"/>
                <w:szCs w:val="24"/>
              </w:rPr>
              <w:t>00-FF</w:t>
            </w:r>
          </w:p>
          <w:p w:rsidR="00CA79F4" w:rsidRDefault="008F2BF9">
            <w:pPr>
              <w:pStyle w:val="Tabellentext"/>
              <w:rPr>
                <w:rFonts w:cs="Arial"/>
                <w:sz w:val="24"/>
                <w:szCs w:val="24"/>
              </w:rPr>
            </w:pPr>
            <w:r>
              <w:rPr>
                <w:rFonts w:cs="Arial"/>
                <w:sz w:val="24"/>
                <w:szCs w:val="24"/>
              </w:rPr>
              <w:t>：</w:t>
            </w:r>
          </w:p>
          <w:p w:rsidR="00CA79F4" w:rsidRDefault="008F2BF9">
            <w:pPr>
              <w:pStyle w:val="Tabellentext"/>
              <w:rPr>
                <w:rFonts w:cs="Arial"/>
                <w:sz w:val="24"/>
                <w:szCs w:val="24"/>
              </w:rPr>
            </w:pPr>
            <w:r>
              <w:rPr>
                <w:rFonts w:cs="Arial"/>
                <w:sz w:val="24"/>
                <w:szCs w:val="24"/>
              </w:rPr>
              <w:t>00-FF</w:t>
            </w:r>
          </w:p>
        </w:tc>
      </w:tr>
    </w:tbl>
    <w:p w:rsidR="00CA79F4" w:rsidRDefault="00CA79F4">
      <w:pPr>
        <w:pStyle w:val="HRa"/>
        <w:ind w:firstLineChars="0" w:firstLine="0"/>
        <w:rPr>
          <w:rFonts w:ascii="Arial" w:hAnsi="Arial" w:cs="Arial"/>
        </w:rPr>
      </w:pPr>
    </w:p>
    <w:p w:rsidR="00CA79F4" w:rsidRDefault="008F2BF9">
      <w:pPr>
        <w:pStyle w:val="HRa"/>
        <w:ind w:firstLineChars="0" w:firstLine="0"/>
        <w:rPr>
          <w:rFonts w:ascii="Arial" w:hAnsi="Arial" w:cs="Arial"/>
        </w:rPr>
      </w:pPr>
      <w:r>
        <w:rPr>
          <w:rFonts w:ascii="Arial" w:hAnsi="Arial" w:cs="Arial"/>
        </w:rPr>
        <w:t>否定响应</w:t>
      </w:r>
    </w:p>
    <w:tbl>
      <w:tblPr>
        <w:tblW w:w="9358" w:type="dxa"/>
        <w:tblInd w:w="5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50" w:type="dxa"/>
          <w:right w:w="50" w:type="dxa"/>
        </w:tblCellMar>
        <w:tblLook w:val="04A0" w:firstRow="1" w:lastRow="0" w:firstColumn="1" w:lastColumn="0" w:noHBand="0" w:noVBand="1"/>
      </w:tblPr>
      <w:tblGrid>
        <w:gridCol w:w="849"/>
        <w:gridCol w:w="6403"/>
        <w:gridCol w:w="680"/>
        <w:gridCol w:w="1426"/>
      </w:tblGrid>
      <w:tr w:rsidR="00CA79F4">
        <w:trPr>
          <w:tblHeader/>
        </w:trPr>
        <w:tc>
          <w:tcPr>
            <w:tcW w:w="849" w:type="dxa"/>
            <w:shd w:val="pct10" w:color="auto" w:fill="FFFFFF"/>
            <w:vAlign w:val="center"/>
          </w:tcPr>
          <w:p w:rsidR="00CA79F4" w:rsidRDefault="008F2BF9">
            <w:pPr>
              <w:pStyle w:val="FormatvorlageTableFirstRow"/>
              <w:jc w:val="both"/>
              <w:rPr>
                <w:rFonts w:eastAsia="宋体" w:cs="Arial"/>
                <w:sz w:val="24"/>
                <w:szCs w:val="24"/>
                <w:lang w:eastAsia="zh-CN"/>
              </w:rPr>
            </w:pPr>
            <w:r>
              <w:rPr>
                <w:rFonts w:eastAsia="宋体" w:cs="Arial"/>
                <w:sz w:val="24"/>
                <w:szCs w:val="24"/>
                <w:lang w:eastAsia="zh-CN"/>
              </w:rPr>
              <w:t>字节</w:t>
            </w:r>
          </w:p>
        </w:tc>
        <w:tc>
          <w:tcPr>
            <w:tcW w:w="6403" w:type="dxa"/>
            <w:shd w:val="pct10" w:color="auto" w:fill="FFFFFF"/>
            <w:vAlign w:val="center"/>
          </w:tcPr>
          <w:p w:rsidR="00CA79F4" w:rsidRDefault="008F2BF9">
            <w:pPr>
              <w:pStyle w:val="FormatvorlageTableFirstRow"/>
              <w:jc w:val="both"/>
              <w:rPr>
                <w:rFonts w:eastAsia="宋体" w:cs="Arial"/>
                <w:sz w:val="24"/>
                <w:szCs w:val="24"/>
                <w:lang w:eastAsia="zh-CN"/>
              </w:rPr>
            </w:pPr>
            <w:r>
              <w:rPr>
                <w:rFonts w:eastAsia="宋体" w:cs="Arial"/>
                <w:sz w:val="24"/>
                <w:szCs w:val="24"/>
                <w:lang w:eastAsia="zh-CN"/>
              </w:rPr>
              <w:t>参数名称</w:t>
            </w:r>
          </w:p>
        </w:tc>
        <w:tc>
          <w:tcPr>
            <w:tcW w:w="680" w:type="dxa"/>
            <w:shd w:val="pct10" w:color="auto" w:fill="FFFFFF"/>
            <w:vAlign w:val="center"/>
          </w:tcPr>
          <w:p w:rsidR="00CA79F4" w:rsidRDefault="008F2BF9">
            <w:pPr>
              <w:pStyle w:val="FormatvorlageTableFirstRow"/>
              <w:jc w:val="both"/>
              <w:rPr>
                <w:rFonts w:eastAsia="宋体" w:cs="Arial"/>
                <w:sz w:val="24"/>
                <w:szCs w:val="24"/>
              </w:rPr>
            </w:pPr>
            <w:r>
              <w:rPr>
                <w:rFonts w:eastAsia="宋体" w:cs="Arial"/>
                <w:sz w:val="24"/>
                <w:szCs w:val="24"/>
              </w:rPr>
              <w:t>Cvt</w:t>
            </w:r>
          </w:p>
        </w:tc>
        <w:tc>
          <w:tcPr>
            <w:tcW w:w="1426" w:type="dxa"/>
            <w:shd w:val="pct10" w:color="auto" w:fill="FFFFFF"/>
            <w:vAlign w:val="center"/>
          </w:tcPr>
          <w:p w:rsidR="00CA79F4" w:rsidRDefault="008F2BF9">
            <w:pPr>
              <w:pStyle w:val="FormatvorlageTableFirstRow"/>
              <w:jc w:val="both"/>
              <w:rPr>
                <w:rFonts w:eastAsia="宋体" w:cs="Arial"/>
                <w:sz w:val="24"/>
                <w:szCs w:val="24"/>
              </w:rPr>
            </w:pPr>
            <w:r>
              <w:rPr>
                <w:rFonts w:eastAsia="宋体" w:cs="Arial"/>
                <w:sz w:val="24"/>
                <w:szCs w:val="24"/>
                <w:lang w:eastAsia="zh-CN"/>
              </w:rPr>
              <w:t>数值</w:t>
            </w:r>
            <w:r>
              <w:rPr>
                <w:rFonts w:eastAsia="宋体" w:cs="Arial"/>
                <w:sz w:val="24"/>
                <w:szCs w:val="24"/>
              </w:rPr>
              <w:t>(hex)</w:t>
            </w:r>
          </w:p>
        </w:tc>
      </w:tr>
      <w:tr w:rsidR="00CA79F4">
        <w:tc>
          <w:tcPr>
            <w:tcW w:w="849" w:type="dxa"/>
          </w:tcPr>
          <w:p w:rsidR="00CA79F4" w:rsidRDefault="008F2BF9">
            <w:pPr>
              <w:pStyle w:val="Tabellentext"/>
              <w:rPr>
                <w:rFonts w:cs="Arial"/>
                <w:sz w:val="24"/>
                <w:szCs w:val="24"/>
              </w:rPr>
            </w:pPr>
            <w:r>
              <w:rPr>
                <w:rFonts w:cs="Arial"/>
                <w:sz w:val="24"/>
                <w:szCs w:val="24"/>
              </w:rPr>
              <w:t>#1</w:t>
            </w:r>
          </w:p>
        </w:tc>
        <w:tc>
          <w:tcPr>
            <w:tcW w:w="6403" w:type="dxa"/>
          </w:tcPr>
          <w:p w:rsidR="00CA79F4" w:rsidRDefault="008F2BF9">
            <w:pPr>
              <w:pStyle w:val="Tabellentext"/>
              <w:rPr>
                <w:rFonts w:cs="Arial"/>
                <w:sz w:val="24"/>
                <w:szCs w:val="24"/>
              </w:rPr>
            </w:pPr>
            <w:r>
              <w:rPr>
                <w:rFonts w:cs="Arial"/>
                <w:sz w:val="24"/>
                <w:szCs w:val="24"/>
              </w:rPr>
              <w:t>NegativeResponseServiceIdentifier</w:t>
            </w:r>
          </w:p>
        </w:tc>
        <w:tc>
          <w:tcPr>
            <w:tcW w:w="680" w:type="dxa"/>
          </w:tcPr>
          <w:p w:rsidR="00CA79F4" w:rsidRDefault="008F2BF9">
            <w:pPr>
              <w:pStyle w:val="Tabellentext"/>
              <w:rPr>
                <w:rFonts w:cs="Arial"/>
                <w:sz w:val="24"/>
                <w:szCs w:val="24"/>
              </w:rPr>
            </w:pPr>
            <w:r>
              <w:rPr>
                <w:rFonts w:cs="Arial"/>
                <w:sz w:val="24"/>
                <w:szCs w:val="24"/>
              </w:rPr>
              <w:t>M</w:t>
            </w:r>
          </w:p>
        </w:tc>
        <w:tc>
          <w:tcPr>
            <w:tcW w:w="1426" w:type="dxa"/>
          </w:tcPr>
          <w:p w:rsidR="00CA79F4" w:rsidRDefault="008F2BF9">
            <w:pPr>
              <w:pStyle w:val="Tabellentext"/>
              <w:rPr>
                <w:rFonts w:cs="Arial"/>
                <w:sz w:val="24"/>
                <w:szCs w:val="24"/>
              </w:rPr>
            </w:pPr>
            <w:r>
              <w:rPr>
                <w:rFonts w:cs="Arial"/>
                <w:sz w:val="24"/>
                <w:szCs w:val="24"/>
              </w:rPr>
              <w:t>7F</w:t>
            </w:r>
          </w:p>
        </w:tc>
      </w:tr>
      <w:tr w:rsidR="00CA79F4">
        <w:tc>
          <w:tcPr>
            <w:tcW w:w="849" w:type="dxa"/>
          </w:tcPr>
          <w:p w:rsidR="00CA79F4" w:rsidRDefault="008F2BF9">
            <w:pPr>
              <w:pStyle w:val="Tabellentext"/>
              <w:rPr>
                <w:rFonts w:cs="Arial"/>
                <w:sz w:val="24"/>
                <w:szCs w:val="24"/>
              </w:rPr>
            </w:pPr>
            <w:r>
              <w:rPr>
                <w:rFonts w:cs="Arial"/>
                <w:sz w:val="24"/>
                <w:szCs w:val="24"/>
              </w:rPr>
              <w:t>#2</w:t>
            </w:r>
          </w:p>
        </w:tc>
        <w:tc>
          <w:tcPr>
            <w:tcW w:w="6403" w:type="dxa"/>
          </w:tcPr>
          <w:p w:rsidR="00CA79F4" w:rsidRDefault="008F2BF9">
            <w:pPr>
              <w:pStyle w:val="Tabellentext"/>
              <w:rPr>
                <w:rFonts w:cs="Arial"/>
                <w:sz w:val="24"/>
                <w:szCs w:val="24"/>
              </w:rPr>
            </w:pPr>
            <w:r>
              <w:rPr>
                <w:rFonts w:cs="Arial"/>
                <w:sz w:val="24"/>
                <w:szCs w:val="24"/>
              </w:rPr>
              <w:t>OriginalRequestServiceIdentifier</w:t>
            </w:r>
          </w:p>
        </w:tc>
        <w:tc>
          <w:tcPr>
            <w:tcW w:w="680" w:type="dxa"/>
          </w:tcPr>
          <w:p w:rsidR="00CA79F4" w:rsidRDefault="008F2BF9">
            <w:pPr>
              <w:pStyle w:val="Tabellentext"/>
              <w:rPr>
                <w:rFonts w:cs="Arial"/>
                <w:sz w:val="24"/>
                <w:szCs w:val="24"/>
              </w:rPr>
            </w:pPr>
            <w:r>
              <w:rPr>
                <w:rFonts w:cs="Arial"/>
                <w:sz w:val="24"/>
                <w:szCs w:val="24"/>
              </w:rPr>
              <w:t>M</w:t>
            </w:r>
          </w:p>
        </w:tc>
        <w:tc>
          <w:tcPr>
            <w:tcW w:w="1426" w:type="dxa"/>
          </w:tcPr>
          <w:p w:rsidR="00CA79F4" w:rsidRDefault="008F2BF9">
            <w:pPr>
              <w:pStyle w:val="Tabellentext"/>
              <w:rPr>
                <w:rFonts w:cs="Arial"/>
                <w:sz w:val="24"/>
                <w:szCs w:val="24"/>
              </w:rPr>
            </w:pPr>
            <w:r>
              <w:rPr>
                <w:rFonts w:cs="Arial"/>
                <w:sz w:val="24"/>
                <w:szCs w:val="24"/>
              </w:rPr>
              <w:t>23</w:t>
            </w:r>
          </w:p>
        </w:tc>
      </w:tr>
      <w:tr w:rsidR="00CA79F4">
        <w:tc>
          <w:tcPr>
            <w:tcW w:w="849" w:type="dxa"/>
          </w:tcPr>
          <w:p w:rsidR="00CA79F4" w:rsidRDefault="008F2BF9">
            <w:pPr>
              <w:pStyle w:val="Tabellentext"/>
              <w:rPr>
                <w:rFonts w:cs="Arial"/>
                <w:sz w:val="24"/>
                <w:szCs w:val="24"/>
              </w:rPr>
            </w:pPr>
            <w:r>
              <w:rPr>
                <w:rFonts w:cs="Arial"/>
                <w:sz w:val="24"/>
                <w:szCs w:val="24"/>
              </w:rPr>
              <w:t>#3</w:t>
            </w:r>
          </w:p>
        </w:tc>
        <w:tc>
          <w:tcPr>
            <w:tcW w:w="6403" w:type="dxa"/>
          </w:tcPr>
          <w:p w:rsidR="00CA79F4" w:rsidRDefault="008F2BF9">
            <w:pPr>
              <w:pStyle w:val="Tabellentext"/>
              <w:rPr>
                <w:rFonts w:cs="Arial"/>
                <w:sz w:val="24"/>
                <w:szCs w:val="24"/>
              </w:rPr>
            </w:pPr>
            <w:r>
              <w:rPr>
                <w:rFonts w:cs="Arial"/>
                <w:sz w:val="24"/>
                <w:szCs w:val="24"/>
              </w:rPr>
              <w:t>NegativeResponseCode</w:t>
            </w:r>
          </w:p>
        </w:tc>
        <w:tc>
          <w:tcPr>
            <w:tcW w:w="680" w:type="dxa"/>
          </w:tcPr>
          <w:p w:rsidR="00CA79F4" w:rsidRDefault="008F2BF9">
            <w:pPr>
              <w:pStyle w:val="Tabellentext"/>
              <w:rPr>
                <w:rFonts w:cs="Arial"/>
                <w:sz w:val="24"/>
                <w:szCs w:val="24"/>
              </w:rPr>
            </w:pPr>
            <w:r>
              <w:rPr>
                <w:rFonts w:cs="Arial"/>
                <w:sz w:val="24"/>
                <w:szCs w:val="24"/>
              </w:rPr>
              <w:t>M</w:t>
            </w:r>
          </w:p>
        </w:tc>
        <w:tc>
          <w:tcPr>
            <w:tcW w:w="1426" w:type="dxa"/>
          </w:tcPr>
          <w:p w:rsidR="00CA79F4" w:rsidRDefault="008F2BF9">
            <w:pPr>
              <w:pStyle w:val="Tabellentext"/>
              <w:rPr>
                <w:rFonts w:cs="Arial"/>
                <w:sz w:val="24"/>
                <w:szCs w:val="24"/>
              </w:rPr>
            </w:pPr>
            <w:r>
              <w:rPr>
                <w:rFonts w:cs="Arial"/>
                <w:sz w:val="24"/>
                <w:szCs w:val="24"/>
              </w:rPr>
              <w:t>（如下）</w:t>
            </w:r>
          </w:p>
        </w:tc>
      </w:tr>
    </w:tbl>
    <w:p w:rsidR="00CA79F4" w:rsidRDefault="00CA79F4">
      <w:pPr>
        <w:pStyle w:val="HRa"/>
        <w:ind w:firstLineChars="0" w:firstLine="0"/>
        <w:rPr>
          <w:rFonts w:ascii="Arial" w:hAnsi="Arial" w:cs="Arial"/>
        </w:rPr>
      </w:pPr>
    </w:p>
    <w:p w:rsidR="00CA79F4" w:rsidRDefault="008F2BF9">
      <w:pPr>
        <w:pStyle w:val="HRa"/>
        <w:ind w:firstLineChars="0" w:firstLine="0"/>
        <w:rPr>
          <w:rFonts w:ascii="Arial" w:hAnsi="Arial" w:cs="Arial"/>
        </w:rPr>
      </w:pPr>
      <w:r>
        <w:rPr>
          <w:rFonts w:ascii="Arial" w:hAnsi="Arial" w:cs="Arial"/>
        </w:rPr>
        <w:t>否定响应码</w:t>
      </w:r>
    </w:p>
    <w:tbl>
      <w:tblPr>
        <w:tblW w:w="9370" w:type="dxa"/>
        <w:tblInd w:w="5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50" w:type="dxa"/>
          <w:right w:w="50" w:type="dxa"/>
        </w:tblCellMar>
        <w:tblLook w:val="04A0" w:firstRow="1" w:lastRow="0" w:firstColumn="1" w:lastColumn="0" w:noHBand="0" w:noVBand="1"/>
      </w:tblPr>
      <w:tblGrid>
        <w:gridCol w:w="1200"/>
        <w:gridCol w:w="8170"/>
      </w:tblGrid>
      <w:tr w:rsidR="00CA79F4">
        <w:trPr>
          <w:tblHeader/>
        </w:trPr>
        <w:tc>
          <w:tcPr>
            <w:tcW w:w="1200" w:type="dxa"/>
            <w:shd w:val="pct10" w:color="auto" w:fill="FFFFFF"/>
          </w:tcPr>
          <w:p w:rsidR="00CA79F4" w:rsidRDefault="008F2BF9">
            <w:pPr>
              <w:pStyle w:val="TableFirstRow"/>
              <w:rPr>
                <w:rFonts w:cs="Arial"/>
                <w:sz w:val="24"/>
                <w:szCs w:val="24"/>
                <w:lang w:eastAsia="zh-CN"/>
              </w:rPr>
            </w:pPr>
            <w:r>
              <w:rPr>
                <w:rFonts w:cs="Arial"/>
                <w:sz w:val="24"/>
                <w:szCs w:val="24"/>
                <w:lang w:eastAsia="zh-CN"/>
              </w:rPr>
              <w:t>H</w:t>
            </w:r>
            <w:r>
              <w:rPr>
                <w:rFonts w:cs="Arial"/>
                <w:sz w:val="24"/>
                <w:szCs w:val="24"/>
              </w:rPr>
              <w:t>ex</w:t>
            </w:r>
          </w:p>
        </w:tc>
        <w:tc>
          <w:tcPr>
            <w:tcW w:w="8170" w:type="dxa"/>
            <w:shd w:val="pct10" w:color="auto" w:fill="FFFFFF"/>
          </w:tcPr>
          <w:p w:rsidR="00CA79F4" w:rsidRDefault="008F2BF9">
            <w:pPr>
              <w:pStyle w:val="TableFirstRow"/>
              <w:rPr>
                <w:rFonts w:cs="Arial"/>
                <w:sz w:val="24"/>
                <w:szCs w:val="24"/>
                <w:lang w:eastAsia="zh-CN"/>
              </w:rPr>
            </w:pPr>
            <w:r>
              <w:rPr>
                <w:rFonts w:cs="Arial"/>
                <w:sz w:val="24"/>
                <w:szCs w:val="24"/>
                <w:lang w:eastAsia="zh-CN"/>
              </w:rPr>
              <w:t>描述</w:t>
            </w:r>
          </w:p>
        </w:tc>
      </w:tr>
      <w:tr w:rsidR="00CA79F4">
        <w:tc>
          <w:tcPr>
            <w:tcW w:w="1200" w:type="dxa"/>
          </w:tcPr>
          <w:p w:rsidR="00CA79F4" w:rsidRDefault="008F2BF9">
            <w:pPr>
              <w:pStyle w:val="Tabellentext"/>
              <w:rPr>
                <w:rFonts w:cs="Arial"/>
                <w:sz w:val="24"/>
                <w:szCs w:val="24"/>
              </w:rPr>
            </w:pPr>
            <w:r>
              <w:rPr>
                <w:rFonts w:cs="Arial"/>
                <w:sz w:val="24"/>
                <w:szCs w:val="24"/>
              </w:rPr>
              <w:t>13</w:t>
            </w:r>
          </w:p>
        </w:tc>
        <w:tc>
          <w:tcPr>
            <w:tcW w:w="8170" w:type="dxa"/>
          </w:tcPr>
          <w:p w:rsidR="00CA79F4" w:rsidRDefault="008F2BF9">
            <w:pPr>
              <w:pStyle w:val="Tabellentext"/>
              <w:rPr>
                <w:rFonts w:cs="Arial"/>
                <w:b/>
                <w:sz w:val="24"/>
                <w:szCs w:val="24"/>
              </w:rPr>
            </w:pPr>
            <w:r>
              <w:rPr>
                <w:rFonts w:cs="Arial"/>
                <w:b/>
                <w:sz w:val="24"/>
                <w:szCs w:val="24"/>
              </w:rPr>
              <w:t>报文长度错误</w:t>
            </w:r>
          </w:p>
          <w:p w:rsidR="00CA79F4" w:rsidRDefault="008F2BF9">
            <w:pPr>
              <w:pStyle w:val="Tabellentext"/>
              <w:rPr>
                <w:rFonts w:cs="Arial"/>
                <w:sz w:val="24"/>
                <w:szCs w:val="24"/>
              </w:rPr>
            </w:pPr>
            <w:r>
              <w:rPr>
                <w:rFonts w:cs="Arial" w:hint="eastAsia"/>
                <w:sz w:val="24"/>
                <w:szCs w:val="24"/>
              </w:rPr>
              <w:t>如果</w:t>
            </w:r>
            <w:r>
              <w:rPr>
                <w:rFonts w:cs="Arial"/>
                <w:sz w:val="24"/>
                <w:szCs w:val="24"/>
              </w:rPr>
              <w:t>报文长度错误</w:t>
            </w:r>
            <w:r>
              <w:rPr>
                <w:rFonts w:cs="Arial" w:hint="eastAsia"/>
                <w:sz w:val="24"/>
                <w:szCs w:val="24"/>
              </w:rPr>
              <w:t>，发送此</w:t>
            </w:r>
            <w:r>
              <w:rPr>
                <w:rFonts w:cs="Arial"/>
                <w:sz w:val="24"/>
                <w:szCs w:val="24"/>
              </w:rPr>
              <w:t>否定响应码。</w:t>
            </w:r>
          </w:p>
        </w:tc>
      </w:tr>
      <w:tr w:rsidR="00CA79F4">
        <w:tc>
          <w:tcPr>
            <w:tcW w:w="1200" w:type="dxa"/>
          </w:tcPr>
          <w:p w:rsidR="00CA79F4" w:rsidRDefault="008F2BF9">
            <w:pPr>
              <w:pStyle w:val="Tabellentext"/>
              <w:rPr>
                <w:rFonts w:cs="Arial"/>
                <w:sz w:val="24"/>
                <w:szCs w:val="24"/>
              </w:rPr>
            </w:pPr>
            <w:r>
              <w:rPr>
                <w:rFonts w:cs="Arial"/>
                <w:sz w:val="24"/>
                <w:szCs w:val="24"/>
              </w:rPr>
              <w:t>22</w:t>
            </w:r>
          </w:p>
        </w:tc>
        <w:tc>
          <w:tcPr>
            <w:tcW w:w="8170" w:type="dxa"/>
          </w:tcPr>
          <w:p w:rsidR="00CA79F4" w:rsidRDefault="008F2BF9">
            <w:pPr>
              <w:pStyle w:val="Tabellentext"/>
              <w:rPr>
                <w:rFonts w:cs="Arial"/>
                <w:b/>
                <w:sz w:val="24"/>
                <w:szCs w:val="24"/>
              </w:rPr>
            </w:pPr>
            <w:r>
              <w:rPr>
                <w:rFonts w:cs="Arial"/>
                <w:b/>
                <w:sz w:val="24"/>
                <w:szCs w:val="24"/>
              </w:rPr>
              <w:t>条件未满足</w:t>
            </w:r>
          </w:p>
          <w:p w:rsidR="00CA79F4" w:rsidRDefault="008F2BF9">
            <w:pPr>
              <w:pStyle w:val="Tabellentext"/>
              <w:rPr>
                <w:rFonts w:cs="Arial"/>
                <w:sz w:val="24"/>
                <w:szCs w:val="24"/>
              </w:rPr>
            </w:pPr>
            <w:r>
              <w:rPr>
                <w:rFonts w:cs="Arial"/>
                <w:sz w:val="24"/>
                <w:szCs w:val="24"/>
              </w:rPr>
              <w:t>如果</w:t>
            </w:r>
            <w:r>
              <w:rPr>
                <w:rFonts w:cs="Arial"/>
                <w:sz w:val="24"/>
                <w:szCs w:val="24"/>
              </w:rPr>
              <w:t>ECU</w:t>
            </w:r>
            <w:r>
              <w:rPr>
                <w:rFonts w:cs="Arial"/>
                <w:sz w:val="24"/>
                <w:szCs w:val="24"/>
              </w:rPr>
              <w:t>的操作条件不满足执行相应动作的要求，发送此否定响应码。</w:t>
            </w:r>
          </w:p>
        </w:tc>
      </w:tr>
      <w:tr w:rsidR="00CA79F4">
        <w:tc>
          <w:tcPr>
            <w:tcW w:w="1200" w:type="dxa"/>
          </w:tcPr>
          <w:p w:rsidR="00CA79F4" w:rsidRDefault="008F2BF9">
            <w:pPr>
              <w:pStyle w:val="Tabellentext"/>
              <w:rPr>
                <w:rFonts w:cs="Arial"/>
                <w:sz w:val="24"/>
                <w:szCs w:val="24"/>
              </w:rPr>
            </w:pPr>
            <w:r>
              <w:rPr>
                <w:rFonts w:cs="Arial"/>
                <w:sz w:val="24"/>
                <w:szCs w:val="24"/>
              </w:rPr>
              <w:t>31</w:t>
            </w:r>
          </w:p>
        </w:tc>
        <w:tc>
          <w:tcPr>
            <w:tcW w:w="8170" w:type="dxa"/>
          </w:tcPr>
          <w:p w:rsidR="00CA79F4" w:rsidRDefault="008F2BF9">
            <w:pPr>
              <w:pStyle w:val="Tabellentext"/>
              <w:rPr>
                <w:rFonts w:cs="Arial"/>
                <w:b/>
                <w:sz w:val="24"/>
                <w:szCs w:val="24"/>
              </w:rPr>
            </w:pPr>
            <w:r>
              <w:rPr>
                <w:rFonts w:cs="Arial"/>
                <w:b/>
                <w:sz w:val="24"/>
                <w:szCs w:val="24"/>
              </w:rPr>
              <w:t>请求超出范围</w:t>
            </w:r>
          </w:p>
          <w:p w:rsidR="00CA79F4" w:rsidRDefault="008F2BF9">
            <w:pPr>
              <w:pStyle w:val="FormatvorlageTabellentext0"/>
              <w:rPr>
                <w:rFonts w:eastAsia="宋体" w:cs="Arial"/>
                <w:sz w:val="24"/>
                <w:szCs w:val="24"/>
              </w:rPr>
            </w:pPr>
            <w:r>
              <w:rPr>
                <w:rFonts w:eastAsia="宋体" w:cs="Arial"/>
                <w:sz w:val="24"/>
                <w:szCs w:val="24"/>
              </w:rPr>
              <w:t>如下情况时，</w:t>
            </w:r>
            <w:r>
              <w:rPr>
                <w:rFonts w:eastAsia="宋体" w:cs="Arial" w:hint="eastAsia"/>
                <w:sz w:val="24"/>
                <w:szCs w:val="24"/>
              </w:rPr>
              <w:t>发送此否定响应码</w:t>
            </w:r>
            <w:r>
              <w:rPr>
                <w:rFonts w:eastAsia="宋体" w:cs="Arial"/>
                <w:sz w:val="24"/>
                <w:szCs w:val="24"/>
              </w:rPr>
              <w:t>：</w:t>
            </w:r>
          </w:p>
          <w:p w:rsidR="00CA79F4" w:rsidRDefault="008F2BF9">
            <w:pPr>
              <w:pStyle w:val="Tabellentext"/>
              <w:rPr>
                <w:rFonts w:cs="Arial"/>
                <w:sz w:val="24"/>
                <w:szCs w:val="24"/>
              </w:rPr>
            </w:pPr>
            <w:r>
              <w:rPr>
                <w:rFonts w:cs="Arial"/>
                <w:sz w:val="24"/>
                <w:szCs w:val="24"/>
              </w:rPr>
              <w:lastRenderedPageBreak/>
              <w:t xml:space="preserve">1. [$MA, ($MA + $MS -$1)] </w:t>
            </w:r>
            <w:r>
              <w:rPr>
                <w:rFonts w:cs="Arial"/>
                <w:sz w:val="24"/>
                <w:szCs w:val="24"/>
              </w:rPr>
              <w:t>内的任意内存地址无效；</w:t>
            </w:r>
          </w:p>
          <w:p w:rsidR="00CA79F4" w:rsidRDefault="008F2BF9">
            <w:pPr>
              <w:pStyle w:val="Tabellentext"/>
              <w:rPr>
                <w:rFonts w:cs="Arial"/>
                <w:sz w:val="24"/>
                <w:szCs w:val="24"/>
              </w:rPr>
            </w:pPr>
            <w:r>
              <w:rPr>
                <w:rFonts w:cs="Arial"/>
                <w:sz w:val="24"/>
                <w:szCs w:val="24"/>
              </w:rPr>
              <w:t xml:space="preserve">2. [$MA, ($MA + $MS -$1)] </w:t>
            </w:r>
            <w:r>
              <w:rPr>
                <w:rFonts w:cs="Arial"/>
                <w:sz w:val="24"/>
                <w:szCs w:val="24"/>
              </w:rPr>
              <w:t>内的任意内存地址受限；</w:t>
            </w:r>
          </w:p>
          <w:p w:rsidR="00CA79F4" w:rsidRDefault="008F2BF9">
            <w:pPr>
              <w:pStyle w:val="Tabellentext"/>
              <w:rPr>
                <w:rFonts w:cs="Arial"/>
                <w:sz w:val="24"/>
                <w:szCs w:val="24"/>
              </w:rPr>
            </w:pPr>
            <w:r>
              <w:rPr>
                <w:rFonts w:cs="Arial"/>
                <w:sz w:val="24"/>
                <w:szCs w:val="24"/>
              </w:rPr>
              <w:t xml:space="preserve">3. </w:t>
            </w:r>
            <w:r>
              <w:rPr>
                <w:rFonts w:cs="Arial"/>
                <w:sz w:val="24"/>
                <w:szCs w:val="24"/>
              </w:rPr>
              <w:t>请求报文中的参数</w:t>
            </w:r>
            <w:r>
              <w:rPr>
                <w:rFonts w:cs="Arial"/>
                <w:sz w:val="24"/>
                <w:szCs w:val="24"/>
              </w:rPr>
              <w:t xml:space="preserve">memorySize </w:t>
            </w:r>
            <w:r>
              <w:rPr>
                <w:rFonts w:cs="Arial"/>
                <w:sz w:val="24"/>
                <w:szCs w:val="24"/>
              </w:rPr>
              <w:t>值大于</w:t>
            </w:r>
            <w:r>
              <w:rPr>
                <w:rFonts w:cs="Arial"/>
                <w:sz w:val="24"/>
                <w:szCs w:val="24"/>
              </w:rPr>
              <w:t>ECU</w:t>
            </w:r>
            <w:r>
              <w:rPr>
                <w:rFonts w:cs="Arial"/>
                <w:sz w:val="24"/>
                <w:szCs w:val="24"/>
              </w:rPr>
              <w:t>支持的最大值；</w:t>
            </w:r>
          </w:p>
          <w:p w:rsidR="00CA79F4" w:rsidRDefault="008F2BF9">
            <w:pPr>
              <w:pStyle w:val="Tabellentext"/>
              <w:rPr>
                <w:rFonts w:cs="Arial"/>
                <w:sz w:val="24"/>
                <w:szCs w:val="24"/>
              </w:rPr>
            </w:pPr>
            <w:r>
              <w:rPr>
                <w:rFonts w:cs="Arial"/>
                <w:sz w:val="24"/>
                <w:szCs w:val="24"/>
              </w:rPr>
              <w:t xml:space="preserve">4. </w:t>
            </w:r>
            <w:r>
              <w:rPr>
                <w:rFonts w:cs="Arial"/>
                <w:sz w:val="24"/>
                <w:szCs w:val="24"/>
              </w:rPr>
              <w:t>指定的</w:t>
            </w:r>
            <w:r>
              <w:rPr>
                <w:rFonts w:cs="Arial"/>
                <w:sz w:val="24"/>
                <w:szCs w:val="24"/>
              </w:rPr>
              <w:t xml:space="preserve"> addressAndLengthFormatIdentifier</w:t>
            </w:r>
            <w:r>
              <w:rPr>
                <w:rFonts w:cs="Arial"/>
                <w:sz w:val="24"/>
                <w:szCs w:val="24"/>
              </w:rPr>
              <w:t>无效。</w:t>
            </w:r>
          </w:p>
        </w:tc>
      </w:tr>
      <w:tr w:rsidR="00CA79F4">
        <w:tc>
          <w:tcPr>
            <w:tcW w:w="1200" w:type="dxa"/>
          </w:tcPr>
          <w:p w:rsidR="00CA79F4" w:rsidRDefault="008F2BF9">
            <w:pPr>
              <w:pStyle w:val="Tabellentext"/>
              <w:rPr>
                <w:rFonts w:cs="Arial"/>
                <w:sz w:val="24"/>
                <w:szCs w:val="24"/>
              </w:rPr>
            </w:pPr>
            <w:r>
              <w:rPr>
                <w:rFonts w:cs="Arial"/>
                <w:sz w:val="24"/>
                <w:szCs w:val="24"/>
              </w:rPr>
              <w:lastRenderedPageBreak/>
              <w:t>33</w:t>
            </w:r>
          </w:p>
        </w:tc>
        <w:tc>
          <w:tcPr>
            <w:tcW w:w="8170" w:type="dxa"/>
          </w:tcPr>
          <w:p w:rsidR="00CA79F4" w:rsidRDefault="008F2BF9">
            <w:pPr>
              <w:pStyle w:val="Tabellentext"/>
              <w:rPr>
                <w:rFonts w:cs="Arial"/>
                <w:b/>
                <w:sz w:val="24"/>
                <w:szCs w:val="24"/>
              </w:rPr>
            </w:pPr>
            <w:r>
              <w:rPr>
                <w:rFonts w:cs="Arial"/>
                <w:b/>
                <w:sz w:val="24"/>
                <w:szCs w:val="24"/>
              </w:rPr>
              <w:t>安全访问拒绝</w:t>
            </w:r>
          </w:p>
          <w:p w:rsidR="00CA79F4" w:rsidRDefault="008F2BF9">
            <w:pPr>
              <w:pStyle w:val="Tabellentext"/>
              <w:rPr>
                <w:rFonts w:cs="Arial"/>
                <w:sz w:val="24"/>
                <w:szCs w:val="24"/>
              </w:rPr>
            </w:pPr>
            <w:r>
              <w:rPr>
                <w:rFonts w:cs="Arial"/>
                <w:sz w:val="24"/>
                <w:szCs w:val="24"/>
              </w:rPr>
              <w:t>如果</w:t>
            </w:r>
            <w:r>
              <w:rPr>
                <w:rFonts w:cs="Arial"/>
                <w:sz w:val="24"/>
                <w:szCs w:val="24"/>
              </w:rPr>
              <w:t xml:space="preserve"> [$MA, ($MA + $MS -$1)] </w:t>
            </w:r>
            <w:r>
              <w:rPr>
                <w:rFonts w:cs="Arial"/>
                <w:sz w:val="24"/>
                <w:szCs w:val="24"/>
              </w:rPr>
              <w:t>内的任意内存地址是受保护的且</w:t>
            </w:r>
            <w:r>
              <w:rPr>
                <w:rFonts w:cs="Arial"/>
                <w:sz w:val="24"/>
                <w:szCs w:val="24"/>
              </w:rPr>
              <w:t>ECU</w:t>
            </w:r>
            <w:r>
              <w:rPr>
                <w:rFonts w:cs="Arial"/>
                <w:sz w:val="24"/>
                <w:szCs w:val="24"/>
              </w:rPr>
              <w:t>没有处于解锁状态，发送此否定响应码。</w:t>
            </w:r>
          </w:p>
        </w:tc>
      </w:tr>
    </w:tbl>
    <w:p w:rsidR="00CA79F4" w:rsidRDefault="00CA79F4">
      <w:pPr>
        <w:pStyle w:val="HRa"/>
        <w:ind w:firstLine="480"/>
        <w:rPr>
          <w:rFonts w:ascii="Arial" w:hAnsi="Arial" w:cs="Arial"/>
        </w:rPr>
      </w:pPr>
    </w:p>
    <w:p w:rsidR="00CA79F4" w:rsidRDefault="008F2BF9">
      <w:pPr>
        <w:pStyle w:val="HR3"/>
        <w:rPr>
          <w:rFonts w:cs="Arial"/>
        </w:rPr>
      </w:pPr>
      <w:bookmarkStart w:id="233" w:name="_Toc234811418"/>
      <w:bookmarkStart w:id="234" w:name="_Toc327131851"/>
      <w:bookmarkStart w:id="235" w:name="_Toc8910707"/>
      <w:r>
        <w:rPr>
          <w:rFonts w:cs="Arial"/>
        </w:rPr>
        <w:t>参数</w:t>
      </w:r>
      <w:bookmarkEnd w:id="233"/>
      <w:bookmarkEnd w:id="234"/>
      <w:r>
        <w:rPr>
          <w:rFonts w:cs="Arial" w:hint="eastAsia"/>
        </w:rPr>
        <w:t>定义</w:t>
      </w:r>
      <w:bookmarkEnd w:id="235"/>
    </w:p>
    <w:p w:rsidR="00CA79F4" w:rsidRDefault="008F2BF9">
      <w:pPr>
        <w:pStyle w:val="HRa"/>
        <w:ind w:firstLine="480"/>
        <w:rPr>
          <w:rFonts w:ascii="Arial" w:hAnsi="Arial" w:cs="Arial"/>
        </w:rPr>
      </w:pPr>
      <w:r>
        <w:rPr>
          <w:rFonts w:ascii="Arial" w:hAnsi="Arial" w:cs="Arial"/>
        </w:rPr>
        <w:t>参数</w:t>
      </w:r>
      <w:r>
        <w:rPr>
          <w:rFonts w:ascii="Arial" w:hAnsi="Arial" w:cs="Arial" w:hint="eastAsia"/>
        </w:rPr>
        <w:t>“</w:t>
      </w:r>
      <w:r>
        <w:rPr>
          <w:rFonts w:ascii="Arial" w:hAnsi="Arial" w:cs="Arial"/>
        </w:rPr>
        <w:t>内存地址</w:t>
      </w:r>
      <w:r>
        <w:rPr>
          <w:rFonts w:ascii="Arial" w:hAnsi="Arial" w:cs="Arial" w:hint="eastAsia"/>
        </w:rPr>
        <w:t>”</w:t>
      </w:r>
      <w:r>
        <w:rPr>
          <w:rFonts w:ascii="Arial" w:hAnsi="Arial" w:cs="Arial"/>
        </w:rPr>
        <w:t>（</w:t>
      </w:r>
      <w:r>
        <w:rPr>
          <w:rFonts w:ascii="Arial" w:hAnsi="Arial" w:cs="Arial"/>
        </w:rPr>
        <w:t>MemoryAddress</w:t>
      </w:r>
      <w:r>
        <w:rPr>
          <w:rFonts w:ascii="Arial" w:hAnsi="Arial" w:cs="Arial"/>
        </w:rPr>
        <w:t>）长度为</w:t>
      </w:r>
      <w:r>
        <w:rPr>
          <w:rFonts w:ascii="Arial" w:hAnsi="Arial" w:cs="Arial"/>
        </w:rPr>
        <w:t>4</w:t>
      </w:r>
      <w:r>
        <w:rPr>
          <w:rFonts w:ascii="Arial" w:hAnsi="Arial" w:cs="Arial"/>
        </w:rPr>
        <w:t>字节。</w:t>
      </w:r>
    </w:p>
    <w:p w:rsidR="00CA79F4" w:rsidRDefault="008F2BF9">
      <w:pPr>
        <w:pStyle w:val="HRa"/>
        <w:ind w:firstLine="480"/>
        <w:rPr>
          <w:rFonts w:ascii="Arial" w:hAnsi="Arial" w:cs="Arial"/>
        </w:rPr>
      </w:pPr>
      <w:r>
        <w:rPr>
          <w:rFonts w:ascii="Arial" w:hAnsi="Arial" w:cs="Arial"/>
        </w:rPr>
        <w:t>参数</w:t>
      </w:r>
      <w:r>
        <w:rPr>
          <w:rFonts w:ascii="Arial" w:hAnsi="Arial" w:cs="Arial" w:hint="eastAsia"/>
        </w:rPr>
        <w:t>“</w:t>
      </w:r>
      <w:r>
        <w:rPr>
          <w:rFonts w:ascii="Arial" w:hAnsi="Arial" w:cs="Arial"/>
        </w:rPr>
        <w:t>内存大小</w:t>
      </w:r>
      <w:r>
        <w:rPr>
          <w:rFonts w:ascii="Arial" w:hAnsi="Arial" w:cs="Arial" w:hint="eastAsia"/>
        </w:rPr>
        <w:t>”</w:t>
      </w:r>
      <w:r>
        <w:rPr>
          <w:rFonts w:ascii="Arial" w:hAnsi="Arial" w:cs="Arial"/>
        </w:rPr>
        <w:t>（</w:t>
      </w:r>
      <w:r>
        <w:rPr>
          <w:rFonts w:ascii="Arial" w:hAnsi="Arial" w:cs="Arial"/>
        </w:rPr>
        <w:t>MemorySize</w:t>
      </w:r>
      <w:r>
        <w:rPr>
          <w:rFonts w:ascii="Arial" w:hAnsi="Arial" w:cs="Arial"/>
        </w:rPr>
        <w:t>）长度为</w:t>
      </w:r>
      <w:r>
        <w:rPr>
          <w:rFonts w:ascii="Arial" w:hAnsi="Arial" w:cs="Arial"/>
        </w:rPr>
        <w:t>2</w:t>
      </w:r>
      <w:r>
        <w:rPr>
          <w:rFonts w:ascii="Arial" w:hAnsi="Arial" w:cs="Arial"/>
        </w:rPr>
        <w:t>字节。</w:t>
      </w:r>
    </w:p>
    <w:p w:rsidR="00CA79F4" w:rsidRDefault="00CA79F4">
      <w:pPr>
        <w:pStyle w:val="HRa"/>
        <w:ind w:firstLine="480"/>
        <w:rPr>
          <w:rFonts w:ascii="Arial" w:hAnsi="Arial" w:cs="Arial"/>
        </w:rPr>
      </w:pPr>
    </w:p>
    <w:p w:rsidR="00CA79F4" w:rsidRDefault="008F2BF9">
      <w:pPr>
        <w:pStyle w:val="HR3"/>
        <w:rPr>
          <w:rFonts w:cs="Arial"/>
        </w:rPr>
      </w:pPr>
      <w:bookmarkStart w:id="236" w:name="_Toc234811419"/>
      <w:bookmarkStart w:id="237" w:name="_Toc327131852"/>
      <w:bookmarkStart w:id="238" w:name="_Toc8910708"/>
      <w:r>
        <w:rPr>
          <w:rFonts w:cs="Arial"/>
        </w:rPr>
        <w:t>执行规定</w:t>
      </w:r>
      <w:bookmarkEnd w:id="236"/>
      <w:bookmarkEnd w:id="237"/>
      <w:bookmarkEnd w:id="238"/>
    </w:p>
    <w:p w:rsidR="00CA79F4" w:rsidRDefault="008F2BF9">
      <w:pPr>
        <w:pStyle w:val="HRa"/>
        <w:ind w:firstLine="480"/>
        <w:rPr>
          <w:rFonts w:ascii="Arial" w:hAnsi="Arial" w:cs="Arial"/>
        </w:rPr>
      </w:pPr>
      <w:r>
        <w:rPr>
          <w:rFonts w:ascii="Arial" w:hAnsi="Arial" w:cs="Arial"/>
        </w:rPr>
        <w:t>此服务没有特殊的执行规定。</w:t>
      </w:r>
    </w:p>
    <w:p w:rsidR="00CA79F4" w:rsidRDefault="00CA79F4">
      <w:pPr>
        <w:pStyle w:val="a4"/>
        <w:rPr>
          <w:rFonts w:ascii="Arial" w:hAnsi="Arial" w:cs="Arial"/>
          <w:sz w:val="24"/>
        </w:rPr>
      </w:pPr>
    </w:p>
    <w:p w:rsidR="00CA79F4" w:rsidRDefault="008F2BF9">
      <w:pPr>
        <w:pStyle w:val="HR2"/>
        <w:rPr>
          <w:rFonts w:cs="Arial"/>
        </w:rPr>
      </w:pPr>
      <w:bookmarkStart w:id="239" w:name="_Toc234811420"/>
      <w:bookmarkStart w:id="240" w:name="_Toc327131853"/>
      <w:bookmarkStart w:id="241" w:name="_Toc8910709"/>
      <w:r>
        <w:rPr>
          <w:rFonts w:cs="Arial"/>
        </w:rPr>
        <w:t>安全访问</w:t>
      </w:r>
      <w:r>
        <w:rPr>
          <w:rFonts w:cs="Arial"/>
        </w:rPr>
        <w:t>SecurityAccess</w:t>
      </w:r>
      <w:r>
        <w:rPr>
          <w:rFonts w:cs="Arial" w:hint="eastAsia"/>
        </w:rPr>
        <w:t>（</w:t>
      </w:r>
      <w:r>
        <w:rPr>
          <w:rFonts w:cs="Arial"/>
        </w:rPr>
        <w:t>27h</w:t>
      </w:r>
      <w:bookmarkEnd w:id="239"/>
      <w:bookmarkEnd w:id="240"/>
      <w:r>
        <w:rPr>
          <w:rFonts w:cs="Arial" w:hint="eastAsia"/>
        </w:rPr>
        <w:t>）</w:t>
      </w:r>
      <w:bookmarkEnd w:id="241"/>
    </w:p>
    <w:p w:rsidR="00CA79F4" w:rsidRDefault="008F2BF9">
      <w:pPr>
        <w:pStyle w:val="HRa"/>
        <w:ind w:firstLine="480"/>
        <w:rPr>
          <w:rFonts w:ascii="Arial" w:hAnsi="Arial" w:cs="Arial"/>
        </w:rPr>
      </w:pPr>
      <w:r>
        <w:rPr>
          <w:rFonts w:ascii="Arial" w:hAnsi="Arial" w:cs="Arial"/>
        </w:rPr>
        <w:t>此服务</w:t>
      </w:r>
      <w:r>
        <w:rPr>
          <w:rFonts w:ascii="Arial" w:hAnsi="Arial" w:cs="Arial" w:hint="eastAsia"/>
        </w:rPr>
        <w:t>提供了一种访问那些权限受限或与排放及安全因素有关的数据及服务的方法。</w:t>
      </w:r>
    </w:p>
    <w:p w:rsidR="00CA79F4" w:rsidRDefault="008F2BF9">
      <w:pPr>
        <w:pStyle w:val="HRa"/>
        <w:ind w:firstLineChars="0" w:firstLine="0"/>
        <w:rPr>
          <w:rFonts w:ascii="Arial" w:hAnsi="Arial" w:cs="Arial"/>
        </w:rPr>
      </w:pPr>
      <w:r>
        <w:rPr>
          <w:rFonts w:ascii="Arial" w:hAnsi="Arial" w:cs="Arial"/>
        </w:rPr>
        <w:t>例如</w:t>
      </w:r>
      <w:r>
        <w:rPr>
          <w:rFonts w:ascii="Arial" w:hAnsi="Arial" w:cs="Arial" w:hint="eastAsia"/>
        </w:rPr>
        <w:t>，</w:t>
      </w:r>
      <w:r>
        <w:rPr>
          <w:rFonts w:ascii="Arial" w:hAnsi="Arial" w:cs="Arial"/>
        </w:rPr>
        <w:t>上传</w:t>
      </w:r>
      <w:r>
        <w:rPr>
          <w:rFonts w:ascii="Arial" w:hAnsi="Arial" w:cs="Arial"/>
        </w:rPr>
        <w:t>/</w:t>
      </w:r>
      <w:r>
        <w:rPr>
          <w:rFonts w:ascii="Arial" w:hAnsi="Arial" w:cs="Arial"/>
        </w:rPr>
        <w:t>下载程序或数据至</w:t>
      </w:r>
      <w:r>
        <w:rPr>
          <w:rFonts w:ascii="Arial" w:hAnsi="Arial" w:cs="Arial"/>
        </w:rPr>
        <w:t>ECU</w:t>
      </w:r>
      <w:r>
        <w:rPr>
          <w:rFonts w:ascii="Arial" w:hAnsi="Arial" w:cs="Arial"/>
        </w:rPr>
        <w:t>、从</w:t>
      </w:r>
      <w:r>
        <w:rPr>
          <w:rFonts w:ascii="Arial" w:hAnsi="Arial" w:cs="Arial"/>
        </w:rPr>
        <w:t>ECU</w:t>
      </w:r>
      <w:r>
        <w:rPr>
          <w:rFonts w:ascii="Arial" w:hAnsi="Arial" w:cs="Arial"/>
        </w:rPr>
        <w:t>中读取特殊位置内存数据等诊断服务一般需要执行安全访问。因为</w:t>
      </w:r>
      <w:r>
        <w:rPr>
          <w:rFonts w:ascii="Arial" w:hAnsi="Arial" w:cs="Arial" w:hint="eastAsia"/>
        </w:rPr>
        <w:t>下载</w:t>
      </w:r>
      <w:r>
        <w:rPr>
          <w:rFonts w:ascii="Arial" w:hAnsi="Arial" w:cs="Arial"/>
        </w:rPr>
        <w:t>不恰当的程序或数据至</w:t>
      </w:r>
      <w:r>
        <w:rPr>
          <w:rFonts w:ascii="Arial" w:hAnsi="Arial" w:cs="Arial"/>
        </w:rPr>
        <w:t>ECU</w:t>
      </w:r>
      <w:r>
        <w:rPr>
          <w:rFonts w:ascii="Arial" w:hAnsi="Arial" w:cs="Arial"/>
        </w:rPr>
        <w:t>可能破坏电子设备或其它汽车部件，或对汽车的排放</w:t>
      </w:r>
      <w:r>
        <w:rPr>
          <w:rFonts w:ascii="Arial" w:hAnsi="Arial" w:cs="Arial" w:hint="eastAsia"/>
        </w:rPr>
        <w:t>、</w:t>
      </w:r>
      <w:r>
        <w:rPr>
          <w:rFonts w:ascii="Arial" w:hAnsi="Arial" w:cs="Arial"/>
        </w:rPr>
        <w:t>安全性及安全标准造成风险。</w:t>
      </w:r>
    </w:p>
    <w:p w:rsidR="00CA79F4" w:rsidRDefault="008F2BF9">
      <w:pPr>
        <w:pStyle w:val="HRa"/>
        <w:ind w:firstLine="480"/>
        <w:rPr>
          <w:rFonts w:ascii="Arial" w:hAnsi="Arial" w:cs="Arial"/>
        </w:rPr>
      </w:pPr>
      <w:r>
        <w:rPr>
          <w:rFonts w:ascii="Arial" w:hAnsi="Arial" w:cs="Arial"/>
        </w:rPr>
        <w:t>安全访问的概念使用</w:t>
      </w:r>
      <w:r>
        <w:rPr>
          <w:rFonts w:ascii="Arial" w:hAnsi="Arial" w:cs="Arial" w:hint="eastAsia"/>
        </w:rPr>
        <w:t>“</w:t>
      </w:r>
      <w:r>
        <w:rPr>
          <w:rFonts w:ascii="Arial" w:hAnsi="Arial" w:cs="Arial"/>
        </w:rPr>
        <w:t>种子</w:t>
      </w:r>
      <w:r>
        <w:rPr>
          <w:rFonts w:ascii="Arial" w:hAnsi="Arial" w:cs="Arial" w:hint="eastAsia"/>
        </w:rPr>
        <w:t>”</w:t>
      </w:r>
      <w:r>
        <w:rPr>
          <w:rFonts w:ascii="Arial" w:hAnsi="Arial" w:cs="Arial"/>
        </w:rPr>
        <w:t>和</w:t>
      </w:r>
      <w:r>
        <w:rPr>
          <w:rFonts w:ascii="Arial" w:hAnsi="Arial" w:cs="Arial" w:hint="eastAsia"/>
        </w:rPr>
        <w:t>“</w:t>
      </w:r>
      <w:r>
        <w:rPr>
          <w:rFonts w:ascii="Arial" w:hAnsi="Arial" w:cs="Arial"/>
        </w:rPr>
        <w:t>密钥</w:t>
      </w:r>
      <w:r>
        <w:rPr>
          <w:rFonts w:ascii="Arial" w:hAnsi="Arial" w:cs="Arial" w:hint="eastAsia"/>
        </w:rPr>
        <w:t>”</w:t>
      </w:r>
      <w:r>
        <w:rPr>
          <w:rFonts w:ascii="Arial" w:hAnsi="Arial" w:cs="Arial"/>
        </w:rPr>
        <w:t>来实现。第一步，诊断工具发送</w:t>
      </w:r>
      <w:r>
        <w:rPr>
          <w:rFonts w:ascii="Arial" w:hAnsi="Arial" w:cs="Arial" w:hint="eastAsia"/>
        </w:rPr>
        <w:t>“</w:t>
      </w:r>
      <w:r>
        <w:rPr>
          <w:rFonts w:ascii="Arial" w:hAnsi="Arial" w:cs="Arial"/>
        </w:rPr>
        <w:t>SecurityAccess-RequestSeed</w:t>
      </w:r>
      <w:r>
        <w:rPr>
          <w:rFonts w:ascii="Arial" w:hAnsi="Arial" w:cs="Arial" w:hint="eastAsia"/>
        </w:rPr>
        <w:t>”</w:t>
      </w:r>
      <w:r>
        <w:rPr>
          <w:rFonts w:ascii="Arial" w:hAnsi="Arial" w:cs="Arial"/>
        </w:rPr>
        <w:t>服务报文。</w:t>
      </w:r>
      <w:r>
        <w:rPr>
          <w:rFonts w:ascii="Arial" w:hAnsi="Arial" w:cs="Arial"/>
        </w:rPr>
        <w:t>ECU</w:t>
      </w:r>
      <w:r>
        <w:rPr>
          <w:rFonts w:ascii="Arial" w:hAnsi="Arial" w:cs="Arial"/>
        </w:rPr>
        <w:t>发送一个种子进行响应，此种子是诊断工具及</w:t>
      </w:r>
      <w:r>
        <w:rPr>
          <w:rFonts w:ascii="Arial" w:hAnsi="Arial" w:cs="Arial"/>
        </w:rPr>
        <w:t>ECU</w:t>
      </w:r>
      <w:r>
        <w:rPr>
          <w:rFonts w:ascii="Arial" w:hAnsi="Arial" w:cs="Arial"/>
        </w:rPr>
        <w:t>计算密钥的输入参数。</w:t>
      </w:r>
    </w:p>
    <w:p w:rsidR="00CA79F4" w:rsidRDefault="008F2BF9">
      <w:pPr>
        <w:pStyle w:val="HRa"/>
        <w:ind w:firstLine="480"/>
        <w:rPr>
          <w:rFonts w:ascii="Arial" w:hAnsi="Arial" w:cs="Arial"/>
        </w:rPr>
      </w:pPr>
      <w:r>
        <w:rPr>
          <w:rFonts w:ascii="Arial" w:hAnsi="Arial" w:cs="Arial"/>
        </w:rPr>
        <w:t>第二步，诊断工具通过发送包含密钥的</w:t>
      </w:r>
      <w:r>
        <w:rPr>
          <w:rFonts w:ascii="Arial" w:hAnsi="Arial" w:cs="Arial" w:hint="eastAsia"/>
        </w:rPr>
        <w:t>“</w:t>
      </w:r>
      <w:r>
        <w:rPr>
          <w:rFonts w:ascii="Arial" w:hAnsi="Arial" w:cs="Arial"/>
        </w:rPr>
        <w:t>SecurityAccess-SendKey</w:t>
      </w:r>
      <w:r>
        <w:rPr>
          <w:rFonts w:ascii="Arial" w:hAnsi="Arial" w:cs="Arial" w:hint="eastAsia"/>
        </w:rPr>
        <w:t>”</w:t>
      </w:r>
      <w:r>
        <w:rPr>
          <w:rFonts w:ascii="Arial" w:hAnsi="Arial" w:cs="Arial"/>
        </w:rPr>
        <w:t>服务报文给</w:t>
      </w:r>
      <w:r>
        <w:rPr>
          <w:rFonts w:ascii="Arial" w:hAnsi="Arial" w:cs="Arial"/>
        </w:rPr>
        <w:t>ECU</w:t>
      </w:r>
      <w:r>
        <w:rPr>
          <w:rFonts w:ascii="Arial" w:hAnsi="Arial" w:cs="Arial"/>
        </w:rPr>
        <w:t>来请求比较密钥。</w:t>
      </w:r>
      <w:r>
        <w:rPr>
          <w:rFonts w:ascii="Arial" w:hAnsi="Arial" w:cs="Arial"/>
        </w:rPr>
        <w:t>ECU</w:t>
      </w:r>
      <w:r>
        <w:rPr>
          <w:rFonts w:ascii="Arial" w:hAnsi="Arial" w:cs="Arial"/>
        </w:rPr>
        <w:t>须将此密钥与内部存储或计算的密钥进行比较，如果两数相符，</w:t>
      </w:r>
      <w:r>
        <w:rPr>
          <w:rFonts w:ascii="Arial" w:hAnsi="Arial" w:cs="Arial"/>
        </w:rPr>
        <w:t>ECU</w:t>
      </w:r>
      <w:r>
        <w:rPr>
          <w:rFonts w:ascii="Arial" w:hAnsi="Arial" w:cs="Arial"/>
        </w:rPr>
        <w:t>使能（解锁）诊断工具对特定服务和数据的访问权限，并通过</w:t>
      </w:r>
      <w:r>
        <w:rPr>
          <w:rFonts w:ascii="Arial" w:hAnsi="Arial" w:cs="Arial" w:hint="eastAsia"/>
        </w:rPr>
        <w:t>“</w:t>
      </w:r>
      <w:r>
        <w:rPr>
          <w:rFonts w:ascii="Arial" w:hAnsi="Arial" w:cs="Arial"/>
        </w:rPr>
        <w:t>SecurityAccess-SendKey</w:t>
      </w:r>
      <w:r>
        <w:rPr>
          <w:rFonts w:ascii="Arial" w:hAnsi="Arial" w:cs="Arial" w:hint="eastAsia"/>
        </w:rPr>
        <w:t>”肯定响应报文</w:t>
      </w:r>
      <w:r>
        <w:rPr>
          <w:rFonts w:ascii="Arial" w:hAnsi="Arial" w:cs="Arial"/>
        </w:rPr>
        <w:t>指出。如果两数不相符，此访问被认为是一次错误的访问尝试。如果访问因其它原因被拒回，此访问并不被认为是一次错误的访问尝试。无效的密钥要求诊断工具从头开始重新发送</w:t>
      </w:r>
      <w:r>
        <w:rPr>
          <w:rFonts w:ascii="Arial" w:hAnsi="Arial" w:cs="Arial" w:hint="eastAsia"/>
        </w:rPr>
        <w:t>“</w:t>
      </w:r>
      <w:r>
        <w:rPr>
          <w:rFonts w:ascii="Arial" w:hAnsi="Arial" w:cs="Arial"/>
        </w:rPr>
        <w:t>SecurityAccess-RequestSeed</w:t>
      </w:r>
      <w:r>
        <w:rPr>
          <w:rFonts w:ascii="Arial" w:hAnsi="Arial" w:cs="Arial" w:hint="eastAsia"/>
        </w:rPr>
        <w:t>”</w:t>
      </w:r>
      <w:r>
        <w:rPr>
          <w:rFonts w:ascii="Arial" w:hAnsi="Arial" w:cs="Arial"/>
        </w:rPr>
        <w:t>请求报文。安全访问的流程参见</w:t>
      </w:r>
      <w:r>
        <w:rPr>
          <w:rFonts w:ascii="Arial" w:hAnsi="Arial" w:cs="Arial" w:hint="eastAsia"/>
        </w:rPr>
        <w:t>下</w:t>
      </w:r>
      <w:r>
        <w:rPr>
          <w:rFonts w:ascii="Arial" w:hAnsi="Arial" w:cs="Arial"/>
        </w:rPr>
        <w:t>图。</w:t>
      </w:r>
    </w:p>
    <w:p w:rsidR="00CA79F4" w:rsidRDefault="00A83D55">
      <w:pPr>
        <w:pStyle w:val="HRa"/>
        <w:ind w:firstLine="420"/>
        <w:rPr>
          <w:rFonts w:ascii="Arial" w:hAnsi="Arial" w:cs="Arial"/>
        </w:rPr>
      </w:pPr>
      <w:r>
        <w:rPr>
          <w:rFonts w:ascii="Arial" w:hAnsi="Arial" w:cs="Arial"/>
          <w:sz w:val="21"/>
        </w:rPr>
        <w:lastRenderedPageBreak/>
        <w:pict>
          <v:shape id="Picture 6" o:spid="_x0000_i1031" type="#_x0000_t75" style="width:353.25pt;height:307.5pt">
            <v:imagedata r:id="rId20" o:title=""/>
          </v:shape>
        </w:pict>
      </w:r>
    </w:p>
    <w:p w:rsidR="00CA79F4" w:rsidRDefault="008F2BF9">
      <w:pPr>
        <w:pStyle w:val="HR"/>
        <w:spacing w:after="78"/>
        <w:rPr>
          <w:rFonts w:ascii="Arial" w:hAnsi="Arial" w:cs="Arial"/>
        </w:rPr>
      </w:pPr>
      <w:r>
        <w:rPr>
          <w:rFonts w:ascii="Arial" w:hAnsi="Arial" w:cs="Arial"/>
        </w:rPr>
        <w:t>安全访问流程</w:t>
      </w:r>
    </w:p>
    <w:p w:rsidR="00CA79F4" w:rsidRDefault="008F2BF9">
      <w:pPr>
        <w:pStyle w:val="HR3"/>
        <w:rPr>
          <w:rFonts w:cs="Arial"/>
        </w:rPr>
      </w:pPr>
      <w:bookmarkStart w:id="242" w:name="_Toc234811421"/>
      <w:bookmarkStart w:id="243" w:name="_Toc327131854"/>
      <w:bookmarkStart w:id="244" w:name="_Toc8910710"/>
      <w:r>
        <w:rPr>
          <w:rFonts w:cs="Arial"/>
        </w:rPr>
        <w:t>报文格式</w:t>
      </w:r>
      <w:bookmarkEnd w:id="242"/>
      <w:bookmarkEnd w:id="243"/>
      <w:bookmarkEnd w:id="244"/>
    </w:p>
    <w:p w:rsidR="00CA79F4" w:rsidRDefault="008F2BF9">
      <w:pPr>
        <w:pStyle w:val="HR4"/>
        <w:rPr>
          <w:rFonts w:cs="Arial"/>
        </w:rPr>
      </w:pPr>
      <w:r>
        <w:rPr>
          <w:rFonts w:cs="Arial"/>
        </w:rPr>
        <w:t>请求种子</w:t>
      </w:r>
    </w:p>
    <w:p w:rsidR="00CA79F4" w:rsidRDefault="008F2BF9">
      <w:pPr>
        <w:rPr>
          <w:rFonts w:ascii="Arial" w:hAnsi="Arial" w:cs="Arial"/>
          <w:sz w:val="24"/>
        </w:rPr>
      </w:pPr>
      <w:r>
        <w:rPr>
          <w:rFonts w:ascii="Arial" w:hAnsi="Arial" w:cs="Arial"/>
          <w:sz w:val="24"/>
        </w:rPr>
        <w:t>请求</w:t>
      </w:r>
    </w:p>
    <w:tbl>
      <w:tblPr>
        <w:tblW w:w="9358" w:type="dxa"/>
        <w:tblInd w:w="5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50" w:type="dxa"/>
          <w:right w:w="50" w:type="dxa"/>
        </w:tblCellMar>
        <w:tblLook w:val="04A0" w:firstRow="1" w:lastRow="0" w:firstColumn="1" w:lastColumn="0" w:noHBand="0" w:noVBand="1"/>
      </w:tblPr>
      <w:tblGrid>
        <w:gridCol w:w="849"/>
        <w:gridCol w:w="6403"/>
        <w:gridCol w:w="680"/>
        <w:gridCol w:w="1426"/>
      </w:tblGrid>
      <w:tr w:rsidR="00CA79F4">
        <w:trPr>
          <w:tblHeader/>
        </w:trPr>
        <w:tc>
          <w:tcPr>
            <w:tcW w:w="849" w:type="dxa"/>
            <w:tcBorders>
              <w:top w:val="single" w:sz="12" w:space="0" w:color="000000"/>
              <w:bottom w:val="single" w:sz="6" w:space="0" w:color="000000"/>
            </w:tcBorders>
            <w:shd w:val="pct10" w:color="auto" w:fill="FFFFFF"/>
            <w:vAlign w:val="center"/>
          </w:tcPr>
          <w:p w:rsidR="00CA79F4" w:rsidRDefault="008F2BF9">
            <w:pPr>
              <w:pStyle w:val="FormatvorlageTableFirstRow"/>
              <w:jc w:val="both"/>
              <w:rPr>
                <w:rFonts w:eastAsia="宋体" w:cs="Arial"/>
                <w:sz w:val="24"/>
                <w:szCs w:val="24"/>
                <w:lang w:eastAsia="zh-CN"/>
              </w:rPr>
            </w:pPr>
            <w:r>
              <w:rPr>
                <w:rFonts w:eastAsia="宋体" w:cs="Arial"/>
                <w:sz w:val="24"/>
                <w:szCs w:val="24"/>
                <w:lang w:eastAsia="zh-CN"/>
              </w:rPr>
              <w:t>字节</w:t>
            </w:r>
          </w:p>
        </w:tc>
        <w:tc>
          <w:tcPr>
            <w:tcW w:w="6403" w:type="dxa"/>
            <w:tcBorders>
              <w:top w:val="single" w:sz="12" w:space="0" w:color="000000"/>
              <w:bottom w:val="single" w:sz="6" w:space="0" w:color="000000"/>
            </w:tcBorders>
            <w:shd w:val="pct10" w:color="auto" w:fill="FFFFFF"/>
            <w:vAlign w:val="center"/>
          </w:tcPr>
          <w:p w:rsidR="00CA79F4" w:rsidRDefault="008F2BF9">
            <w:pPr>
              <w:pStyle w:val="FormatvorlageTableFirstRow"/>
              <w:jc w:val="both"/>
              <w:rPr>
                <w:rFonts w:eastAsia="宋体" w:cs="Arial"/>
                <w:sz w:val="24"/>
                <w:szCs w:val="24"/>
                <w:lang w:eastAsia="zh-CN"/>
              </w:rPr>
            </w:pPr>
            <w:r>
              <w:rPr>
                <w:rFonts w:eastAsia="宋体" w:cs="Arial"/>
                <w:sz w:val="24"/>
                <w:szCs w:val="24"/>
                <w:lang w:eastAsia="zh-CN"/>
              </w:rPr>
              <w:t>参数名称</w:t>
            </w:r>
          </w:p>
        </w:tc>
        <w:tc>
          <w:tcPr>
            <w:tcW w:w="680" w:type="dxa"/>
            <w:tcBorders>
              <w:top w:val="single" w:sz="12" w:space="0" w:color="000000"/>
              <w:bottom w:val="single" w:sz="6" w:space="0" w:color="000000"/>
            </w:tcBorders>
            <w:shd w:val="pct10" w:color="auto" w:fill="FFFFFF"/>
            <w:vAlign w:val="center"/>
          </w:tcPr>
          <w:p w:rsidR="00CA79F4" w:rsidRDefault="008F2BF9">
            <w:pPr>
              <w:pStyle w:val="FormatvorlageTableFirstRow"/>
              <w:jc w:val="both"/>
              <w:rPr>
                <w:rFonts w:eastAsia="宋体" w:cs="Arial"/>
                <w:sz w:val="24"/>
                <w:szCs w:val="24"/>
              </w:rPr>
            </w:pPr>
            <w:r>
              <w:rPr>
                <w:rFonts w:eastAsia="宋体" w:cs="Arial"/>
                <w:sz w:val="24"/>
                <w:szCs w:val="24"/>
              </w:rPr>
              <w:t>Cvt</w:t>
            </w:r>
          </w:p>
        </w:tc>
        <w:tc>
          <w:tcPr>
            <w:tcW w:w="1426" w:type="dxa"/>
            <w:tcBorders>
              <w:top w:val="single" w:sz="12" w:space="0" w:color="000000"/>
              <w:bottom w:val="single" w:sz="6" w:space="0" w:color="000000"/>
            </w:tcBorders>
            <w:shd w:val="pct10" w:color="auto" w:fill="FFFFFF"/>
            <w:vAlign w:val="center"/>
          </w:tcPr>
          <w:p w:rsidR="00CA79F4" w:rsidRDefault="008F2BF9">
            <w:pPr>
              <w:pStyle w:val="FormatvorlageTableFirstRow"/>
              <w:jc w:val="both"/>
              <w:rPr>
                <w:rFonts w:eastAsia="宋体" w:cs="Arial"/>
                <w:sz w:val="24"/>
                <w:szCs w:val="24"/>
              </w:rPr>
            </w:pPr>
            <w:r>
              <w:rPr>
                <w:rFonts w:eastAsia="宋体" w:cs="Arial"/>
                <w:sz w:val="24"/>
                <w:szCs w:val="24"/>
                <w:lang w:eastAsia="zh-CN"/>
              </w:rPr>
              <w:t>数值</w:t>
            </w:r>
            <w:r>
              <w:rPr>
                <w:rFonts w:eastAsia="宋体" w:cs="Arial"/>
                <w:sz w:val="24"/>
                <w:szCs w:val="24"/>
              </w:rPr>
              <w:t>(hex)</w:t>
            </w:r>
          </w:p>
        </w:tc>
      </w:tr>
      <w:tr w:rsidR="00CA79F4">
        <w:tc>
          <w:tcPr>
            <w:tcW w:w="849" w:type="dxa"/>
            <w:tcBorders>
              <w:top w:val="single" w:sz="6" w:space="0" w:color="000000"/>
            </w:tcBorders>
          </w:tcPr>
          <w:p w:rsidR="00CA79F4" w:rsidRDefault="008F2BF9">
            <w:pPr>
              <w:pStyle w:val="Tabellentext"/>
              <w:rPr>
                <w:rFonts w:cs="Arial"/>
                <w:sz w:val="24"/>
                <w:szCs w:val="24"/>
              </w:rPr>
            </w:pPr>
            <w:r>
              <w:rPr>
                <w:rFonts w:cs="Arial"/>
                <w:sz w:val="24"/>
                <w:szCs w:val="24"/>
              </w:rPr>
              <w:t>#1</w:t>
            </w:r>
          </w:p>
        </w:tc>
        <w:tc>
          <w:tcPr>
            <w:tcW w:w="6403" w:type="dxa"/>
            <w:tcBorders>
              <w:top w:val="single" w:sz="6" w:space="0" w:color="000000"/>
            </w:tcBorders>
          </w:tcPr>
          <w:p w:rsidR="00CA79F4" w:rsidRDefault="008F2BF9">
            <w:pPr>
              <w:pStyle w:val="Tabellentext"/>
              <w:rPr>
                <w:rFonts w:cs="Arial"/>
                <w:sz w:val="24"/>
                <w:szCs w:val="24"/>
              </w:rPr>
            </w:pPr>
            <w:r>
              <w:rPr>
                <w:rFonts w:cs="Arial"/>
                <w:sz w:val="24"/>
                <w:szCs w:val="24"/>
              </w:rPr>
              <w:t>RequestServiceIdentifier</w:t>
            </w:r>
          </w:p>
        </w:tc>
        <w:tc>
          <w:tcPr>
            <w:tcW w:w="680" w:type="dxa"/>
            <w:tcBorders>
              <w:top w:val="single" w:sz="6" w:space="0" w:color="000000"/>
            </w:tcBorders>
          </w:tcPr>
          <w:p w:rsidR="00CA79F4" w:rsidRDefault="008F2BF9">
            <w:pPr>
              <w:pStyle w:val="Tabellentext"/>
              <w:rPr>
                <w:rFonts w:cs="Arial"/>
                <w:sz w:val="24"/>
                <w:szCs w:val="24"/>
              </w:rPr>
            </w:pPr>
            <w:r>
              <w:rPr>
                <w:rFonts w:cs="Arial"/>
                <w:sz w:val="24"/>
                <w:szCs w:val="24"/>
              </w:rPr>
              <w:t>M</w:t>
            </w:r>
          </w:p>
        </w:tc>
        <w:tc>
          <w:tcPr>
            <w:tcW w:w="1426" w:type="dxa"/>
            <w:tcBorders>
              <w:top w:val="single" w:sz="6" w:space="0" w:color="000000"/>
            </w:tcBorders>
          </w:tcPr>
          <w:p w:rsidR="00CA79F4" w:rsidRDefault="008F2BF9">
            <w:pPr>
              <w:pStyle w:val="Tabellentext"/>
              <w:rPr>
                <w:rFonts w:cs="Arial"/>
                <w:sz w:val="24"/>
                <w:szCs w:val="24"/>
              </w:rPr>
            </w:pPr>
            <w:r>
              <w:rPr>
                <w:rFonts w:cs="Arial"/>
                <w:sz w:val="24"/>
                <w:szCs w:val="24"/>
              </w:rPr>
              <w:t>27</w:t>
            </w:r>
          </w:p>
        </w:tc>
      </w:tr>
      <w:tr w:rsidR="00CA79F4">
        <w:tc>
          <w:tcPr>
            <w:tcW w:w="849" w:type="dxa"/>
          </w:tcPr>
          <w:p w:rsidR="00CA79F4" w:rsidRDefault="00CA79F4">
            <w:pPr>
              <w:pStyle w:val="Tabellentext"/>
              <w:jc w:val="center"/>
              <w:rPr>
                <w:rFonts w:cs="Arial"/>
                <w:color w:val="000000"/>
                <w:sz w:val="24"/>
                <w:szCs w:val="24"/>
              </w:rPr>
            </w:pPr>
          </w:p>
          <w:p w:rsidR="00CA79F4" w:rsidRDefault="008F2BF9">
            <w:pPr>
              <w:pStyle w:val="Tabellentext"/>
              <w:rPr>
                <w:rFonts w:cs="Arial"/>
                <w:color w:val="000000"/>
                <w:sz w:val="24"/>
                <w:szCs w:val="24"/>
              </w:rPr>
            </w:pPr>
            <w:r>
              <w:rPr>
                <w:rFonts w:cs="Arial"/>
                <w:color w:val="000000"/>
                <w:sz w:val="24"/>
                <w:szCs w:val="24"/>
              </w:rPr>
              <w:t>#2</w:t>
            </w:r>
          </w:p>
        </w:tc>
        <w:tc>
          <w:tcPr>
            <w:tcW w:w="6403" w:type="dxa"/>
          </w:tcPr>
          <w:p w:rsidR="00CA79F4" w:rsidRDefault="008F2BF9">
            <w:pPr>
              <w:pStyle w:val="Tabellentext"/>
              <w:rPr>
                <w:rFonts w:cs="Arial"/>
                <w:color w:val="000000"/>
                <w:sz w:val="24"/>
                <w:szCs w:val="24"/>
              </w:rPr>
            </w:pPr>
            <w:r>
              <w:rPr>
                <w:rFonts w:cs="Arial"/>
                <w:color w:val="000000"/>
                <w:sz w:val="24"/>
                <w:szCs w:val="24"/>
              </w:rPr>
              <w:t xml:space="preserve">Sub-Function = [ </w:t>
            </w:r>
          </w:p>
          <w:p w:rsidR="00CA79F4" w:rsidRDefault="008F2BF9">
            <w:pPr>
              <w:pStyle w:val="Tabellentext"/>
              <w:rPr>
                <w:rFonts w:cs="Arial"/>
                <w:color w:val="000000"/>
                <w:sz w:val="24"/>
                <w:szCs w:val="24"/>
              </w:rPr>
            </w:pPr>
            <w:r>
              <w:rPr>
                <w:rFonts w:cs="Arial"/>
                <w:color w:val="000000"/>
                <w:sz w:val="24"/>
                <w:szCs w:val="24"/>
              </w:rPr>
              <w:t xml:space="preserve">                         RequestSeed</w:t>
            </w:r>
            <w:r>
              <w:rPr>
                <w:rFonts w:cs="Arial" w:hint="eastAsia"/>
                <w:color w:val="000000"/>
                <w:sz w:val="24"/>
                <w:szCs w:val="24"/>
              </w:rPr>
              <w:t>]</w:t>
            </w:r>
          </w:p>
        </w:tc>
        <w:tc>
          <w:tcPr>
            <w:tcW w:w="680" w:type="dxa"/>
          </w:tcPr>
          <w:p w:rsidR="00CA79F4" w:rsidRDefault="00CA79F4">
            <w:pPr>
              <w:pStyle w:val="Tabellentext"/>
              <w:rPr>
                <w:rFonts w:cs="Arial"/>
                <w:color w:val="000000"/>
                <w:sz w:val="24"/>
                <w:szCs w:val="24"/>
              </w:rPr>
            </w:pPr>
          </w:p>
          <w:p w:rsidR="00CA79F4" w:rsidRDefault="008F2BF9">
            <w:pPr>
              <w:pStyle w:val="Tabellentext"/>
              <w:rPr>
                <w:rFonts w:cs="Arial"/>
                <w:color w:val="000000"/>
                <w:sz w:val="24"/>
                <w:szCs w:val="24"/>
              </w:rPr>
            </w:pPr>
            <w:r>
              <w:rPr>
                <w:rFonts w:cs="Arial"/>
                <w:color w:val="000000"/>
                <w:sz w:val="24"/>
                <w:szCs w:val="24"/>
              </w:rPr>
              <w:t>M</w:t>
            </w:r>
          </w:p>
        </w:tc>
        <w:tc>
          <w:tcPr>
            <w:tcW w:w="1426" w:type="dxa"/>
          </w:tcPr>
          <w:p w:rsidR="00CA79F4" w:rsidRDefault="00CA79F4">
            <w:pPr>
              <w:pStyle w:val="Tabellentext"/>
              <w:rPr>
                <w:rFonts w:cs="Arial"/>
                <w:color w:val="000000"/>
                <w:sz w:val="24"/>
                <w:szCs w:val="24"/>
              </w:rPr>
            </w:pPr>
          </w:p>
          <w:p w:rsidR="00CA79F4" w:rsidRDefault="008F2BF9">
            <w:pPr>
              <w:pStyle w:val="Tabellentext"/>
              <w:rPr>
                <w:rFonts w:cs="Arial"/>
                <w:color w:val="000000"/>
                <w:sz w:val="24"/>
                <w:szCs w:val="24"/>
              </w:rPr>
            </w:pPr>
            <w:r>
              <w:rPr>
                <w:rFonts w:cs="Arial"/>
                <w:color w:val="000000"/>
                <w:sz w:val="24"/>
                <w:szCs w:val="24"/>
              </w:rPr>
              <w:t>01, 09</w:t>
            </w:r>
          </w:p>
        </w:tc>
      </w:tr>
    </w:tbl>
    <w:p w:rsidR="00CA79F4" w:rsidRDefault="00CA79F4">
      <w:pPr>
        <w:rPr>
          <w:rFonts w:ascii="Arial" w:hAnsi="Arial" w:cs="Arial"/>
          <w:sz w:val="24"/>
        </w:rPr>
      </w:pPr>
    </w:p>
    <w:p w:rsidR="00CA79F4" w:rsidRDefault="008F2BF9">
      <w:pPr>
        <w:rPr>
          <w:rFonts w:ascii="Arial" w:hAnsi="Arial" w:cs="Arial"/>
          <w:sz w:val="24"/>
        </w:rPr>
      </w:pPr>
      <w:r>
        <w:rPr>
          <w:rFonts w:ascii="Arial" w:hAnsi="Arial" w:cs="Arial"/>
          <w:sz w:val="24"/>
        </w:rPr>
        <w:t>肯定响应</w:t>
      </w:r>
    </w:p>
    <w:tbl>
      <w:tblPr>
        <w:tblW w:w="9358" w:type="dxa"/>
        <w:tblInd w:w="5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50" w:type="dxa"/>
          <w:right w:w="50" w:type="dxa"/>
        </w:tblCellMar>
        <w:tblLook w:val="04A0" w:firstRow="1" w:lastRow="0" w:firstColumn="1" w:lastColumn="0" w:noHBand="0" w:noVBand="1"/>
      </w:tblPr>
      <w:tblGrid>
        <w:gridCol w:w="849"/>
        <w:gridCol w:w="6403"/>
        <w:gridCol w:w="680"/>
        <w:gridCol w:w="1426"/>
      </w:tblGrid>
      <w:tr w:rsidR="00CA79F4">
        <w:trPr>
          <w:tblHeader/>
        </w:trPr>
        <w:tc>
          <w:tcPr>
            <w:tcW w:w="849" w:type="dxa"/>
            <w:tcBorders>
              <w:top w:val="single" w:sz="12" w:space="0" w:color="000000"/>
              <w:bottom w:val="single" w:sz="6" w:space="0" w:color="000000"/>
            </w:tcBorders>
            <w:shd w:val="pct10" w:color="auto" w:fill="FFFFFF"/>
            <w:vAlign w:val="center"/>
          </w:tcPr>
          <w:p w:rsidR="00CA79F4" w:rsidRDefault="008F2BF9">
            <w:pPr>
              <w:pStyle w:val="FormatvorlageTableFirstRow"/>
              <w:jc w:val="both"/>
              <w:rPr>
                <w:rFonts w:eastAsia="宋体" w:cs="Arial"/>
                <w:sz w:val="24"/>
                <w:szCs w:val="24"/>
                <w:lang w:eastAsia="zh-CN"/>
              </w:rPr>
            </w:pPr>
            <w:r>
              <w:rPr>
                <w:rFonts w:eastAsia="宋体" w:cs="Arial"/>
                <w:sz w:val="24"/>
                <w:szCs w:val="24"/>
                <w:lang w:eastAsia="zh-CN"/>
              </w:rPr>
              <w:t>字节</w:t>
            </w:r>
          </w:p>
        </w:tc>
        <w:tc>
          <w:tcPr>
            <w:tcW w:w="6403" w:type="dxa"/>
            <w:tcBorders>
              <w:top w:val="single" w:sz="12" w:space="0" w:color="000000"/>
              <w:bottom w:val="single" w:sz="6" w:space="0" w:color="000000"/>
            </w:tcBorders>
            <w:shd w:val="pct10" w:color="auto" w:fill="FFFFFF"/>
            <w:vAlign w:val="center"/>
          </w:tcPr>
          <w:p w:rsidR="00CA79F4" w:rsidRDefault="008F2BF9">
            <w:pPr>
              <w:pStyle w:val="FormatvorlageTableFirstRow"/>
              <w:jc w:val="both"/>
              <w:rPr>
                <w:rFonts w:eastAsia="宋体" w:cs="Arial"/>
                <w:sz w:val="24"/>
                <w:szCs w:val="24"/>
                <w:lang w:eastAsia="zh-CN"/>
              </w:rPr>
            </w:pPr>
            <w:r>
              <w:rPr>
                <w:rFonts w:eastAsia="宋体" w:cs="Arial"/>
                <w:sz w:val="24"/>
                <w:szCs w:val="24"/>
                <w:lang w:eastAsia="zh-CN"/>
              </w:rPr>
              <w:t>参数名称</w:t>
            </w:r>
          </w:p>
        </w:tc>
        <w:tc>
          <w:tcPr>
            <w:tcW w:w="680" w:type="dxa"/>
            <w:tcBorders>
              <w:top w:val="single" w:sz="12" w:space="0" w:color="000000"/>
              <w:bottom w:val="single" w:sz="6" w:space="0" w:color="000000"/>
            </w:tcBorders>
            <w:shd w:val="pct10" w:color="auto" w:fill="FFFFFF"/>
            <w:vAlign w:val="center"/>
          </w:tcPr>
          <w:p w:rsidR="00CA79F4" w:rsidRDefault="008F2BF9">
            <w:pPr>
              <w:pStyle w:val="FormatvorlageTableFirstRow"/>
              <w:jc w:val="both"/>
              <w:rPr>
                <w:rFonts w:eastAsia="宋体" w:cs="Arial"/>
                <w:sz w:val="24"/>
                <w:szCs w:val="24"/>
              </w:rPr>
            </w:pPr>
            <w:r>
              <w:rPr>
                <w:rFonts w:eastAsia="宋体" w:cs="Arial"/>
                <w:sz w:val="24"/>
                <w:szCs w:val="24"/>
              </w:rPr>
              <w:t>Cvt</w:t>
            </w:r>
          </w:p>
        </w:tc>
        <w:tc>
          <w:tcPr>
            <w:tcW w:w="1426" w:type="dxa"/>
            <w:tcBorders>
              <w:top w:val="single" w:sz="12" w:space="0" w:color="000000"/>
              <w:bottom w:val="single" w:sz="6" w:space="0" w:color="000000"/>
            </w:tcBorders>
            <w:shd w:val="pct10" w:color="auto" w:fill="FFFFFF"/>
            <w:vAlign w:val="center"/>
          </w:tcPr>
          <w:p w:rsidR="00CA79F4" w:rsidRDefault="008F2BF9">
            <w:pPr>
              <w:pStyle w:val="FormatvorlageTableFirstRow"/>
              <w:jc w:val="both"/>
              <w:rPr>
                <w:rFonts w:eastAsia="宋体" w:cs="Arial"/>
                <w:sz w:val="24"/>
                <w:szCs w:val="24"/>
              </w:rPr>
            </w:pPr>
            <w:r>
              <w:rPr>
                <w:rFonts w:eastAsia="宋体" w:cs="Arial"/>
                <w:sz w:val="24"/>
                <w:szCs w:val="24"/>
                <w:lang w:eastAsia="zh-CN"/>
              </w:rPr>
              <w:t>数值</w:t>
            </w:r>
            <w:r>
              <w:rPr>
                <w:rFonts w:eastAsia="宋体" w:cs="Arial"/>
                <w:sz w:val="24"/>
                <w:szCs w:val="24"/>
              </w:rPr>
              <w:t>(hex)</w:t>
            </w:r>
          </w:p>
        </w:tc>
      </w:tr>
      <w:tr w:rsidR="00CA79F4">
        <w:tc>
          <w:tcPr>
            <w:tcW w:w="849" w:type="dxa"/>
            <w:tcBorders>
              <w:top w:val="single" w:sz="6" w:space="0" w:color="000000"/>
            </w:tcBorders>
          </w:tcPr>
          <w:p w:rsidR="00CA79F4" w:rsidRDefault="008F2BF9">
            <w:pPr>
              <w:pStyle w:val="Tabellentext"/>
              <w:rPr>
                <w:rFonts w:cs="Arial"/>
                <w:sz w:val="24"/>
                <w:szCs w:val="24"/>
              </w:rPr>
            </w:pPr>
            <w:r>
              <w:rPr>
                <w:rFonts w:cs="Arial"/>
                <w:sz w:val="24"/>
                <w:szCs w:val="24"/>
              </w:rPr>
              <w:t>#1</w:t>
            </w:r>
          </w:p>
        </w:tc>
        <w:tc>
          <w:tcPr>
            <w:tcW w:w="6403" w:type="dxa"/>
            <w:tcBorders>
              <w:top w:val="single" w:sz="6" w:space="0" w:color="000000"/>
            </w:tcBorders>
          </w:tcPr>
          <w:p w:rsidR="00CA79F4" w:rsidRDefault="008F2BF9">
            <w:pPr>
              <w:pStyle w:val="Tabellentext"/>
              <w:rPr>
                <w:rFonts w:cs="Arial"/>
                <w:sz w:val="24"/>
                <w:szCs w:val="24"/>
              </w:rPr>
            </w:pPr>
            <w:r>
              <w:rPr>
                <w:rFonts w:cs="Arial"/>
                <w:sz w:val="24"/>
                <w:szCs w:val="24"/>
              </w:rPr>
              <w:t>PositiveResponseServiceIdentifier</w:t>
            </w:r>
          </w:p>
        </w:tc>
        <w:tc>
          <w:tcPr>
            <w:tcW w:w="680" w:type="dxa"/>
            <w:tcBorders>
              <w:top w:val="single" w:sz="6" w:space="0" w:color="000000"/>
            </w:tcBorders>
          </w:tcPr>
          <w:p w:rsidR="00CA79F4" w:rsidRDefault="008F2BF9">
            <w:pPr>
              <w:pStyle w:val="Tabellentext"/>
              <w:rPr>
                <w:rFonts w:cs="Arial"/>
                <w:sz w:val="24"/>
                <w:szCs w:val="24"/>
              </w:rPr>
            </w:pPr>
            <w:r>
              <w:rPr>
                <w:rFonts w:cs="Arial"/>
                <w:sz w:val="24"/>
                <w:szCs w:val="24"/>
              </w:rPr>
              <w:t>M</w:t>
            </w:r>
          </w:p>
        </w:tc>
        <w:tc>
          <w:tcPr>
            <w:tcW w:w="1426" w:type="dxa"/>
            <w:tcBorders>
              <w:top w:val="single" w:sz="6" w:space="0" w:color="000000"/>
            </w:tcBorders>
          </w:tcPr>
          <w:p w:rsidR="00CA79F4" w:rsidRDefault="008F2BF9">
            <w:pPr>
              <w:pStyle w:val="Tabellentext"/>
              <w:rPr>
                <w:rFonts w:cs="Arial"/>
                <w:sz w:val="24"/>
                <w:szCs w:val="24"/>
              </w:rPr>
            </w:pPr>
            <w:r>
              <w:rPr>
                <w:rFonts w:cs="Arial"/>
                <w:sz w:val="24"/>
                <w:szCs w:val="24"/>
              </w:rPr>
              <w:t>67</w:t>
            </w:r>
          </w:p>
        </w:tc>
      </w:tr>
      <w:tr w:rsidR="00CA79F4">
        <w:tc>
          <w:tcPr>
            <w:tcW w:w="849" w:type="dxa"/>
          </w:tcPr>
          <w:p w:rsidR="00CA79F4" w:rsidRDefault="00CA79F4">
            <w:pPr>
              <w:pStyle w:val="Tabellentext"/>
              <w:jc w:val="center"/>
              <w:rPr>
                <w:rFonts w:cs="Arial"/>
                <w:color w:val="000000"/>
                <w:sz w:val="24"/>
                <w:szCs w:val="24"/>
              </w:rPr>
            </w:pPr>
          </w:p>
          <w:p w:rsidR="00CA79F4" w:rsidRDefault="008F2BF9">
            <w:pPr>
              <w:pStyle w:val="Tabellentext"/>
              <w:rPr>
                <w:rFonts w:cs="Arial"/>
                <w:color w:val="000000"/>
                <w:sz w:val="24"/>
                <w:szCs w:val="24"/>
              </w:rPr>
            </w:pPr>
            <w:r>
              <w:rPr>
                <w:rFonts w:cs="Arial"/>
                <w:color w:val="000000"/>
                <w:sz w:val="24"/>
                <w:szCs w:val="24"/>
              </w:rPr>
              <w:t>#2</w:t>
            </w:r>
          </w:p>
        </w:tc>
        <w:tc>
          <w:tcPr>
            <w:tcW w:w="6403" w:type="dxa"/>
          </w:tcPr>
          <w:p w:rsidR="00CA79F4" w:rsidRDefault="008F2BF9">
            <w:pPr>
              <w:pStyle w:val="Tabellentext"/>
              <w:rPr>
                <w:rFonts w:cs="Arial"/>
                <w:color w:val="000000"/>
                <w:sz w:val="24"/>
                <w:szCs w:val="24"/>
              </w:rPr>
            </w:pPr>
            <w:r>
              <w:rPr>
                <w:rFonts w:cs="Arial"/>
                <w:color w:val="000000"/>
                <w:sz w:val="24"/>
                <w:szCs w:val="24"/>
              </w:rPr>
              <w:t xml:space="preserve">Sub-Function = [ </w:t>
            </w:r>
          </w:p>
          <w:p w:rsidR="00CA79F4" w:rsidRDefault="008F2BF9">
            <w:pPr>
              <w:pStyle w:val="Tabellentext"/>
              <w:rPr>
                <w:rFonts w:cs="Arial"/>
                <w:color w:val="000000"/>
                <w:sz w:val="24"/>
                <w:szCs w:val="24"/>
              </w:rPr>
            </w:pPr>
            <w:r>
              <w:rPr>
                <w:rFonts w:cs="Arial"/>
                <w:color w:val="000000"/>
                <w:sz w:val="24"/>
                <w:szCs w:val="24"/>
              </w:rPr>
              <w:t xml:space="preserve">                         RequestSeed</w:t>
            </w:r>
            <w:r>
              <w:rPr>
                <w:rFonts w:cs="Arial" w:hint="eastAsia"/>
                <w:color w:val="000000"/>
                <w:sz w:val="24"/>
                <w:szCs w:val="24"/>
              </w:rPr>
              <w:t>]</w:t>
            </w:r>
          </w:p>
        </w:tc>
        <w:tc>
          <w:tcPr>
            <w:tcW w:w="680" w:type="dxa"/>
          </w:tcPr>
          <w:p w:rsidR="00CA79F4" w:rsidRDefault="00CA79F4">
            <w:pPr>
              <w:pStyle w:val="Tabellentext"/>
              <w:rPr>
                <w:rFonts w:cs="Arial"/>
                <w:color w:val="000000"/>
                <w:sz w:val="24"/>
                <w:szCs w:val="24"/>
              </w:rPr>
            </w:pPr>
          </w:p>
          <w:p w:rsidR="00CA79F4" w:rsidRDefault="008F2BF9">
            <w:pPr>
              <w:pStyle w:val="Tabellentext"/>
              <w:rPr>
                <w:rFonts w:cs="Arial"/>
                <w:color w:val="000000"/>
                <w:sz w:val="24"/>
                <w:szCs w:val="24"/>
              </w:rPr>
            </w:pPr>
            <w:r>
              <w:rPr>
                <w:rFonts w:cs="Arial"/>
                <w:color w:val="000000"/>
                <w:sz w:val="24"/>
                <w:szCs w:val="24"/>
              </w:rPr>
              <w:t>M</w:t>
            </w:r>
          </w:p>
        </w:tc>
        <w:tc>
          <w:tcPr>
            <w:tcW w:w="1426" w:type="dxa"/>
          </w:tcPr>
          <w:p w:rsidR="00CA79F4" w:rsidRDefault="00CA79F4">
            <w:pPr>
              <w:pStyle w:val="Tabellentext"/>
              <w:rPr>
                <w:rFonts w:cs="Arial"/>
                <w:color w:val="000000"/>
                <w:sz w:val="24"/>
                <w:szCs w:val="24"/>
              </w:rPr>
            </w:pPr>
          </w:p>
          <w:p w:rsidR="00CA79F4" w:rsidRDefault="008F2BF9">
            <w:pPr>
              <w:pStyle w:val="Tabellentext"/>
              <w:rPr>
                <w:rFonts w:cs="Arial"/>
                <w:color w:val="000000"/>
                <w:sz w:val="24"/>
                <w:szCs w:val="24"/>
              </w:rPr>
            </w:pPr>
            <w:r>
              <w:rPr>
                <w:rFonts w:cs="Arial"/>
                <w:color w:val="000000"/>
                <w:sz w:val="24"/>
                <w:szCs w:val="24"/>
              </w:rPr>
              <w:t>01, 09</w:t>
            </w:r>
          </w:p>
        </w:tc>
      </w:tr>
      <w:tr w:rsidR="00CA79F4">
        <w:tc>
          <w:tcPr>
            <w:tcW w:w="849" w:type="dxa"/>
          </w:tcPr>
          <w:p w:rsidR="00CA79F4" w:rsidRDefault="00CA79F4">
            <w:pPr>
              <w:pStyle w:val="Tabellentext"/>
              <w:rPr>
                <w:rFonts w:cs="Arial"/>
                <w:sz w:val="24"/>
                <w:szCs w:val="24"/>
              </w:rPr>
            </w:pPr>
            <w:bookmarkStart w:id="245" w:name="_Hlk328821972"/>
          </w:p>
          <w:p w:rsidR="00CA79F4" w:rsidRDefault="008F2BF9">
            <w:pPr>
              <w:pStyle w:val="Tabellentext"/>
              <w:rPr>
                <w:rFonts w:cs="Arial"/>
                <w:sz w:val="24"/>
                <w:szCs w:val="24"/>
              </w:rPr>
            </w:pPr>
            <w:bookmarkStart w:id="246" w:name="OLE_LINK49"/>
            <w:bookmarkStart w:id="247" w:name="OLE_LINK50"/>
            <w:r>
              <w:rPr>
                <w:rFonts w:cs="Arial"/>
                <w:sz w:val="24"/>
                <w:szCs w:val="24"/>
              </w:rPr>
              <w:t>#</w:t>
            </w:r>
            <w:bookmarkEnd w:id="246"/>
            <w:bookmarkEnd w:id="247"/>
            <w:r>
              <w:rPr>
                <w:rFonts w:cs="Arial"/>
                <w:sz w:val="24"/>
                <w:szCs w:val="24"/>
              </w:rPr>
              <w:t>3</w:t>
            </w:r>
          </w:p>
          <w:p w:rsidR="00CA79F4" w:rsidRDefault="008F2BF9">
            <w:pPr>
              <w:pStyle w:val="Tabellentext"/>
              <w:rPr>
                <w:rFonts w:cs="Arial"/>
                <w:sz w:val="24"/>
                <w:szCs w:val="24"/>
              </w:rPr>
            </w:pPr>
            <w:r>
              <w:rPr>
                <w:rFonts w:cs="Arial"/>
                <w:sz w:val="24"/>
                <w:szCs w:val="24"/>
              </w:rPr>
              <w:t>#4</w:t>
            </w:r>
          </w:p>
          <w:p w:rsidR="00CA79F4" w:rsidRDefault="008F2BF9">
            <w:pPr>
              <w:pStyle w:val="Tabellentext"/>
              <w:rPr>
                <w:rFonts w:cs="Arial"/>
                <w:sz w:val="24"/>
                <w:szCs w:val="24"/>
              </w:rPr>
            </w:pPr>
            <w:r>
              <w:rPr>
                <w:rFonts w:cs="Arial"/>
                <w:sz w:val="24"/>
                <w:szCs w:val="24"/>
              </w:rPr>
              <w:t>#5</w:t>
            </w:r>
          </w:p>
          <w:p w:rsidR="00CA79F4" w:rsidRDefault="008F2BF9">
            <w:pPr>
              <w:pStyle w:val="Tabellentext"/>
              <w:rPr>
                <w:rFonts w:cs="Arial"/>
                <w:sz w:val="24"/>
                <w:szCs w:val="24"/>
              </w:rPr>
            </w:pPr>
            <w:r>
              <w:rPr>
                <w:rFonts w:cs="Arial"/>
                <w:sz w:val="24"/>
                <w:szCs w:val="24"/>
              </w:rPr>
              <w:t>#6</w:t>
            </w:r>
          </w:p>
        </w:tc>
        <w:tc>
          <w:tcPr>
            <w:tcW w:w="6403" w:type="dxa"/>
          </w:tcPr>
          <w:p w:rsidR="00CA79F4" w:rsidRDefault="008F2BF9">
            <w:pPr>
              <w:pStyle w:val="Tabellentext"/>
              <w:rPr>
                <w:rFonts w:cs="Arial"/>
                <w:sz w:val="24"/>
                <w:szCs w:val="24"/>
              </w:rPr>
            </w:pPr>
            <w:r>
              <w:rPr>
                <w:rFonts w:cs="Arial"/>
                <w:sz w:val="24"/>
                <w:szCs w:val="24"/>
              </w:rPr>
              <w:t>SecuritySeed [ ] = [</w:t>
            </w:r>
          </w:p>
          <w:p w:rsidR="00CA79F4" w:rsidRDefault="008F2BF9">
            <w:pPr>
              <w:pStyle w:val="Tabellentext"/>
              <w:rPr>
                <w:rFonts w:cs="Arial"/>
                <w:sz w:val="24"/>
                <w:szCs w:val="24"/>
              </w:rPr>
            </w:pPr>
            <w:r>
              <w:rPr>
                <w:rFonts w:cs="Arial"/>
                <w:sz w:val="24"/>
                <w:szCs w:val="24"/>
              </w:rPr>
              <w:t xml:space="preserve">                            </w:t>
            </w:r>
            <w:bookmarkStart w:id="248" w:name="OLE_LINK51"/>
            <w:bookmarkStart w:id="249" w:name="OLE_LINK52"/>
            <w:r>
              <w:rPr>
                <w:rFonts w:cs="Arial"/>
                <w:sz w:val="24"/>
                <w:szCs w:val="24"/>
              </w:rPr>
              <w:t>seed#1 (high byte)</w:t>
            </w:r>
            <w:bookmarkEnd w:id="248"/>
            <w:bookmarkEnd w:id="249"/>
          </w:p>
          <w:p w:rsidR="00CA79F4" w:rsidRDefault="008F2BF9">
            <w:pPr>
              <w:pStyle w:val="Tabellentext"/>
              <w:rPr>
                <w:rFonts w:cs="Arial"/>
                <w:sz w:val="24"/>
                <w:szCs w:val="24"/>
              </w:rPr>
            </w:pPr>
            <w:r>
              <w:rPr>
                <w:rFonts w:cs="Arial"/>
                <w:sz w:val="24"/>
                <w:szCs w:val="24"/>
              </w:rPr>
              <w:t xml:space="preserve">                            seed#2</w:t>
            </w:r>
          </w:p>
          <w:p w:rsidR="00CA79F4" w:rsidRDefault="008F2BF9">
            <w:pPr>
              <w:pStyle w:val="Tabellentext"/>
              <w:rPr>
                <w:rFonts w:cs="Arial"/>
                <w:sz w:val="24"/>
                <w:szCs w:val="24"/>
              </w:rPr>
            </w:pPr>
            <w:r>
              <w:rPr>
                <w:rFonts w:cs="Arial"/>
                <w:sz w:val="24"/>
                <w:szCs w:val="24"/>
              </w:rPr>
              <w:t xml:space="preserve">                            seed#3</w:t>
            </w:r>
          </w:p>
          <w:p w:rsidR="00CA79F4" w:rsidRDefault="008F2BF9">
            <w:pPr>
              <w:pStyle w:val="Tabellentext"/>
              <w:rPr>
                <w:rFonts w:cs="Arial"/>
                <w:sz w:val="24"/>
                <w:szCs w:val="24"/>
              </w:rPr>
            </w:pPr>
            <w:r>
              <w:rPr>
                <w:rFonts w:cs="Arial"/>
                <w:sz w:val="24"/>
                <w:szCs w:val="24"/>
              </w:rPr>
              <w:t xml:space="preserve">                            seed#4 (low byte) ]</w:t>
            </w:r>
          </w:p>
        </w:tc>
        <w:tc>
          <w:tcPr>
            <w:tcW w:w="680" w:type="dxa"/>
          </w:tcPr>
          <w:p w:rsidR="00CA79F4" w:rsidRDefault="00CA79F4">
            <w:pPr>
              <w:pStyle w:val="Tabellentext"/>
              <w:rPr>
                <w:rFonts w:cs="Arial"/>
                <w:sz w:val="24"/>
                <w:szCs w:val="24"/>
              </w:rPr>
            </w:pPr>
          </w:p>
          <w:p w:rsidR="00CA79F4" w:rsidRDefault="008F2BF9">
            <w:pPr>
              <w:pStyle w:val="Tabellentext"/>
              <w:rPr>
                <w:rFonts w:cs="Arial"/>
                <w:sz w:val="24"/>
                <w:szCs w:val="24"/>
              </w:rPr>
            </w:pPr>
            <w:r>
              <w:rPr>
                <w:rFonts w:cs="Arial"/>
                <w:sz w:val="24"/>
                <w:szCs w:val="24"/>
              </w:rPr>
              <w:t>M</w:t>
            </w:r>
          </w:p>
          <w:p w:rsidR="00CA79F4" w:rsidRDefault="008F2BF9">
            <w:pPr>
              <w:pStyle w:val="Tabellentext"/>
              <w:rPr>
                <w:rFonts w:cs="Arial"/>
                <w:sz w:val="24"/>
                <w:szCs w:val="24"/>
              </w:rPr>
            </w:pPr>
            <w:r>
              <w:rPr>
                <w:rFonts w:cs="Arial"/>
                <w:sz w:val="24"/>
                <w:szCs w:val="24"/>
              </w:rPr>
              <w:t>M</w:t>
            </w:r>
          </w:p>
          <w:p w:rsidR="00CA79F4" w:rsidRDefault="008F2BF9">
            <w:pPr>
              <w:pStyle w:val="Tabellentext"/>
              <w:rPr>
                <w:rFonts w:cs="Arial"/>
                <w:sz w:val="24"/>
                <w:szCs w:val="24"/>
              </w:rPr>
            </w:pPr>
            <w:r>
              <w:rPr>
                <w:rFonts w:cs="Arial"/>
                <w:sz w:val="24"/>
                <w:szCs w:val="24"/>
              </w:rPr>
              <w:t>M</w:t>
            </w:r>
          </w:p>
          <w:p w:rsidR="00CA79F4" w:rsidRDefault="008F2BF9">
            <w:pPr>
              <w:pStyle w:val="Tabellentext"/>
              <w:rPr>
                <w:rFonts w:cs="Arial"/>
                <w:sz w:val="24"/>
                <w:szCs w:val="24"/>
              </w:rPr>
            </w:pPr>
            <w:r>
              <w:rPr>
                <w:rFonts w:cs="Arial"/>
                <w:sz w:val="24"/>
                <w:szCs w:val="24"/>
              </w:rPr>
              <w:t>M</w:t>
            </w:r>
          </w:p>
        </w:tc>
        <w:tc>
          <w:tcPr>
            <w:tcW w:w="1426" w:type="dxa"/>
          </w:tcPr>
          <w:p w:rsidR="00CA79F4" w:rsidRDefault="00CA79F4">
            <w:pPr>
              <w:pStyle w:val="Tabellentext"/>
              <w:rPr>
                <w:rFonts w:cs="Arial"/>
                <w:sz w:val="24"/>
                <w:szCs w:val="24"/>
              </w:rPr>
            </w:pPr>
          </w:p>
          <w:p w:rsidR="00CA79F4" w:rsidRDefault="008F2BF9">
            <w:pPr>
              <w:pStyle w:val="Tabellentext"/>
              <w:rPr>
                <w:rFonts w:cs="Arial"/>
                <w:sz w:val="24"/>
                <w:szCs w:val="24"/>
              </w:rPr>
            </w:pPr>
            <w:bookmarkStart w:id="250" w:name="OLE_LINK53"/>
            <w:bookmarkStart w:id="251" w:name="OLE_LINK54"/>
            <w:r>
              <w:rPr>
                <w:rFonts w:cs="Arial"/>
                <w:sz w:val="24"/>
                <w:szCs w:val="24"/>
              </w:rPr>
              <w:t>00-FF</w:t>
            </w:r>
          </w:p>
          <w:bookmarkEnd w:id="250"/>
          <w:bookmarkEnd w:id="251"/>
          <w:p w:rsidR="00CA79F4" w:rsidRDefault="008F2BF9">
            <w:pPr>
              <w:pStyle w:val="Tabellentext"/>
              <w:rPr>
                <w:rFonts w:cs="Arial"/>
                <w:sz w:val="24"/>
                <w:szCs w:val="24"/>
              </w:rPr>
            </w:pPr>
            <w:r>
              <w:rPr>
                <w:rFonts w:cs="Arial"/>
                <w:sz w:val="24"/>
                <w:szCs w:val="24"/>
              </w:rPr>
              <w:t>00-FF</w:t>
            </w:r>
          </w:p>
          <w:p w:rsidR="00CA79F4" w:rsidRDefault="008F2BF9">
            <w:pPr>
              <w:pStyle w:val="Tabellentext"/>
              <w:numPr>
                <w:ilvl w:val="0"/>
                <w:numId w:val="31"/>
              </w:numPr>
              <w:rPr>
                <w:rFonts w:cs="Arial"/>
                <w:sz w:val="24"/>
                <w:szCs w:val="24"/>
              </w:rPr>
            </w:pPr>
            <w:r>
              <w:rPr>
                <w:rFonts w:cs="Arial"/>
                <w:sz w:val="24"/>
                <w:szCs w:val="24"/>
              </w:rPr>
              <w:t>FF</w:t>
            </w:r>
          </w:p>
          <w:p w:rsidR="00CA79F4" w:rsidRDefault="008F2BF9">
            <w:pPr>
              <w:pStyle w:val="Tabellentext"/>
              <w:rPr>
                <w:rFonts w:cs="Arial"/>
                <w:sz w:val="24"/>
                <w:szCs w:val="24"/>
              </w:rPr>
            </w:pPr>
            <w:r>
              <w:rPr>
                <w:rFonts w:cs="Arial"/>
                <w:sz w:val="24"/>
                <w:szCs w:val="24"/>
              </w:rPr>
              <w:t>00-FF</w:t>
            </w:r>
          </w:p>
        </w:tc>
      </w:tr>
      <w:bookmarkEnd w:id="245"/>
    </w:tbl>
    <w:p w:rsidR="00CA79F4" w:rsidRDefault="00CA79F4">
      <w:pPr>
        <w:rPr>
          <w:rFonts w:ascii="Arial" w:hAnsi="Arial" w:cs="Arial"/>
          <w:sz w:val="24"/>
        </w:rPr>
      </w:pPr>
    </w:p>
    <w:p w:rsidR="00CA79F4" w:rsidRDefault="008F2BF9">
      <w:pPr>
        <w:rPr>
          <w:rFonts w:ascii="Arial" w:hAnsi="Arial" w:cs="Arial"/>
          <w:sz w:val="24"/>
        </w:rPr>
      </w:pPr>
      <w:r>
        <w:rPr>
          <w:rFonts w:ascii="Arial" w:hAnsi="Arial" w:cs="Arial"/>
          <w:sz w:val="24"/>
        </w:rPr>
        <w:t>否定响应</w:t>
      </w:r>
    </w:p>
    <w:tbl>
      <w:tblPr>
        <w:tblW w:w="9358" w:type="dxa"/>
        <w:tblInd w:w="5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50" w:type="dxa"/>
          <w:right w:w="50" w:type="dxa"/>
        </w:tblCellMar>
        <w:tblLook w:val="04A0" w:firstRow="1" w:lastRow="0" w:firstColumn="1" w:lastColumn="0" w:noHBand="0" w:noVBand="1"/>
      </w:tblPr>
      <w:tblGrid>
        <w:gridCol w:w="849"/>
        <w:gridCol w:w="6403"/>
        <w:gridCol w:w="680"/>
        <w:gridCol w:w="1426"/>
      </w:tblGrid>
      <w:tr w:rsidR="00CA79F4">
        <w:trPr>
          <w:tblHeader/>
        </w:trPr>
        <w:tc>
          <w:tcPr>
            <w:tcW w:w="849" w:type="dxa"/>
            <w:tcBorders>
              <w:top w:val="single" w:sz="12" w:space="0" w:color="000000"/>
              <w:bottom w:val="single" w:sz="6" w:space="0" w:color="000000"/>
            </w:tcBorders>
            <w:shd w:val="pct10" w:color="auto" w:fill="FFFFFF"/>
            <w:vAlign w:val="center"/>
          </w:tcPr>
          <w:p w:rsidR="00CA79F4" w:rsidRDefault="008F2BF9">
            <w:pPr>
              <w:pStyle w:val="FormatvorlageTableFirstRow"/>
              <w:jc w:val="both"/>
              <w:rPr>
                <w:rFonts w:eastAsia="宋体" w:cs="Arial"/>
                <w:sz w:val="24"/>
                <w:szCs w:val="24"/>
                <w:lang w:eastAsia="zh-CN"/>
              </w:rPr>
            </w:pPr>
            <w:r>
              <w:rPr>
                <w:rFonts w:eastAsia="宋体" w:cs="Arial"/>
                <w:sz w:val="24"/>
                <w:szCs w:val="24"/>
                <w:lang w:eastAsia="zh-CN"/>
              </w:rPr>
              <w:t>字节</w:t>
            </w:r>
          </w:p>
        </w:tc>
        <w:tc>
          <w:tcPr>
            <w:tcW w:w="6403" w:type="dxa"/>
            <w:tcBorders>
              <w:top w:val="single" w:sz="12" w:space="0" w:color="000000"/>
              <w:bottom w:val="single" w:sz="6" w:space="0" w:color="000000"/>
            </w:tcBorders>
            <w:shd w:val="pct10" w:color="auto" w:fill="FFFFFF"/>
            <w:vAlign w:val="center"/>
          </w:tcPr>
          <w:p w:rsidR="00CA79F4" w:rsidRDefault="008F2BF9">
            <w:pPr>
              <w:pStyle w:val="FormatvorlageTableFirstRow"/>
              <w:jc w:val="both"/>
              <w:rPr>
                <w:rFonts w:eastAsia="宋体" w:cs="Arial"/>
                <w:sz w:val="24"/>
                <w:szCs w:val="24"/>
                <w:lang w:eastAsia="zh-CN"/>
              </w:rPr>
            </w:pPr>
            <w:r>
              <w:rPr>
                <w:rFonts w:eastAsia="宋体" w:cs="Arial"/>
                <w:sz w:val="24"/>
                <w:szCs w:val="24"/>
                <w:lang w:eastAsia="zh-CN"/>
              </w:rPr>
              <w:t>参数名称</w:t>
            </w:r>
          </w:p>
        </w:tc>
        <w:tc>
          <w:tcPr>
            <w:tcW w:w="680" w:type="dxa"/>
            <w:tcBorders>
              <w:top w:val="single" w:sz="12" w:space="0" w:color="000000"/>
              <w:bottom w:val="single" w:sz="6" w:space="0" w:color="000000"/>
            </w:tcBorders>
            <w:shd w:val="pct10" w:color="auto" w:fill="FFFFFF"/>
            <w:vAlign w:val="center"/>
          </w:tcPr>
          <w:p w:rsidR="00CA79F4" w:rsidRDefault="008F2BF9">
            <w:pPr>
              <w:pStyle w:val="FormatvorlageTableFirstRow"/>
              <w:jc w:val="both"/>
              <w:rPr>
                <w:rFonts w:eastAsia="宋体" w:cs="Arial"/>
                <w:sz w:val="24"/>
                <w:szCs w:val="24"/>
              </w:rPr>
            </w:pPr>
            <w:r>
              <w:rPr>
                <w:rFonts w:eastAsia="宋体" w:cs="Arial"/>
                <w:sz w:val="24"/>
                <w:szCs w:val="24"/>
              </w:rPr>
              <w:t>Cvt</w:t>
            </w:r>
          </w:p>
        </w:tc>
        <w:tc>
          <w:tcPr>
            <w:tcW w:w="1426" w:type="dxa"/>
            <w:tcBorders>
              <w:top w:val="single" w:sz="12" w:space="0" w:color="000000"/>
              <w:bottom w:val="single" w:sz="6" w:space="0" w:color="000000"/>
            </w:tcBorders>
            <w:shd w:val="pct10" w:color="auto" w:fill="FFFFFF"/>
            <w:vAlign w:val="center"/>
          </w:tcPr>
          <w:p w:rsidR="00CA79F4" w:rsidRDefault="008F2BF9">
            <w:pPr>
              <w:pStyle w:val="FormatvorlageTableFirstRow"/>
              <w:jc w:val="both"/>
              <w:rPr>
                <w:rFonts w:eastAsia="宋体" w:cs="Arial"/>
                <w:sz w:val="24"/>
                <w:szCs w:val="24"/>
              </w:rPr>
            </w:pPr>
            <w:r>
              <w:rPr>
                <w:rFonts w:eastAsia="宋体" w:cs="Arial"/>
                <w:sz w:val="24"/>
                <w:szCs w:val="24"/>
                <w:lang w:eastAsia="zh-CN"/>
              </w:rPr>
              <w:t>数值</w:t>
            </w:r>
            <w:r>
              <w:rPr>
                <w:rFonts w:eastAsia="宋体" w:cs="Arial"/>
                <w:sz w:val="24"/>
                <w:szCs w:val="24"/>
              </w:rPr>
              <w:t>(hex)</w:t>
            </w:r>
          </w:p>
        </w:tc>
      </w:tr>
      <w:tr w:rsidR="00CA79F4">
        <w:tc>
          <w:tcPr>
            <w:tcW w:w="849" w:type="dxa"/>
            <w:tcBorders>
              <w:top w:val="single" w:sz="6" w:space="0" w:color="000000"/>
            </w:tcBorders>
          </w:tcPr>
          <w:p w:rsidR="00CA79F4" w:rsidRDefault="008F2BF9">
            <w:pPr>
              <w:pStyle w:val="Tabellentext"/>
              <w:rPr>
                <w:rFonts w:cs="Arial"/>
                <w:sz w:val="24"/>
                <w:szCs w:val="24"/>
              </w:rPr>
            </w:pPr>
            <w:r>
              <w:rPr>
                <w:rFonts w:cs="Arial"/>
                <w:sz w:val="24"/>
                <w:szCs w:val="24"/>
              </w:rPr>
              <w:t>#1</w:t>
            </w:r>
          </w:p>
        </w:tc>
        <w:tc>
          <w:tcPr>
            <w:tcW w:w="6403" w:type="dxa"/>
            <w:tcBorders>
              <w:top w:val="single" w:sz="6" w:space="0" w:color="000000"/>
            </w:tcBorders>
          </w:tcPr>
          <w:p w:rsidR="00CA79F4" w:rsidRDefault="008F2BF9">
            <w:pPr>
              <w:pStyle w:val="Tabellentext"/>
              <w:rPr>
                <w:rFonts w:cs="Arial"/>
                <w:sz w:val="24"/>
                <w:szCs w:val="24"/>
              </w:rPr>
            </w:pPr>
            <w:r>
              <w:rPr>
                <w:rFonts w:cs="Arial"/>
                <w:sz w:val="24"/>
                <w:szCs w:val="24"/>
              </w:rPr>
              <w:t>NegativeResponseServiceIdentifier</w:t>
            </w:r>
          </w:p>
        </w:tc>
        <w:tc>
          <w:tcPr>
            <w:tcW w:w="680" w:type="dxa"/>
            <w:tcBorders>
              <w:top w:val="single" w:sz="6" w:space="0" w:color="000000"/>
            </w:tcBorders>
          </w:tcPr>
          <w:p w:rsidR="00CA79F4" w:rsidRDefault="008F2BF9">
            <w:pPr>
              <w:pStyle w:val="Tabellentext"/>
              <w:rPr>
                <w:rFonts w:cs="Arial"/>
                <w:sz w:val="24"/>
                <w:szCs w:val="24"/>
              </w:rPr>
            </w:pPr>
            <w:r>
              <w:rPr>
                <w:rFonts w:cs="Arial"/>
                <w:sz w:val="24"/>
                <w:szCs w:val="24"/>
              </w:rPr>
              <w:t>M</w:t>
            </w:r>
          </w:p>
        </w:tc>
        <w:tc>
          <w:tcPr>
            <w:tcW w:w="1426" w:type="dxa"/>
            <w:tcBorders>
              <w:top w:val="single" w:sz="6" w:space="0" w:color="000000"/>
            </w:tcBorders>
          </w:tcPr>
          <w:p w:rsidR="00CA79F4" w:rsidRDefault="008F2BF9">
            <w:pPr>
              <w:pStyle w:val="Tabellentext"/>
              <w:rPr>
                <w:rFonts w:cs="Arial"/>
                <w:sz w:val="24"/>
                <w:szCs w:val="24"/>
              </w:rPr>
            </w:pPr>
            <w:r>
              <w:rPr>
                <w:rFonts w:cs="Arial"/>
                <w:sz w:val="24"/>
                <w:szCs w:val="24"/>
              </w:rPr>
              <w:t>7F</w:t>
            </w:r>
          </w:p>
        </w:tc>
      </w:tr>
      <w:tr w:rsidR="00CA79F4">
        <w:tc>
          <w:tcPr>
            <w:tcW w:w="849" w:type="dxa"/>
          </w:tcPr>
          <w:p w:rsidR="00CA79F4" w:rsidRDefault="008F2BF9">
            <w:pPr>
              <w:pStyle w:val="Tabellentext"/>
              <w:rPr>
                <w:rFonts w:cs="Arial"/>
                <w:sz w:val="24"/>
                <w:szCs w:val="24"/>
              </w:rPr>
            </w:pPr>
            <w:r>
              <w:rPr>
                <w:rFonts w:cs="Arial"/>
                <w:sz w:val="24"/>
                <w:szCs w:val="24"/>
              </w:rPr>
              <w:t>#2</w:t>
            </w:r>
          </w:p>
        </w:tc>
        <w:tc>
          <w:tcPr>
            <w:tcW w:w="6403" w:type="dxa"/>
          </w:tcPr>
          <w:p w:rsidR="00CA79F4" w:rsidRDefault="008F2BF9">
            <w:pPr>
              <w:pStyle w:val="Tabellentext"/>
              <w:rPr>
                <w:rFonts w:cs="Arial"/>
                <w:sz w:val="24"/>
                <w:szCs w:val="24"/>
              </w:rPr>
            </w:pPr>
            <w:r>
              <w:rPr>
                <w:rFonts w:cs="Arial"/>
                <w:sz w:val="24"/>
                <w:szCs w:val="24"/>
              </w:rPr>
              <w:t>OriginalRequestServiceIdentifier</w:t>
            </w:r>
          </w:p>
        </w:tc>
        <w:tc>
          <w:tcPr>
            <w:tcW w:w="680" w:type="dxa"/>
          </w:tcPr>
          <w:p w:rsidR="00CA79F4" w:rsidRDefault="008F2BF9">
            <w:pPr>
              <w:pStyle w:val="Tabellentext"/>
              <w:rPr>
                <w:rFonts w:cs="Arial"/>
                <w:sz w:val="24"/>
                <w:szCs w:val="24"/>
              </w:rPr>
            </w:pPr>
            <w:r>
              <w:rPr>
                <w:rFonts w:cs="Arial"/>
                <w:sz w:val="24"/>
                <w:szCs w:val="24"/>
              </w:rPr>
              <w:t>M</w:t>
            </w:r>
          </w:p>
        </w:tc>
        <w:tc>
          <w:tcPr>
            <w:tcW w:w="1426" w:type="dxa"/>
          </w:tcPr>
          <w:p w:rsidR="00CA79F4" w:rsidRDefault="008F2BF9">
            <w:pPr>
              <w:pStyle w:val="Tabellentext"/>
              <w:rPr>
                <w:rFonts w:cs="Arial"/>
                <w:sz w:val="24"/>
                <w:szCs w:val="24"/>
              </w:rPr>
            </w:pPr>
            <w:r>
              <w:rPr>
                <w:rFonts w:cs="Arial"/>
                <w:sz w:val="24"/>
                <w:szCs w:val="24"/>
              </w:rPr>
              <w:t>27</w:t>
            </w:r>
          </w:p>
        </w:tc>
      </w:tr>
      <w:tr w:rsidR="00CA79F4">
        <w:tc>
          <w:tcPr>
            <w:tcW w:w="849" w:type="dxa"/>
          </w:tcPr>
          <w:p w:rsidR="00CA79F4" w:rsidRDefault="008F2BF9">
            <w:pPr>
              <w:pStyle w:val="Tabellentext"/>
              <w:rPr>
                <w:rFonts w:cs="Arial"/>
                <w:sz w:val="24"/>
                <w:szCs w:val="24"/>
              </w:rPr>
            </w:pPr>
            <w:r>
              <w:rPr>
                <w:rFonts w:cs="Arial"/>
                <w:sz w:val="24"/>
                <w:szCs w:val="24"/>
              </w:rPr>
              <w:t>#3</w:t>
            </w:r>
          </w:p>
        </w:tc>
        <w:tc>
          <w:tcPr>
            <w:tcW w:w="6403" w:type="dxa"/>
          </w:tcPr>
          <w:p w:rsidR="00CA79F4" w:rsidRDefault="008F2BF9">
            <w:pPr>
              <w:pStyle w:val="Tabellentext"/>
              <w:rPr>
                <w:rFonts w:cs="Arial"/>
                <w:sz w:val="24"/>
                <w:szCs w:val="24"/>
              </w:rPr>
            </w:pPr>
            <w:r>
              <w:rPr>
                <w:rFonts w:cs="Arial"/>
                <w:sz w:val="24"/>
                <w:szCs w:val="24"/>
              </w:rPr>
              <w:t>NegativeResponseCode</w:t>
            </w:r>
          </w:p>
        </w:tc>
        <w:tc>
          <w:tcPr>
            <w:tcW w:w="680" w:type="dxa"/>
          </w:tcPr>
          <w:p w:rsidR="00CA79F4" w:rsidRDefault="008F2BF9">
            <w:pPr>
              <w:pStyle w:val="Tabellentext"/>
              <w:rPr>
                <w:rFonts w:cs="Arial"/>
                <w:sz w:val="24"/>
                <w:szCs w:val="24"/>
              </w:rPr>
            </w:pPr>
            <w:r>
              <w:rPr>
                <w:rFonts w:cs="Arial"/>
                <w:sz w:val="24"/>
                <w:szCs w:val="24"/>
              </w:rPr>
              <w:t>M</w:t>
            </w:r>
          </w:p>
        </w:tc>
        <w:tc>
          <w:tcPr>
            <w:tcW w:w="1426" w:type="dxa"/>
          </w:tcPr>
          <w:p w:rsidR="00CA79F4" w:rsidRDefault="008F2BF9">
            <w:pPr>
              <w:pStyle w:val="Tabellentext"/>
              <w:rPr>
                <w:rFonts w:cs="Arial"/>
                <w:sz w:val="24"/>
                <w:szCs w:val="24"/>
              </w:rPr>
            </w:pPr>
            <w:r>
              <w:rPr>
                <w:rFonts w:cs="Arial" w:hint="eastAsia"/>
                <w:sz w:val="24"/>
                <w:szCs w:val="24"/>
              </w:rPr>
              <w:t>（</w:t>
            </w:r>
            <w:r>
              <w:rPr>
                <w:rFonts w:cs="Arial"/>
                <w:sz w:val="24"/>
                <w:szCs w:val="24"/>
              </w:rPr>
              <w:t>如下</w:t>
            </w:r>
            <w:r>
              <w:rPr>
                <w:rFonts w:cs="Arial" w:hint="eastAsia"/>
                <w:sz w:val="24"/>
                <w:szCs w:val="24"/>
              </w:rPr>
              <w:t>）</w:t>
            </w:r>
          </w:p>
        </w:tc>
      </w:tr>
    </w:tbl>
    <w:p w:rsidR="00CA79F4" w:rsidRDefault="00CA79F4">
      <w:pPr>
        <w:rPr>
          <w:rFonts w:ascii="Arial" w:hAnsi="Arial" w:cs="Arial"/>
          <w:sz w:val="24"/>
        </w:rPr>
      </w:pPr>
    </w:p>
    <w:p w:rsidR="00CA79F4" w:rsidRDefault="008F2BF9">
      <w:pPr>
        <w:rPr>
          <w:rFonts w:ascii="Arial" w:hAnsi="Arial" w:cs="Arial"/>
          <w:sz w:val="24"/>
        </w:rPr>
      </w:pPr>
      <w:r>
        <w:rPr>
          <w:rFonts w:ascii="Arial" w:hAnsi="Arial" w:cs="Arial"/>
          <w:sz w:val="24"/>
        </w:rPr>
        <w:t>否定响应码</w:t>
      </w:r>
    </w:p>
    <w:tbl>
      <w:tblPr>
        <w:tblW w:w="9370" w:type="dxa"/>
        <w:tblInd w:w="5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50" w:type="dxa"/>
          <w:right w:w="50" w:type="dxa"/>
        </w:tblCellMar>
        <w:tblLook w:val="04A0" w:firstRow="1" w:lastRow="0" w:firstColumn="1" w:lastColumn="0" w:noHBand="0" w:noVBand="1"/>
      </w:tblPr>
      <w:tblGrid>
        <w:gridCol w:w="1418"/>
        <w:gridCol w:w="7952"/>
      </w:tblGrid>
      <w:tr w:rsidR="00CA79F4">
        <w:trPr>
          <w:tblHeader/>
        </w:trPr>
        <w:tc>
          <w:tcPr>
            <w:tcW w:w="1418" w:type="dxa"/>
            <w:tcBorders>
              <w:top w:val="single" w:sz="12" w:space="0" w:color="000000"/>
              <w:bottom w:val="single" w:sz="6" w:space="0" w:color="000000"/>
            </w:tcBorders>
            <w:shd w:val="pct10" w:color="auto" w:fill="FFFFFF"/>
          </w:tcPr>
          <w:p w:rsidR="00CA79F4" w:rsidRDefault="008F2BF9">
            <w:pPr>
              <w:pStyle w:val="TableFirstRow"/>
              <w:rPr>
                <w:rFonts w:cs="Arial"/>
                <w:sz w:val="24"/>
                <w:szCs w:val="24"/>
                <w:lang w:eastAsia="zh-CN"/>
              </w:rPr>
            </w:pPr>
            <w:r>
              <w:rPr>
                <w:rFonts w:cs="Arial"/>
                <w:sz w:val="24"/>
                <w:szCs w:val="24"/>
                <w:lang w:eastAsia="zh-CN"/>
              </w:rPr>
              <w:t>H</w:t>
            </w:r>
            <w:r>
              <w:rPr>
                <w:rFonts w:cs="Arial"/>
                <w:sz w:val="24"/>
                <w:szCs w:val="24"/>
              </w:rPr>
              <w:t>ex</w:t>
            </w:r>
            <w:r>
              <w:rPr>
                <w:rFonts w:cs="Arial"/>
                <w:sz w:val="24"/>
                <w:szCs w:val="24"/>
                <w:lang w:eastAsia="zh-CN"/>
              </w:rPr>
              <w:t>(bit6~0)</w:t>
            </w:r>
          </w:p>
        </w:tc>
        <w:tc>
          <w:tcPr>
            <w:tcW w:w="7952" w:type="dxa"/>
            <w:tcBorders>
              <w:top w:val="single" w:sz="12" w:space="0" w:color="000000"/>
              <w:bottom w:val="single" w:sz="6" w:space="0" w:color="000000"/>
            </w:tcBorders>
            <w:shd w:val="pct10" w:color="auto" w:fill="FFFFFF"/>
          </w:tcPr>
          <w:p w:rsidR="00CA79F4" w:rsidRDefault="008F2BF9">
            <w:pPr>
              <w:pStyle w:val="TableFirstRow"/>
              <w:rPr>
                <w:rFonts w:cs="Arial"/>
                <w:sz w:val="24"/>
                <w:szCs w:val="24"/>
              </w:rPr>
            </w:pPr>
            <w:r>
              <w:rPr>
                <w:rFonts w:cs="Arial"/>
                <w:sz w:val="24"/>
                <w:szCs w:val="24"/>
                <w:lang w:eastAsia="zh-CN"/>
              </w:rPr>
              <w:t>描述</w:t>
            </w:r>
          </w:p>
        </w:tc>
      </w:tr>
      <w:tr w:rsidR="00CA79F4">
        <w:tc>
          <w:tcPr>
            <w:tcW w:w="1418" w:type="dxa"/>
            <w:tcBorders>
              <w:top w:val="single" w:sz="6" w:space="0" w:color="000000"/>
            </w:tcBorders>
          </w:tcPr>
          <w:p w:rsidR="00CA79F4" w:rsidRDefault="008F2BF9">
            <w:pPr>
              <w:pStyle w:val="Tabellentext"/>
              <w:rPr>
                <w:rFonts w:cs="Arial"/>
                <w:sz w:val="24"/>
                <w:szCs w:val="24"/>
              </w:rPr>
            </w:pPr>
            <w:r>
              <w:rPr>
                <w:rFonts w:cs="Arial"/>
                <w:sz w:val="24"/>
                <w:szCs w:val="24"/>
              </w:rPr>
              <w:t>12</w:t>
            </w:r>
          </w:p>
        </w:tc>
        <w:tc>
          <w:tcPr>
            <w:tcW w:w="7952" w:type="dxa"/>
            <w:tcBorders>
              <w:top w:val="single" w:sz="6" w:space="0" w:color="000000"/>
            </w:tcBorders>
          </w:tcPr>
          <w:p w:rsidR="00CA79F4" w:rsidRDefault="008F2BF9">
            <w:pPr>
              <w:pStyle w:val="Tabellentext"/>
              <w:rPr>
                <w:rFonts w:cs="Arial"/>
                <w:b/>
                <w:sz w:val="24"/>
                <w:szCs w:val="24"/>
              </w:rPr>
            </w:pPr>
            <w:r>
              <w:rPr>
                <w:rFonts w:cs="Arial"/>
                <w:b/>
                <w:sz w:val="24"/>
                <w:szCs w:val="24"/>
              </w:rPr>
              <w:t>子功能不支持</w:t>
            </w:r>
          </w:p>
          <w:p w:rsidR="00CA79F4" w:rsidRDefault="008F2BF9">
            <w:pPr>
              <w:pStyle w:val="Tabellentext"/>
              <w:rPr>
                <w:rFonts w:cs="Arial"/>
                <w:sz w:val="24"/>
                <w:szCs w:val="24"/>
              </w:rPr>
            </w:pPr>
            <w:r>
              <w:rPr>
                <w:rFonts w:cs="Arial"/>
                <w:sz w:val="24"/>
                <w:szCs w:val="24"/>
              </w:rPr>
              <w:t>如果子功能参数不支持，发送此否定响应码。</w:t>
            </w:r>
          </w:p>
        </w:tc>
      </w:tr>
      <w:tr w:rsidR="00CA79F4">
        <w:tc>
          <w:tcPr>
            <w:tcW w:w="1418" w:type="dxa"/>
          </w:tcPr>
          <w:p w:rsidR="00CA79F4" w:rsidRDefault="008F2BF9">
            <w:pPr>
              <w:pStyle w:val="Tabellentext"/>
              <w:rPr>
                <w:rFonts w:cs="Arial"/>
                <w:sz w:val="24"/>
                <w:szCs w:val="24"/>
              </w:rPr>
            </w:pPr>
            <w:r>
              <w:rPr>
                <w:rFonts w:cs="Arial"/>
                <w:sz w:val="24"/>
                <w:szCs w:val="24"/>
              </w:rPr>
              <w:t>13</w:t>
            </w:r>
          </w:p>
        </w:tc>
        <w:tc>
          <w:tcPr>
            <w:tcW w:w="7952" w:type="dxa"/>
          </w:tcPr>
          <w:p w:rsidR="00CA79F4" w:rsidRDefault="008F2BF9">
            <w:pPr>
              <w:pStyle w:val="Tabellentext"/>
              <w:rPr>
                <w:rFonts w:cs="Arial"/>
                <w:b/>
                <w:sz w:val="24"/>
                <w:szCs w:val="24"/>
              </w:rPr>
            </w:pPr>
            <w:r>
              <w:rPr>
                <w:rFonts w:cs="Arial"/>
                <w:b/>
                <w:sz w:val="24"/>
                <w:szCs w:val="24"/>
              </w:rPr>
              <w:t>报文长度错误</w:t>
            </w:r>
          </w:p>
          <w:p w:rsidR="00CA79F4" w:rsidRDefault="008F2BF9">
            <w:pPr>
              <w:pStyle w:val="Tabellentext"/>
              <w:rPr>
                <w:rFonts w:cs="Arial"/>
                <w:sz w:val="24"/>
                <w:szCs w:val="24"/>
              </w:rPr>
            </w:pPr>
            <w:r>
              <w:rPr>
                <w:rFonts w:cs="Arial" w:hint="eastAsia"/>
                <w:sz w:val="24"/>
                <w:szCs w:val="24"/>
              </w:rPr>
              <w:t>如果</w:t>
            </w:r>
            <w:r>
              <w:rPr>
                <w:rFonts w:cs="Arial"/>
                <w:sz w:val="24"/>
                <w:szCs w:val="24"/>
              </w:rPr>
              <w:t>报文长度错误</w:t>
            </w:r>
            <w:r>
              <w:rPr>
                <w:rFonts w:cs="Arial" w:hint="eastAsia"/>
                <w:sz w:val="24"/>
                <w:szCs w:val="24"/>
              </w:rPr>
              <w:t>，发送此</w:t>
            </w:r>
            <w:r>
              <w:rPr>
                <w:rFonts w:cs="Arial"/>
                <w:sz w:val="24"/>
                <w:szCs w:val="24"/>
              </w:rPr>
              <w:t>否定响应码。</w:t>
            </w:r>
          </w:p>
        </w:tc>
      </w:tr>
      <w:tr w:rsidR="00CA79F4">
        <w:tc>
          <w:tcPr>
            <w:tcW w:w="1418" w:type="dxa"/>
          </w:tcPr>
          <w:p w:rsidR="00CA79F4" w:rsidRDefault="008F2BF9">
            <w:pPr>
              <w:pStyle w:val="Tabellentext"/>
              <w:rPr>
                <w:rFonts w:cs="Arial"/>
                <w:sz w:val="24"/>
                <w:szCs w:val="24"/>
              </w:rPr>
            </w:pPr>
            <w:r>
              <w:rPr>
                <w:rFonts w:cs="Arial"/>
                <w:sz w:val="24"/>
                <w:szCs w:val="24"/>
              </w:rPr>
              <w:t>22</w:t>
            </w:r>
          </w:p>
        </w:tc>
        <w:tc>
          <w:tcPr>
            <w:tcW w:w="7952" w:type="dxa"/>
          </w:tcPr>
          <w:p w:rsidR="00CA79F4" w:rsidRDefault="008F2BF9">
            <w:pPr>
              <w:pStyle w:val="Tabellentext"/>
              <w:rPr>
                <w:rFonts w:cs="Arial"/>
                <w:b/>
                <w:sz w:val="24"/>
                <w:szCs w:val="24"/>
              </w:rPr>
            </w:pPr>
            <w:r>
              <w:rPr>
                <w:rFonts w:cs="Arial"/>
                <w:b/>
                <w:sz w:val="24"/>
                <w:szCs w:val="24"/>
              </w:rPr>
              <w:t>条件未满足</w:t>
            </w:r>
            <w:r>
              <w:rPr>
                <w:rFonts w:cs="Arial"/>
                <w:b/>
                <w:sz w:val="24"/>
                <w:szCs w:val="24"/>
              </w:rPr>
              <w:t xml:space="preserve"> </w:t>
            </w:r>
          </w:p>
          <w:p w:rsidR="00CA79F4" w:rsidRDefault="008F2BF9">
            <w:pPr>
              <w:pStyle w:val="Tabellentext"/>
              <w:rPr>
                <w:rFonts w:cs="Arial"/>
                <w:sz w:val="24"/>
                <w:szCs w:val="24"/>
              </w:rPr>
            </w:pPr>
            <w:r>
              <w:rPr>
                <w:rFonts w:cs="Arial"/>
                <w:sz w:val="24"/>
                <w:szCs w:val="24"/>
              </w:rPr>
              <w:t>如果请求安全访问服务的</w:t>
            </w:r>
            <w:r>
              <w:rPr>
                <w:rFonts w:cs="Arial" w:hint="eastAsia"/>
                <w:sz w:val="24"/>
                <w:szCs w:val="24"/>
              </w:rPr>
              <w:t>条件</w:t>
            </w:r>
            <w:r>
              <w:rPr>
                <w:rFonts w:cs="Arial"/>
                <w:sz w:val="24"/>
                <w:szCs w:val="24"/>
              </w:rPr>
              <w:t>未满足，</w:t>
            </w:r>
            <w:r>
              <w:rPr>
                <w:rFonts w:cs="Arial" w:hint="eastAsia"/>
                <w:sz w:val="24"/>
                <w:szCs w:val="24"/>
              </w:rPr>
              <w:t>发送</w:t>
            </w:r>
            <w:r>
              <w:rPr>
                <w:rFonts w:cs="Arial"/>
                <w:sz w:val="24"/>
                <w:szCs w:val="24"/>
              </w:rPr>
              <w:t>此否定响应码。</w:t>
            </w:r>
          </w:p>
        </w:tc>
      </w:tr>
      <w:tr w:rsidR="00CA79F4">
        <w:tc>
          <w:tcPr>
            <w:tcW w:w="1418" w:type="dxa"/>
          </w:tcPr>
          <w:p w:rsidR="00CA79F4" w:rsidRDefault="008F2BF9">
            <w:pPr>
              <w:pStyle w:val="Tabellentext"/>
              <w:rPr>
                <w:rFonts w:cs="Arial"/>
                <w:sz w:val="24"/>
                <w:szCs w:val="24"/>
              </w:rPr>
            </w:pPr>
            <w:r>
              <w:rPr>
                <w:rFonts w:cs="Arial"/>
                <w:sz w:val="24"/>
                <w:szCs w:val="24"/>
              </w:rPr>
              <w:t>37</w:t>
            </w:r>
          </w:p>
        </w:tc>
        <w:tc>
          <w:tcPr>
            <w:tcW w:w="7952" w:type="dxa"/>
          </w:tcPr>
          <w:p w:rsidR="00CA79F4" w:rsidRDefault="008F2BF9">
            <w:pPr>
              <w:pStyle w:val="Tabellentext"/>
              <w:tabs>
                <w:tab w:val="left" w:pos="720"/>
              </w:tabs>
              <w:rPr>
                <w:rFonts w:cs="Arial"/>
                <w:b/>
                <w:sz w:val="24"/>
                <w:szCs w:val="24"/>
              </w:rPr>
            </w:pPr>
            <w:r>
              <w:rPr>
                <w:rFonts w:cs="Arial"/>
                <w:b/>
                <w:sz w:val="24"/>
                <w:szCs w:val="24"/>
              </w:rPr>
              <w:t>延迟时间未到</w:t>
            </w:r>
          </w:p>
          <w:p w:rsidR="00CA79F4" w:rsidRDefault="008F2BF9">
            <w:pPr>
              <w:pStyle w:val="Tabellentext"/>
              <w:tabs>
                <w:tab w:val="left" w:pos="720"/>
              </w:tabs>
              <w:rPr>
                <w:rFonts w:cs="Arial"/>
                <w:sz w:val="24"/>
                <w:szCs w:val="24"/>
              </w:rPr>
            </w:pPr>
            <w:r>
              <w:rPr>
                <w:rFonts w:cs="Arial"/>
                <w:sz w:val="24"/>
                <w:szCs w:val="24"/>
              </w:rPr>
              <w:t>如果延迟定时器处于激活时间内</w:t>
            </w:r>
            <w:r>
              <w:rPr>
                <w:rFonts w:cs="Arial" w:hint="eastAsia"/>
                <w:sz w:val="24"/>
                <w:szCs w:val="24"/>
              </w:rPr>
              <w:t>收到</w:t>
            </w:r>
            <w:r>
              <w:rPr>
                <w:rFonts w:cs="Arial"/>
                <w:sz w:val="24"/>
                <w:szCs w:val="24"/>
              </w:rPr>
              <w:t>请求，发送此否定响应码。</w:t>
            </w:r>
          </w:p>
        </w:tc>
      </w:tr>
    </w:tbl>
    <w:p w:rsidR="00CA79F4" w:rsidRDefault="00CA79F4">
      <w:pPr>
        <w:pStyle w:val="HRa"/>
        <w:ind w:firstLineChars="0" w:firstLine="0"/>
        <w:rPr>
          <w:rFonts w:ascii="Arial" w:hAnsi="Arial" w:cs="Arial"/>
        </w:rPr>
      </w:pPr>
    </w:p>
    <w:p w:rsidR="00CA79F4" w:rsidRDefault="008F2BF9">
      <w:pPr>
        <w:pStyle w:val="HR4"/>
        <w:rPr>
          <w:rFonts w:cs="Arial"/>
        </w:rPr>
      </w:pPr>
      <w:r>
        <w:rPr>
          <w:rFonts w:cs="Arial"/>
        </w:rPr>
        <w:t>发送密钥</w:t>
      </w:r>
    </w:p>
    <w:p w:rsidR="00CA79F4" w:rsidRDefault="008F2BF9">
      <w:pPr>
        <w:rPr>
          <w:rFonts w:ascii="Arial" w:hAnsi="Arial" w:cs="Arial"/>
          <w:sz w:val="24"/>
        </w:rPr>
      </w:pPr>
      <w:r>
        <w:rPr>
          <w:rFonts w:ascii="Arial" w:hAnsi="Arial" w:cs="Arial"/>
          <w:sz w:val="24"/>
        </w:rPr>
        <w:t>请求</w:t>
      </w:r>
    </w:p>
    <w:tbl>
      <w:tblPr>
        <w:tblW w:w="9358" w:type="dxa"/>
        <w:tblInd w:w="5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50" w:type="dxa"/>
          <w:right w:w="50" w:type="dxa"/>
        </w:tblCellMar>
        <w:tblLook w:val="04A0" w:firstRow="1" w:lastRow="0" w:firstColumn="1" w:lastColumn="0" w:noHBand="0" w:noVBand="1"/>
      </w:tblPr>
      <w:tblGrid>
        <w:gridCol w:w="849"/>
        <w:gridCol w:w="6403"/>
        <w:gridCol w:w="680"/>
        <w:gridCol w:w="1426"/>
      </w:tblGrid>
      <w:tr w:rsidR="00CA79F4">
        <w:trPr>
          <w:tblHeader/>
        </w:trPr>
        <w:tc>
          <w:tcPr>
            <w:tcW w:w="849" w:type="dxa"/>
            <w:tcBorders>
              <w:top w:val="single" w:sz="12" w:space="0" w:color="000000"/>
              <w:bottom w:val="single" w:sz="6" w:space="0" w:color="000000"/>
            </w:tcBorders>
            <w:shd w:val="pct10" w:color="auto" w:fill="FFFFFF"/>
            <w:vAlign w:val="center"/>
          </w:tcPr>
          <w:p w:rsidR="00CA79F4" w:rsidRDefault="008F2BF9">
            <w:pPr>
              <w:pStyle w:val="FormatvorlageTableFirstRow"/>
              <w:jc w:val="both"/>
              <w:rPr>
                <w:rFonts w:eastAsia="宋体" w:cs="Arial"/>
                <w:sz w:val="24"/>
                <w:szCs w:val="24"/>
                <w:lang w:eastAsia="zh-CN"/>
              </w:rPr>
            </w:pPr>
            <w:r>
              <w:rPr>
                <w:rFonts w:eastAsia="宋体" w:cs="Arial"/>
                <w:sz w:val="24"/>
                <w:szCs w:val="24"/>
                <w:lang w:eastAsia="zh-CN"/>
              </w:rPr>
              <w:t>字节</w:t>
            </w:r>
          </w:p>
        </w:tc>
        <w:tc>
          <w:tcPr>
            <w:tcW w:w="6403" w:type="dxa"/>
            <w:tcBorders>
              <w:top w:val="single" w:sz="12" w:space="0" w:color="000000"/>
              <w:bottom w:val="single" w:sz="6" w:space="0" w:color="000000"/>
            </w:tcBorders>
            <w:shd w:val="pct10" w:color="auto" w:fill="FFFFFF"/>
            <w:vAlign w:val="center"/>
          </w:tcPr>
          <w:p w:rsidR="00CA79F4" w:rsidRDefault="008F2BF9">
            <w:pPr>
              <w:pStyle w:val="FormatvorlageTableFirstRow"/>
              <w:jc w:val="both"/>
              <w:rPr>
                <w:rFonts w:eastAsia="宋体" w:cs="Arial"/>
                <w:sz w:val="24"/>
                <w:szCs w:val="24"/>
                <w:lang w:eastAsia="zh-CN"/>
              </w:rPr>
            </w:pPr>
            <w:r>
              <w:rPr>
                <w:rFonts w:eastAsia="宋体" w:cs="Arial"/>
                <w:sz w:val="24"/>
                <w:szCs w:val="24"/>
                <w:lang w:eastAsia="zh-CN"/>
              </w:rPr>
              <w:t>参数名称</w:t>
            </w:r>
          </w:p>
        </w:tc>
        <w:tc>
          <w:tcPr>
            <w:tcW w:w="680" w:type="dxa"/>
            <w:tcBorders>
              <w:top w:val="single" w:sz="12" w:space="0" w:color="000000"/>
              <w:bottom w:val="single" w:sz="6" w:space="0" w:color="000000"/>
            </w:tcBorders>
            <w:shd w:val="pct10" w:color="auto" w:fill="FFFFFF"/>
            <w:vAlign w:val="center"/>
          </w:tcPr>
          <w:p w:rsidR="00CA79F4" w:rsidRDefault="008F2BF9">
            <w:pPr>
              <w:pStyle w:val="FormatvorlageTableFirstRow"/>
              <w:jc w:val="both"/>
              <w:rPr>
                <w:rFonts w:eastAsia="宋体" w:cs="Arial"/>
                <w:sz w:val="24"/>
                <w:szCs w:val="24"/>
              </w:rPr>
            </w:pPr>
            <w:r>
              <w:rPr>
                <w:rFonts w:eastAsia="宋体" w:cs="Arial"/>
                <w:sz w:val="24"/>
                <w:szCs w:val="24"/>
              </w:rPr>
              <w:t>Cvt</w:t>
            </w:r>
          </w:p>
        </w:tc>
        <w:tc>
          <w:tcPr>
            <w:tcW w:w="1426" w:type="dxa"/>
            <w:tcBorders>
              <w:top w:val="single" w:sz="12" w:space="0" w:color="000000"/>
              <w:bottom w:val="single" w:sz="6" w:space="0" w:color="000000"/>
            </w:tcBorders>
            <w:shd w:val="pct10" w:color="auto" w:fill="FFFFFF"/>
            <w:vAlign w:val="center"/>
          </w:tcPr>
          <w:p w:rsidR="00CA79F4" w:rsidRDefault="008F2BF9">
            <w:pPr>
              <w:pStyle w:val="FormatvorlageTableFirstRow"/>
              <w:jc w:val="both"/>
              <w:rPr>
                <w:rFonts w:eastAsia="宋体" w:cs="Arial"/>
                <w:sz w:val="24"/>
                <w:szCs w:val="24"/>
              </w:rPr>
            </w:pPr>
            <w:r>
              <w:rPr>
                <w:rFonts w:eastAsia="宋体" w:cs="Arial"/>
                <w:sz w:val="24"/>
                <w:szCs w:val="24"/>
                <w:lang w:eastAsia="zh-CN"/>
              </w:rPr>
              <w:t>数值</w:t>
            </w:r>
            <w:r>
              <w:rPr>
                <w:rFonts w:eastAsia="宋体" w:cs="Arial"/>
                <w:sz w:val="24"/>
                <w:szCs w:val="24"/>
              </w:rPr>
              <w:t>(hex)</w:t>
            </w:r>
          </w:p>
        </w:tc>
      </w:tr>
      <w:tr w:rsidR="00CA79F4">
        <w:tc>
          <w:tcPr>
            <w:tcW w:w="849" w:type="dxa"/>
            <w:tcBorders>
              <w:top w:val="single" w:sz="6" w:space="0" w:color="000000"/>
            </w:tcBorders>
          </w:tcPr>
          <w:p w:rsidR="00CA79F4" w:rsidRDefault="008F2BF9">
            <w:pPr>
              <w:pStyle w:val="Tabellentext"/>
              <w:rPr>
                <w:rFonts w:cs="Arial"/>
                <w:sz w:val="24"/>
                <w:szCs w:val="24"/>
              </w:rPr>
            </w:pPr>
            <w:r>
              <w:rPr>
                <w:rFonts w:cs="Arial"/>
                <w:sz w:val="24"/>
                <w:szCs w:val="24"/>
              </w:rPr>
              <w:t>#1</w:t>
            </w:r>
          </w:p>
        </w:tc>
        <w:tc>
          <w:tcPr>
            <w:tcW w:w="6403" w:type="dxa"/>
            <w:tcBorders>
              <w:top w:val="single" w:sz="6" w:space="0" w:color="000000"/>
            </w:tcBorders>
          </w:tcPr>
          <w:p w:rsidR="00CA79F4" w:rsidRDefault="008F2BF9">
            <w:pPr>
              <w:pStyle w:val="Tabellentext"/>
              <w:rPr>
                <w:rFonts w:cs="Arial"/>
                <w:sz w:val="24"/>
                <w:szCs w:val="24"/>
              </w:rPr>
            </w:pPr>
            <w:r>
              <w:rPr>
                <w:rFonts w:cs="Arial"/>
                <w:sz w:val="24"/>
                <w:szCs w:val="24"/>
              </w:rPr>
              <w:t>RequestServiceIdentifier</w:t>
            </w:r>
          </w:p>
        </w:tc>
        <w:tc>
          <w:tcPr>
            <w:tcW w:w="680" w:type="dxa"/>
            <w:tcBorders>
              <w:top w:val="single" w:sz="6" w:space="0" w:color="000000"/>
            </w:tcBorders>
          </w:tcPr>
          <w:p w:rsidR="00CA79F4" w:rsidRDefault="008F2BF9">
            <w:pPr>
              <w:pStyle w:val="Tabellentext"/>
              <w:rPr>
                <w:rFonts w:cs="Arial"/>
                <w:sz w:val="24"/>
                <w:szCs w:val="24"/>
              </w:rPr>
            </w:pPr>
            <w:r>
              <w:rPr>
                <w:rFonts w:cs="Arial"/>
                <w:sz w:val="24"/>
                <w:szCs w:val="24"/>
              </w:rPr>
              <w:t>M</w:t>
            </w:r>
          </w:p>
        </w:tc>
        <w:tc>
          <w:tcPr>
            <w:tcW w:w="1426" w:type="dxa"/>
            <w:tcBorders>
              <w:top w:val="single" w:sz="6" w:space="0" w:color="000000"/>
            </w:tcBorders>
          </w:tcPr>
          <w:p w:rsidR="00CA79F4" w:rsidRDefault="008F2BF9">
            <w:pPr>
              <w:pStyle w:val="Tabellentext"/>
              <w:rPr>
                <w:rFonts w:cs="Arial"/>
                <w:sz w:val="24"/>
                <w:szCs w:val="24"/>
              </w:rPr>
            </w:pPr>
            <w:r>
              <w:rPr>
                <w:rFonts w:cs="Arial"/>
                <w:sz w:val="24"/>
                <w:szCs w:val="24"/>
              </w:rPr>
              <w:t>27</w:t>
            </w:r>
          </w:p>
        </w:tc>
      </w:tr>
      <w:tr w:rsidR="00CA79F4">
        <w:tc>
          <w:tcPr>
            <w:tcW w:w="849" w:type="dxa"/>
          </w:tcPr>
          <w:p w:rsidR="00CA79F4" w:rsidRDefault="00CA79F4">
            <w:pPr>
              <w:pStyle w:val="Tabellentext"/>
              <w:rPr>
                <w:rFonts w:cs="Arial"/>
                <w:color w:val="000000"/>
                <w:sz w:val="24"/>
                <w:szCs w:val="24"/>
              </w:rPr>
            </w:pPr>
          </w:p>
          <w:p w:rsidR="00CA79F4" w:rsidRDefault="008F2BF9">
            <w:pPr>
              <w:pStyle w:val="Tabellentext"/>
              <w:rPr>
                <w:rFonts w:cs="Arial"/>
                <w:color w:val="000000"/>
                <w:sz w:val="24"/>
                <w:szCs w:val="24"/>
              </w:rPr>
            </w:pPr>
            <w:r>
              <w:rPr>
                <w:rFonts w:cs="Arial"/>
                <w:color w:val="000000"/>
                <w:sz w:val="24"/>
                <w:szCs w:val="24"/>
              </w:rPr>
              <w:t>#2</w:t>
            </w:r>
          </w:p>
        </w:tc>
        <w:tc>
          <w:tcPr>
            <w:tcW w:w="6403" w:type="dxa"/>
          </w:tcPr>
          <w:p w:rsidR="00CA79F4" w:rsidRDefault="008F2BF9">
            <w:pPr>
              <w:pStyle w:val="Tabellentext"/>
              <w:rPr>
                <w:rFonts w:cs="Arial"/>
                <w:color w:val="000000"/>
                <w:sz w:val="24"/>
                <w:szCs w:val="24"/>
              </w:rPr>
            </w:pPr>
            <w:r>
              <w:rPr>
                <w:rFonts w:cs="Arial"/>
                <w:color w:val="000000"/>
                <w:sz w:val="24"/>
                <w:szCs w:val="24"/>
              </w:rPr>
              <w:t xml:space="preserve">Sub-Function = [ </w:t>
            </w:r>
          </w:p>
          <w:p w:rsidR="00CA79F4" w:rsidRDefault="008F2BF9">
            <w:pPr>
              <w:pStyle w:val="Tabellentext"/>
              <w:rPr>
                <w:rFonts w:cs="Arial"/>
                <w:color w:val="000000"/>
                <w:sz w:val="24"/>
                <w:szCs w:val="24"/>
              </w:rPr>
            </w:pPr>
            <w:r>
              <w:rPr>
                <w:rFonts w:cs="Arial"/>
                <w:color w:val="000000"/>
                <w:sz w:val="24"/>
                <w:szCs w:val="24"/>
              </w:rPr>
              <w:t xml:space="preserve">                         SendKey</w:t>
            </w:r>
            <w:r>
              <w:rPr>
                <w:rFonts w:cs="Arial" w:hint="eastAsia"/>
                <w:color w:val="000000"/>
                <w:sz w:val="24"/>
                <w:szCs w:val="24"/>
              </w:rPr>
              <w:t>]</w:t>
            </w:r>
          </w:p>
        </w:tc>
        <w:tc>
          <w:tcPr>
            <w:tcW w:w="680" w:type="dxa"/>
          </w:tcPr>
          <w:p w:rsidR="00CA79F4" w:rsidRDefault="00CA79F4">
            <w:pPr>
              <w:pStyle w:val="Tabellentext"/>
              <w:rPr>
                <w:rFonts w:cs="Arial"/>
                <w:color w:val="000000"/>
                <w:sz w:val="24"/>
                <w:szCs w:val="24"/>
              </w:rPr>
            </w:pPr>
          </w:p>
          <w:p w:rsidR="00CA79F4" w:rsidRDefault="008F2BF9">
            <w:pPr>
              <w:pStyle w:val="Tabellentext"/>
              <w:rPr>
                <w:rFonts w:cs="Arial"/>
                <w:color w:val="000000"/>
                <w:sz w:val="24"/>
                <w:szCs w:val="24"/>
              </w:rPr>
            </w:pPr>
            <w:r>
              <w:rPr>
                <w:rFonts w:cs="Arial"/>
                <w:color w:val="000000"/>
                <w:sz w:val="24"/>
                <w:szCs w:val="24"/>
              </w:rPr>
              <w:t>M</w:t>
            </w:r>
          </w:p>
        </w:tc>
        <w:tc>
          <w:tcPr>
            <w:tcW w:w="1426" w:type="dxa"/>
          </w:tcPr>
          <w:p w:rsidR="00CA79F4" w:rsidRDefault="00CA79F4">
            <w:pPr>
              <w:pStyle w:val="Tabellentext"/>
              <w:rPr>
                <w:rFonts w:cs="Arial"/>
                <w:color w:val="000000"/>
                <w:sz w:val="24"/>
                <w:szCs w:val="24"/>
              </w:rPr>
            </w:pPr>
          </w:p>
          <w:p w:rsidR="00CA79F4" w:rsidRDefault="008F2BF9">
            <w:pPr>
              <w:pStyle w:val="Tabellentext"/>
              <w:rPr>
                <w:rFonts w:cs="Arial"/>
                <w:color w:val="000000"/>
                <w:sz w:val="24"/>
                <w:szCs w:val="24"/>
              </w:rPr>
            </w:pPr>
            <w:r>
              <w:rPr>
                <w:rFonts w:cs="Arial"/>
                <w:color w:val="000000"/>
                <w:sz w:val="24"/>
                <w:szCs w:val="24"/>
              </w:rPr>
              <w:t>02, 0A</w:t>
            </w:r>
          </w:p>
        </w:tc>
      </w:tr>
      <w:tr w:rsidR="00CA79F4">
        <w:tc>
          <w:tcPr>
            <w:tcW w:w="849" w:type="dxa"/>
          </w:tcPr>
          <w:p w:rsidR="00CA79F4" w:rsidRDefault="00CA79F4">
            <w:pPr>
              <w:pStyle w:val="Tabellentext"/>
              <w:rPr>
                <w:rFonts w:cs="Arial"/>
                <w:sz w:val="24"/>
                <w:szCs w:val="24"/>
              </w:rPr>
            </w:pPr>
            <w:bookmarkStart w:id="252" w:name="_Hlk328822132"/>
          </w:p>
          <w:p w:rsidR="00CA79F4" w:rsidRDefault="008F2BF9">
            <w:pPr>
              <w:pStyle w:val="Tabellentext"/>
              <w:rPr>
                <w:rFonts w:cs="Arial"/>
                <w:sz w:val="24"/>
                <w:szCs w:val="24"/>
              </w:rPr>
            </w:pPr>
            <w:bookmarkStart w:id="253" w:name="OLE_LINK57"/>
            <w:bookmarkStart w:id="254" w:name="OLE_LINK58"/>
            <w:r>
              <w:rPr>
                <w:rFonts w:cs="Arial"/>
                <w:sz w:val="24"/>
                <w:szCs w:val="24"/>
              </w:rPr>
              <w:t>#3</w:t>
            </w:r>
            <w:bookmarkEnd w:id="253"/>
            <w:bookmarkEnd w:id="254"/>
          </w:p>
          <w:p w:rsidR="00CA79F4" w:rsidRDefault="008F2BF9">
            <w:pPr>
              <w:pStyle w:val="Tabellentext"/>
              <w:rPr>
                <w:rFonts w:cs="Arial"/>
                <w:sz w:val="24"/>
                <w:szCs w:val="24"/>
              </w:rPr>
            </w:pPr>
            <w:r>
              <w:rPr>
                <w:rFonts w:cs="Arial"/>
                <w:sz w:val="24"/>
                <w:szCs w:val="24"/>
              </w:rPr>
              <w:t>#4</w:t>
            </w:r>
          </w:p>
          <w:p w:rsidR="00CA79F4" w:rsidRDefault="008F2BF9">
            <w:pPr>
              <w:pStyle w:val="Tabellentext"/>
              <w:rPr>
                <w:rFonts w:cs="Arial"/>
                <w:sz w:val="24"/>
                <w:szCs w:val="24"/>
              </w:rPr>
            </w:pPr>
            <w:r>
              <w:rPr>
                <w:rFonts w:cs="Arial"/>
                <w:sz w:val="24"/>
                <w:szCs w:val="24"/>
              </w:rPr>
              <w:t>#5</w:t>
            </w:r>
          </w:p>
          <w:p w:rsidR="00CA79F4" w:rsidRDefault="008F2BF9">
            <w:pPr>
              <w:pStyle w:val="Tabellentext"/>
              <w:rPr>
                <w:rFonts w:cs="Arial"/>
                <w:sz w:val="24"/>
                <w:szCs w:val="24"/>
              </w:rPr>
            </w:pPr>
            <w:r>
              <w:rPr>
                <w:rFonts w:cs="Arial"/>
                <w:sz w:val="24"/>
                <w:szCs w:val="24"/>
              </w:rPr>
              <w:t>#6</w:t>
            </w:r>
          </w:p>
        </w:tc>
        <w:tc>
          <w:tcPr>
            <w:tcW w:w="6403" w:type="dxa"/>
          </w:tcPr>
          <w:p w:rsidR="00CA79F4" w:rsidRDefault="008F2BF9">
            <w:pPr>
              <w:pStyle w:val="Tabellentext"/>
              <w:rPr>
                <w:rFonts w:cs="Arial"/>
                <w:sz w:val="24"/>
                <w:szCs w:val="24"/>
              </w:rPr>
            </w:pPr>
            <w:r>
              <w:rPr>
                <w:rFonts w:cs="Arial"/>
                <w:sz w:val="24"/>
                <w:szCs w:val="24"/>
              </w:rPr>
              <w:t xml:space="preserve">SecurityKey [ ] = [ </w:t>
            </w:r>
          </w:p>
          <w:p w:rsidR="00CA79F4" w:rsidRDefault="008F2BF9">
            <w:pPr>
              <w:pStyle w:val="Tabellentext"/>
              <w:rPr>
                <w:rFonts w:cs="Arial"/>
                <w:sz w:val="24"/>
                <w:szCs w:val="24"/>
              </w:rPr>
            </w:pPr>
            <w:r>
              <w:rPr>
                <w:rFonts w:cs="Arial"/>
                <w:sz w:val="24"/>
                <w:szCs w:val="24"/>
              </w:rPr>
              <w:t xml:space="preserve">                         </w:t>
            </w:r>
            <w:bookmarkStart w:id="255" w:name="OLE_LINK59"/>
            <w:bookmarkStart w:id="256" w:name="OLE_LINK60"/>
            <w:r>
              <w:rPr>
                <w:rFonts w:cs="Arial"/>
                <w:sz w:val="24"/>
                <w:szCs w:val="24"/>
              </w:rPr>
              <w:t>key#1 (high byte)</w:t>
            </w:r>
            <w:bookmarkEnd w:id="255"/>
            <w:bookmarkEnd w:id="256"/>
          </w:p>
          <w:p w:rsidR="00CA79F4" w:rsidRDefault="008F2BF9">
            <w:pPr>
              <w:pStyle w:val="Tabellentext"/>
              <w:rPr>
                <w:rFonts w:cs="Arial"/>
                <w:sz w:val="24"/>
              </w:rPr>
            </w:pPr>
            <w:r>
              <w:rPr>
                <w:rFonts w:cs="Arial"/>
                <w:sz w:val="24"/>
                <w:szCs w:val="24"/>
              </w:rPr>
              <w:t xml:space="preserve">                         </w:t>
            </w:r>
            <w:r>
              <w:rPr>
                <w:rFonts w:cs="Arial"/>
                <w:sz w:val="24"/>
              </w:rPr>
              <w:t>key#2</w:t>
            </w:r>
          </w:p>
          <w:p w:rsidR="00CA79F4" w:rsidRDefault="008F2BF9">
            <w:pPr>
              <w:pStyle w:val="Tabellentext"/>
              <w:ind w:firstLineChars="1250" w:firstLine="3000"/>
              <w:rPr>
                <w:rFonts w:cs="Arial"/>
                <w:sz w:val="24"/>
                <w:szCs w:val="24"/>
              </w:rPr>
            </w:pPr>
            <w:r>
              <w:rPr>
                <w:rFonts w:cs="Arial"/>
                <w:sz w:val="24"/>
              </w:rPr>
              <w:t>key#3</w:t>
            </w:r>
          </w:p>
          <w:p w:rsidR="00CA79F4" w:rsidRDefault="008F2BF9">
            <w:pPr>
              <w:pStyle w:val="Tabellentext"/>
              <w:rPr>
                <w:rFonts w:cs="Arial"/>
                <w:sz w:val="24"/>
                <w:szCs w:val="24"/>
              </w:rPr>
            </w:pPr>
            <w:r>
              <w:rPr>
                <w:rFonts w:cs="Arial"/>
                <w:sz w:val="24"/>
                <w:szCs w:val="24"/>
              </w:rPr>
              <w:t xml:space="preserve">                         key#4 (low byte) ]</w:t>
            </w:r>
          </w:p>
        </w:tc>
        <w:tc>
          <w:tcPr>
            <w:tcW w:w="680" w:type="dxa"/>
          </w:tcPr>
          <w:p w:rsidR="00CA79F4" w:rsidRDefault="00CA79F4">
            <w:pPr>
              <w:pStyle w:val="Tabellentext"/>
              <w:rPr>
                <w:rFonts w:cs="Arial"/>
                <w:sz w:val="24"/>
                <w:szCs w:val="24"/>
              </w:rPr>
            </w:pPr>
          </w:p>
          <w:p w:rsidR="00CA79F4" w:rsidRDefault="008F2BF9">
            <w:pPr>
              <w:pStyle w:val="Tabellentext"/>
              <w:rPr>
                <w:rFonts w:cs="Arial"/>
                <w:sz w:val="24"/>
                <w:szCs w:val="24"/>
              </w:rPr>
            </w:pPr>
            <w:r>
              <w:rPr>
                <w:rFonts w:cs="Arial"/>
                <w:sz w:val="24"/>
                <w:szCs w:val="24"/>
              </w:rPr>
              <w:t>M</w:t>
            </w:r>
          </w:p>
          <w:p w:rsidR="00CA79F4" w:rsidRDefault="008F2BF9">
            <w:pPr>
              <w:pStyle w:val="Tabellentext"/>
              <w:rPr>
                <w:rFonts w:cs="Arial"/>
                <w:sz w:val="24"/>
                <w:szCs w:val="24"/>
              </w:rPr>
            </w:pPr>
            <w:r>
              <w:rPr>
                <w:rFonts w:cs="Arial"/>
                <w:sz w:val="24"/>
                <w:szCs w:val="24"/>
              </w:rPr>
              <w:t>M</w:t>
            </w:r>
          </w:p>
          <w:p w:rsidR="00CA79F4" w:rsidRDefault="008F2BF9">
            <w:pPr>
              <w:pStyle w:val="Tabellentext"/>
              <w:rPr>
                <w:rFonts w:cs="Arial"/>
                <w:sz w:val="24"/>
                <w:szCs w:val="24"/>
              </w:rPr>
            </w:pPr>
            <w:r>
              <w:rPr>
                <w:rFonts w:cs="Arial"/>
                <w:sz w:val="24"/>
                <w:szCs w:val="24"/>
              </w:rPr>
              <w:t>M</w:t>
            </w:r>
          </w:p>
          <w:p w:rsidR="00CA79F4" w:rsidRDefault="008F2BF9">
            <w:pPr>
              <w:pStyle w:val="Tabellentext"/>
              <w:rPr>
                <w:rFonts w:cs="Arial"/>
                <w:sz w:val="24"/>
                <w:szCs w:val="24"/>
              </w:rPr>
            </w:pPr>
            <w:r>
              <w:rPr>
                <w:rFonts w:cs="Arial"/>
                <w:sz w:val="24"/>
                <w:szCs w:val="24"/>
              </w:rPr>
              <w:t>M</w:t>
            </w:r>
          </w:p>
        </w:tc>
        <w:tc>
          <w:tcPr>
            <w:tcW w:w="1426" w:type="dxa"/>
          </w:tcPr>
          <w:p w:rsidR="00CA79F4" w:rsidRDefault="00CA79F4">
            <w:pPr>
              <w:pStyle w:val="Tabellentext"/>
              <w:rPr>
                <w:rFonts w:cs="Arial"/>
                <w:sz w:val="24"/>
                <w:szCs w:val="24"/>
              </w:rPr>
            </w:pPr>
          </w:p>
          <w:p w:rsidR="00CA79F4" w:rsidRDefault="008F2BF9">
            <w:pPr>
              <w:pStyle w:val="Tabellentext"/>
              <w:rPr>
                <w:rFonts w:cs="Arial"/>
                <w:sz w:val="24"/>
                <w:szCs w:val="24"/>
              </w:rPr>
            </w:pPr>
            <w:bookmarkStart w:id="257" w:name="OLE_LINK61"/>
            <w:bookmarkStart w:id="258" w:name="OLE_LINK62"/>
            <w:r>
              <w:rPr>
                <w:rFonts w:cs="Arial"/>
                <w:sz w:val="24"/>
                <w:szCs w:val="24"/>
              </w:rPr>
              <w:t>00-FF</w:t>
            </w:r>
            <w:bookmarkEnd w:id="257"/>
            <w:bookmarkEnd w:id="258"/>
          </w:p>
          <w:p w:rsidR="00CA79F4" w:rsidRDefault="008F2BF9">
            <w:pPr>
              <w:pStyle w:val="Tabellentext"/>
              <w:numPr>
                <w:ilvl w:val="0"/>
                <w:numId w:val="32"/>
              </w:numPr>
              <w:rPr>
                <w:rFonts w:cs="Arial"/>
                <w:sz w:val="24"/>
                <w:szCs w:val="24"/>
              </w:rPr>
            </w:pPr>
            <w:r>
              <w:rPr>
                <w:rFonts w:cs="Arial"/>
                <w:sz w:val="24"/>
                <w:szCs w:val="24"/>
              </w:rPr>
              <w:t>FF</w:t>
            </w:r>
          </w:p>
          <w:p w:rsidR="00CA79F4" w:rsidRDefault="008F2BF9">
            <w:pPr>
              <w:pStyle w:val="Tabellentext"/>
              <w:rPr>
                <w:rFonts w:cs="Arial"/>
                <w:sz w:val="24"/>
                <w:szCs w:val="24"/>
              </w:rPr>
            </w:pPr>
            <w:r>
              <w:rPr>
                <w:rFonts w:cs="Arial"/>
                <w:sz w:val="24"/>
                <w:szCs w:val="24"/>
              </w:rPr>
              <w:t>00-FF</w:t>
            </w:r>
          </w:p>
          <w:p w:rsidR="00CA79F4" w:rsidRDefault="008F2BF9">
            <w:pPr>
              <w:pStyle w:val="Tabellentext"/>
              <w:rPr>
                <w:rFonts w:cs="Arial"/>
                <w:sz w:val="24"/>
                <w:szCs w:val="24"/>
              </w:rPr>
            </w:pPr>
            <w:r>
              <w:rPr>
                <w:rFonts w:cs="Arial"/>
                <w:sz w:val="24"/>
                <w:szCs w:val="24"/>
              </w:rPr>
              <w:t>00-FF</w:t>
            </w:r>
          </w:p>
        </w:tc>
      </w:tr>
      <w:bookmarkEnd w:id="252"/>
    </w:tbl>
    <w:p w:rsidR="00CA79F4" w:rsidRDefault="00CA79F4">
      <w:pPr>
        <w:rPr>
          <w:rFonts w:ascii="Arial" w:hAnsi="Arial" w:cs="Arial"/>
          <w:sz w:val="24"/>
          <w:lang w:eastAsia="ar-SA"/>
        </w:rPr>
      </w:pPr>
    </w:p>
    <w:p w:rsidR="00CA79F4" w:rsidRDefault="008F2BF9">
      <w:pPr>
        <w:rPr>
          <w:rFonts w:ascii="Arial" w:hAnsi="Arial" w:cs="Arial"/>
          <w:sz w:val="24"/>
        </w:rPr>
      </w:pPr>
      <w:r>
        <w:rPr>
          <w:rFonts w:ascii="Arial" w:hAnsi="Arial" w:cs="Arial"/>
          <w:sz w:val="24"/>
        </w:rPr>
        <w:t>肯定响应</w:t>
      </w:r>
    </w:p>
    <w:tbl>
      <w:tblPr>
        <w:tblW w:w="9358" w:type="dxa"/>
        <w:tblInd w:w="5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50" w:type="dxa"/>
          <w:right w:w="50" w:type="dxa"/>
        </w:tblCellMar>
        <w:tblLook w:val="04A0" w:firstRow="1" w:lastRow="0" w:firstColumn="1" w:lastColumn="0" w:noHBand="0" w:noVBand="1"/>
      </w:tblPr>
      <w:tblGrid>
        <w:gridCol w:w="849"/>
        <w:gridCol w:w="6403"/>
        <w:gridCol w:w="680"/>
        <w:gridCol w:w="1426"/>
      </w:tblGrid>
      <w:tr w:rsidR="00CA79F4">
        <w:trPr>
          <w:tblHeader/>
        </w:trPr>
        <w:tc>
          <w:tcPr>
            <w:tcW w:w="849" w:type="dxa"/>
            <w:tcBorders>
              <w:top w:val="single" w:sz="12" w:space="0" w:color="000000"/>
              <w:bottom w:val="single" w:sz="6" w:space="0" w:color="000000"/>
            </w:tcBorders>
            <w:shd w:val="pct10" w:color="auto" w:fill="FFFFFF"/>
            <w:vAlign w:val="center"/>
          </w:tcPr>
          <w:p w:rsidR="00CA79F4" w:rsidRDefault="008F2BF9">
            <w:pPr>
              <w:pStyle w:val="FormatvorlageTableFirstRow"/>
              <w:jc w:val="both"/>
              <w:rPr>
                <w:rFonts w:eastAsia="宋体" w:cs="Arial"/>
                <w:sz w:val="24"/>
                <w:szCs w:val="24"/>
                <w:lang w:eastAsia="zh-CN"/>
              </w:rPr>
            </w:pPr>
            <w:r>
              <w:rPr>
                <w:rFonts w:eastAsia="宋体" w:cs="Arial"/>
                <w:sz w:val="24"/>
                <w:szCs w:val="24"/>
                <w:lang w:eastAsia="zh-CN"/>
              </w:rPr>
              <w:t>字节</w:t>
            </w:r>
          </w:p>
        </w:tc>
        <w:tc>
          <w:tcPr>
            <w:tcW w:w="6403" w:type="dxa"/>
            <w:tcBorders>
              <w:top w:val="single" w:sz="12" w:space="0" w:color="000000"/>
              <w:bottom w:val="single" w:sz="6" w:space="0" w:color="000000"/>
            </w:tcBorders>
            <w:shd w:val="pct10" w:color="auto" w:fill="FFFFFF"/>
            <w:vAlign w:val="center"/>
          </w:tcPr>
          <w:p w:rsidR="00CA79F4" w:rsidRDefault="008F2BF9">
            <w:pPr>
              <w:pStyle w:val="FormatvorlageTableFirstRow"/>
              <w:jc w:val="both"/>
              <w:rPr>
                <w:rFonts w:eastAsia="宋体" w:cs="Arial"/>
                <w:sz w:val="24"/>
                <w:szCs w:val="24"/>
                <w:lang w:eastAsia="zh-CN"/>
              </w:rPr>
            </w:pPr>
            <w:r>
              <w:rPr>
                <w:rFonts w:eastAsia="宋体" w:cs="Arial"/>
                <w:sz w:val="24"/>
                <w:szCs w:val="24"/>
                <w:lang w:eastAsia="zh-CN"/>
              </w:rPr>
              <w:t>参数名称</w:t>
            </w:r>
          </w:p>
        </w:tc>
        <w:tc>
          <w:tcPr>
            <w:tcW w:w="680" w:type="dxa"/>
            <w:tcBorders>
              <w:top w:val="single" w:sz="12" w:space="0" w:color="000000"/>
              <w:bottom w:val="single" w:sz="6" w:space="0" w:color="000000"/>
            </w:tcBorders>
            <w:shd w:val="pct10" w:color="auto" w:fill="FFFFFF"/>
            <w:vAlign w:val="center"/>
          </w:tcPr>
          <w:p w:rsidR="00CA79F4" w:rsidRDefault="008F2BF9">
            <w:pPr>
              <w:pStyle w:val="FormatvorlageTableFirstRow"/>
              <w:jc w:val="both"/>
              <w:rPr>
                <w:rFonts w:eastAsia="宋体" w:cs="Arial"/>
                <w:sz w:val="24"/>
                <w:szCs w:val="24"/>
              </w:rPr>
            </w:pPr>
            <w:r>
              <w:rPr>
                <w:rFonts w:eastAsia="宋体" w:cs="Arial"/>
                <w:sz w:val="24"/>
                <w:szCs w:val="24"/>
              </w:rPr>
              <w:t>Cvt</w:t>
            </w:r>
          </w:p>
        </w:tc>
        <w:tc>
          <w:tcPr>
            <w:tcW w:w="1426" w:type="dxa"/>
            <w:tcBorders>
              <w:top w:val="single" w:sz="12" w:space="0" w:color="000000"/>
              <w:bottom w:val="single" w:sz="6" w:space="0" w:color="000000"/>
            </w:tcBorders>
            <w:shd w:val="pct10" w:color="auto" w:fill="FFFFFF"/>
            <w:vAlign w:val="center"/>
          </w:tcPr>
          <w:p w:rsidR="00CA79F4" w:rsidRDefault="008F2BF9">
            <w:pPr>
              <w:pStyle w:val="FormatvorlageTableFirstRow"/>
              <w:jc w:val="both"/>
              <w:rPr>
                <w:rFonts w:eastAsia="宋体" w:cs="Arial"/>
                <w:sz w:val="24"/>
                <w:szCs w:val="24"/>
              </w:rPr>
            </w:pPr>
            <w:r>
              <w:rPr>
                <w:rFonts w:eastAsia="宋体" w:cs="Arial"/>
                <w:sz w:val="24"/>
                <w:szCs w:val="24"/>
                <w:lang w:eastAsia="zh-CN"/>
              </w:rPr>
              <w:t>数值</w:t>
            </w:r>
            <w:r>
              <w:rPr>
                <w:rFonts w:eastAsia="宋体" w:cs="Arial"/>
                <w:sz w:val="24"/>
                <w:szCs w:val="24"/>
              </w:rPr>
              <w:t>(hex)</w:t>
            </w:r>
          </w:p>
        </w:tc>
      </w:tr>
      <w:tr w:rsidR="00CA79F4">
        <w:tc>
          <w:tcPr>
            <w:tcW w:w="849" w:type="dxa"/>
            <w:tcBorders>
              <w:top w:val="single" w:sz="6" w:space="0" w:color="000000"/>
            </w:tcBorders>
          </w:tcPr>
          <w:p w:rsidR="00CA79F4" w:rsidRDefault="008F2BF9">
            <w:pPr>
              <w:pStyle w:val="Tabellentext"/>
              <w:rPr>
                <w:rFonts w:cs="Arial"/>
                <w:sz w:val="24"/>
                <w:szCs w:val="24"/>
              </w:rPr>
            </w:pPr>
            <w:r>
              <w:rPr>
                <w:rFonts w:cs="Arial"/>
                <w:sz w:val="24"/>
                <w:szCs w:val="24"/>
              </w:rPr>
              <w:t>#1</w:t>
            </w:r>
          </w:p>
        </w:tc>
        <w:tc>
          <w:tcPr>
            <w:tcW w:w="6403" w:type="dxa"/>
            <w:tcBorders>
              <w:top w:val="single" w:sz="6" w:space="0" w:color="000000"/>
            </w:tcBorders>
          </w:tcPr>
          <w:p w:rsidR="00CA79F4" w:rsidRDefault="008F2BF9">
            <w:pPr>
              <w:pStyle w:val="Tabellentext"/>
              <w:rPr>
                <w:rFonts w:cs="Arial"/>
                <w:sz w:val="24"/>
                <w:szCs w:val="24"/>
              </w:rPr>
            </w:pPr>
            <w:r>
              <w:rPr>
                <w:rFonts w:cs="Arial"/>
                <w:sz w:val="24"/>
                <w:szCs w:val="24"/>
              </w:rPr>
              <w:t>PositiveResponseServiceIdentifier</w:t>
            </w:r>
          </w:p>
        </w:tc>
        <w:tc>
          <w:tcPr>
            <w:tcW w:w="680" w:type="dxa"/>
            <w:tcBorders>
              <w:top w:val="single" w:sz="6" w:space="0" w:color="000000"/>
            </w:tcBorders>
          </w:tcPr>
          <w:p w:rsidR="00CA79F4" w:rsidRDefault="008F2BF9">
            <w:pPr>
              <w:pStyle w:val="Tabellentext"/>
              <w:rPr>
                <w:rFonts w:cs="Arial"/>
                <w:sz w:val="24"/>
                <w:szCs w:val="24"/>
              </w:rPr>
            </w:pPr>
            <w:r>
              <w:rPr>
                <w:rFonts w:cs="Arial"/>
                <w:sz w:val="24"/>
                <w:szCs w:val="24"/>
              </w:rPr>
              <w:t>M</w:t>
            </w:r>
          </w:p>
        </w:tc>
        <w:tc>
          <w:tcPr>
            <w:tcW w:w="1426" w:type="dxa"/>
            <w:tcBorders>
              <w:top w:val="single" w:sz="6" w:space="0" w:color="000000"/>
            </w:tcBorders>
          </w:tcPr>
          <w:p w:rsidR="00CA79F4" w:rsidRDefault="008F2BF9">
            <w:pPr>
              <w:pStyle w:val="Tabellentext"/>
              <w:rPr>
                <w:rFonts w:cs="Arial"/>
                <w:sz w:val="24"/>
                <w:szCs w:val="24"/>
              </w:rPr>
            </w:pPr>
            <w:r>
              <w:rPr>
                <w:rFonts w:cs="Arial"/>
                <w:sz w:val="24"/>
                <w:szCs w:val="24"/>
              </w:rPr>
              <w:t>67</w:t>
            </w:r>
          </w:p>
        </w:tc>
      </w:tr>
      <w:tr w:rsidR="00CA79F4">
        <w:tc>
          <w:tcPr>
            <w:tcW w:w="849" w:type="dxa"/>
          </w:tcPr>
          <w:p w:rsidR="00CA79F4" w:rsidRDefault="00CA79F4">
            <w:pPr>
              <w:pStyle w:val="Tabellentext"/>
              <w:rPr>
                <w:rFonts w:cs="Arial"/>
                <w:color w:val="000000"/>
                <w:sz w:val="24"/>
                <w:szCs w:val="24"/>
              </w:rPr>
            </w:pPr>
          </w:p>
          <w:p w:rsidR="00CA79F4" w:rsidRDefault="008F2BF9">
            <w:pPr>
              <w:pStyle w:val="Tabellentext"/>
              <w:rPr>
                <w:rFonts w:cs="Arial"/>
                <w:color w:val="000000"/>
                <w:sz w:val="24"/>
                <w:szCs w:val="24"/>
              </w:rPr>
            </w:pPr>
            <w:r>
              <w:rPr>
                <w:rFonts w:cs="Arial"/>
                <w:color w:val="000000"/>
                <w:sz w:val="24"/>
                <w:szCs w:val="24"/>
              </w:rPr>
              <w:t>#2</w:t>
            </w:r>
          </w:p>
        </w:tc>
        <w:tc>
          <w:tcPr>
            <w:tcW w:w="6403" w:type="dxa"/>
          </w:tcPr>
          <w:p w:rsidR="00CA79F4" w:rsidRDefault="008F2BF9">
            <w:pPr>
              <w:pStyle w:val="Tabellentext"/>
              <w:rPr>
                <w:rFonts w:cs="Arial"/>
                <w:color w:val="000000"/>
                <w:sz w:val="24"/>
                <w:szCs w:val="24"/>
              </w:rPr>
            </w:pPr>
            <w:r>
              <w:rPr>
                <w:rFonts w:cs="Arial"/>
                <w:color w:val="000000"/>
                <w:sz w:val="24"/>
                <w:szCs w:val="24"/>
              </w:rPr>
              <w:t xml:space="preserve">Sub-Function = [ </w:t>
            </w:r>
          </w:p>
          <w:p w:rsidR="00CA79F4" w:rsidRDefault="008F2BF9">
            <w:pPr>
              <w:pStyle w:val="Tabellentext"/>
              <w:rPr>
                <w:rFonts w:cs="Arial"/>
                <w:color w:val="000000"/>
                <w:sz w:val="24"/>
                <w:szCs w:val="24"/>
              </w:rPr>
            </w:pPr>
            <w:r>
              <w:rPr>
                <w:rFonts w:cs="Arial"/>
                <w:color w:val="000000"/>
                <w:sz w:val="24"/>
                <w:szCs w:val="24"/>
              </w:rPr>
              <w:t xml:space="preserve">                         SendKey</w:t>
            </w:r>
            <w:r>
              <w:rPr>
                <w:rFonts w:cs="Arial" w:hint="eastAsia"/>
                <w:color w:val="000000"/>
                <w:sz w:val="24"/>
                <w:szCs w:val="24"/>
              </w:rPr>
              <w:t>]</w:t>
            </w:r>
          </w:p>
        </w:tc>
        <w:tc>
          <w:tcPr>
            <w:tcW w:w="680" w:type="dxa"/>
          </w:tcPr>
          <w:p w:rsidR="00CA79F4" w:rsidRDefault="00CA79F4">
            <w:pPr>
              <w:pStyle w:val="Tabellentext"/>
              <w:rPr>
                <w:rFonts w:cs="Arial"/>
                <w:color w:val="000000"/>
                <w:sz w:val="24"/>
                <w:szCs w:val="24"/>
              </w:rPr>
            </w:pPr>
          </w:p>
          <w:p w:rsidR="00CA79F4" w:rsidRDefault="008F2BF9">
            <w:pPr>
              <w:pStyle w:val="Tabellentext"/>
              <w:rPr>
                <w:rFonts w:cs="Arial"/>
                <w:color w:val="000000"/>
                <w:sz w:val="24"/>
                <w:szCs w:val="24"/>
              </w:rPr>
            </w:pPr>
            <w:r>
              <w:rPr>
                <w:rFonts w:cs="Arial"/>
                <w:color w:val="000000"/>
                <w:sz w:val="24"/>
                <w:szCs w:val="24"/>
              </w:rPr>
              <w:t>M</w:t>
            </w:r>
          </w:p>
        </w:tc>
        <w:tc>
          <w:tcPr>
            <w:tcW w:w="1426" w:type="dxa"/>
          </w:tcPr>
          <w:p w:rsidR="00CA79F4" w:rsidRDefault="00CA79F4">
            <w:pPr>
              <w:pStyle w:val="Tabellentext"/>
              <w:rPr>
                <w:rFonts w:cs="Arial"/>
                <w:color w:val="000000"/>
                <w:sz w:val="24"/>
                <w:szCs w:val="24"/>
              </w:rPr>
            </w:pPr>
          </w:p>
          <w:p w:rsidR="00CA79F4" w:rsidRDefault="008F2BF9">
            <w:pPr>
              <w:pStyle w:val="Tabellentext"/>
              <w:rPr>
                <w:rFonts w:cs="Arial"/>
                <w:color w:val="000000"/>
                <w:sz w:val="24"/>
                <w:szCs w:val="24"/>
              </w:rPr>
            </w:pPr>
            <w:r>
              <w:rPr>
                <w:rFonts w:cs="Arial"/>
                <w:color w:val="000000"/>
                <w:sz w:val="24"/>
                <w:szCs w:val="24"/>
              </w:rPr>
              <w:t>02, 0A</w:t>
            </w:r>
          </w:p>
        </w:tc>
      </w:tr>
    </w:tbl>
    <w:p w:rsidR="00CA79F4" w:rsidRDefault="00CA79F4">
      <w:pPr>
        <w:rPr>
          <w:rFonts w:ascii="Arial" w:hAnsi="Arial" w:cs="Arial"/>
          <w:sz w:val="24"/>
        </w:rPr>
      </w:pPr>
    </w:p>
    <w:p w:rsidR="00CA79F4" w:rsidRDefault="008F2BF9">
      <w:pPr>
        <w:rPr>
          <w:rFonts w:ascii="Arial" w:hAnsi="Arial" w:cs="Arial"/>
          <w:sz w:val="24"/>
        </w:rPr>
      </w:pPr>
      <w:r>
        <w:rPr>
          <w:rFonts w:ascii="Arial" w:hAnsi="Arial" w:cs="Arial"/>
          <w:sz w:val="24"/>
        </w:rPr>
        <w:lastRenderedPageBreak/>
        <w:t>否定响应</w:t>
      </w:r>
    </w:p>
    <w:tbl>
      <w:tblPr>
        <w:tblW w:w="9358" w:type="dxa"/>
        <w:tblInd w:w="5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50" w:type="dxa"/>
          <w:right w:w="50" w:type="dxa"/>
        </w:tblCellMar>
        <w:tblLook w:val="04A0" w:firstRow="1" w:lastRow="0" w:firstColumn="1" w:lastColumn="0" w:noHBand="0" w:noVBand="1"/>
      </w:tblPr>
      <w:tblGrid>
        <w:gridCol w:w="849"/>
        <w:gridCol w:w="6403"/>
        <w:gridCol w:w="680"/>
        <w:gridCol w:w="1426"/>
      </w:tblGrid>
      <w:tr w:rsidR="00CA79F4">
        <w:trPr>
          <w:tblHeader/>
        </w:trPr>
        <w:tc>
          <w:tcPr>
            <w:tcW w:w="849" w:type="dxa"/>
            <w:tcBorders>
              <w:top w:val="single" w:sz="12" w:space="0" w:color="000000"/>
              <w:bottom w:val="single" w:sz="6" w:space="0" w:color="000000"/>
            </w:tcBorders>
            <w:shd w:val="pct10" w:color="auto" w:fill="FFFFFF"/>
            <w:vAlign w:val="center"/>
          </w:tcPr>
          <w:p w:rsidR="00CA79F4" w:rsidRDefault="008F2BF9">
            <w:pPr>
              <w:pStyle w:val="FormatvorlageTableFirstRow"/>
              <w:jc w:val="both"/>
              <w:rPr>
                <w:rFonts w:eastAsia="宋体" w:cs="Arial"/>
                <w:sz w:val="24"/>
                <w:szCs w:val="24"/>
                <w:lang w:eastAsia="zh-CN"/>
              </w:rPr>
            </w:pPr>
            <w:r>
              <w:rPr>
                <w:rFonts w:eastAsia="宋体" w:cs="Arial"/>
                <w:sz w:val="24"/>
                <w:szCs w:val="24"/>
                <w:lang w:eastAsia="zh-CN"/>
              </w:rPr>
              <w:t>字节</w:t>
            </w:r>
          </w:p>
        </w:tc>
        <w:tc>
          <w:tcPr>
            <w:tcW w:w="6403" w:type="dxa"/>
            <w:tcBorders>
              <w:top w:val="single" w:sz="12" w:space="0" w:color="000000"/>
              <w:bottom w:val="single" w:sz="6" w:space="0" w:color="000000"/>
            </w:tcBorders>
            <w:shd w:val="pct10" w:color="auto" w:fill="FFFFFF"/>
            <w:vAlign w:val="center"/>
          </w:tcPr>
          <w:p w:rsidR="00CA79F4" w:rsidRDefault="008F2BF9">
            <w:pPr>
              <w:pStyle w:val="FormatvorlageTableFirstRow"/>
              <w:jc w:val="both"/>
              <w:rPr>
                <w:rFonts w:eastAsia="宋体" w:cs="Arial"/>
                <w:sz w:val="24"/>
                <w:szCs w:val="24"/>
                <w:lang w:eastAsia="zh-CN"/>
              </w:rPr>
            </w:pPr>
            <w:r>
              <w:rPr>
                <w:rFonts w:eastAsia="宋体" w:cs="Arial"/>
                <w:sz w:val="24"/>
                <w:szCs w:val="24"/>
                <w:lang w:eastAsia="zh-CN"/>
              </w:rPr>
              <w:t>参数名称</w:t>
            </w:r>
          </w:p>
        </w:tc>
        <w:tc>
          <w:tcPr>
            <w:tcW w:w="680" w:type="dxa"/>
            <w:tcBorders>
              <w:top w:val="single" w:sz="12" w:space="0" w:color="000000"/>
              <w:bottom w:val="single" w:sz="6" w:space="0" w:color="000000"/>
            </w:tcBorders>
            <w:shd w:val="pct10" w:color="auto" w:fill="FFFFFF"/>
            <w:vAlign w:val="center"/>
          </w:tcPr>
          <w:p w:rsidR="00CA79F4" w:rsidRDefault="008F2BF9">
            <w:pPr>
              <w:pStyle w:val="FormatvorlageTableFirstRow"/>
              <w:jc w:val="both"/>
              <w:rPr>
                <w:rFonts w:eastAsia="宋体" w:cs="Arial"/>
                <w:sz w:val="24"/>
                <w:szCs w:val="24"/>
              </w:rPr>
            </w:pPr>
            <w:r>
              <w:rPr>
                <w:rFonts w:eastAsia="宋体" w:cs="Arial"/>
                <w:sz w:val="24"/>
                <w:szCs w:val="24"/>
              </w:rPr>
              <w:t>Cvt</w:t>
            </w:r>
          </w:p>
        </w:tc>
        <w:tc>
          <w:tcPr>
            <w:tcW w:w="1426" w:type="dxa"/>
            <w:tcBorders>
              <w:top w:val="single" w:sz="12" w:space="0" w:color="000000"/>
              <w:bottom w:val="single" w:sz="6" w:space="0" w:color="000000"/>
            </w:tcBorders>
            <w:shd w:val="pct10" w:color="auto" w:fill="FFFFFF"/>
            <w:vAlign w:val="center"/>
          </w:tcPr>
          <w:p w:rsidR="00CA79F4" w:rsidRDefault="008F2BF9">
            <w:pPr>
              <w:pStyle w:val="FormatvorlageTableFirstRow"/>
              <w:jc w:val="both"/>
              <w:rPr>
                <w:rFonts w:eastAsia="宋体" w:cs="Arial"/>
                <w:sz w:val="24"/>
                <w:szCs w:val="24"/>
              </w:rPr>
            </w:pPr>
            <w:r>
              <w:rPr>
                <w:rFonts w:eastAsia="宋体" w:cs="Arial"/>
                <w:sz w:val="24"/>
                <w:szCs w:val="24"/>
                <w:lang w:eastAsia="zh-CN"/>
              </w:rPr>
              <w:t>数值</w:t>
            </w:r>
            <w:r>
              <w:rPr>
                <w:rFonts w:eastAsia="宋体" w:cs="Arial"/>
                <w:sz w:val="24"/>
                <w:szCs w:val="24"/>
              </w:rPr>
              <w:t>(hex)</w:t>
            </w:r>
          </w:p>
        </w:tc>
      </w:tr>
      <w:tr w:rsidR="00CA79F4">
        <w:tc>
          <w:tcPr>
            <w:tcW w:w="849" w:type="dxa"/>
            <w:tcBorders>
              <w:top w:val="single" w:sz="6" w:space="0" w:color="000000"/>
            </w:tcBorders>
          </w:tcPr>
          <w:p w:rsidR="00CA79F4" w:rsidRDefault="008F2BF9">
            <w:pPr>
              <w:pStyle w:val="Tabellentext"/>
              <w:rPr>
                <w:rFonts w:cs="Arial"/>
                <w:sz w:val="24"/>
                <w:szCs w:val="24"/>
              </w:rPr>
            </w:pPr>
            <w:r>
              <w:rPr>
                <w:rFonts w:cs="Arial"/>
                <w:sz w:val="24"/>
                <w:szCs w:val="24"/>
              </w:rPr>
              <w:t>#1</w:t>
            </w:r>
          </w:p>
        </w:tc>
        <w:tc>
          <w:tcPr>
            <w:tcW w:w="6403" w:type="dxa"/>
            <w:tcBorders>
              <w:top w:val="single" w:sz="6" w:space="0" w:color="000000"/>
            </w:tcBorders>
          </w:tcPr>
          <w:p w:rsidR="00CA79F4" w:rsidRDefault="008F2BF9">
            <w:pPr>
              <w:pStyle w:val="Tabellentext"/>
              <w:rPr>
                <w:rFonts w:cs="Arial"/>
                <w:sz w:val="24"/>
                <w:szCs w:val="24"/>
              </w:rPr>
            </w:pPr>
            <w:r>
              <w:rPr>
                <w:rFonts w:cs="Arial"/>
                <w:sz w:val="24"/>
                <w:szCs w:val="24"/>
              </w:rPr>
              <w:t>NegativeResponseServiceIdentifier</w:t>
            </w:r>
          </w:p>
        </w:tc>
        <w:tc>
          <w:tcPr>
            <w:tcW w:w="680" w:type="dxa"/>
            <w:tcBorders>
              <w:top w:val="single" w:sz="6" w:space="0" w:color="000000"/>
            </w:tcBorders>
          </w:tcPr>
          <w:p w:rsidR="00CA79F4" w:rsidRDefault="008F2BF9">
            <w:pPr>
              <w:pStyle w:val="Tabellentext"/>
              <w:rPr>
                <w:rFonts w:cs="Arial"/>
                <w:sz w:val="24"/>
                <w:szCs w:val="24"/>
              </w:rPr>
            </w:pPr>
            <w:r>
              <w:rPr>
                <w:rFonts w:cs="Arial"/>
                <w:sz w:val="24"/>
                <w:szCs w:val="24"/>
              </w:rPr>
              <w:t>M</w:t>
            </w:r>
          </w:p>
        </w:tc>
        <w:tc>
          <w:tcPr>
            <w:tcW w:w="1426" w:type="dxa"/>
            <w:tcBorders>
              <w:top w:val="single" w:sz="6" w:space="0" w:color="000000"/>
            </w:tcBorders>
          </w:tcPr>
          <w:p w:rsidR="00CA79F4" w:rsidRDefault="008F2BF9">
            <w:pPr>
              <w:pStyle w:val="Tabellentext"/>
              <w:rPr>
                <w:rFonts w:cs="Arial"/>
                <w:sz w:val="24"/>
                <w:szCs w:val="24"/>
              </w:rPr>
            </w:pPr>
            <w:r>
              <w:rPr>
                <w:rFonts w:cs="Arial"/>
                <w:sz w:val="24"/>
                <w:szCs w:val="24"/>
              </w:rPr>
              <w:t>7F</w:t>
            </w:r>
          </w:p>
        </w:tc>
      </w:tr>
      <w:tr w:rsidR="00CA79F4">
        <w:tc>
          <w:tcPr>
            <w:tcW w:w="849" w:type="dxa"/>
          </w:tcPr>
          <w:p w:rsidR="00CA79F4" w:rsidRDefault="008F2BF9">
            <w:pPr>
              <w:pStyle w:val="Tabellentext"/>
              <w:rPr>
                <w:rFonts w:cs="Arial"/>
                <w:sz w:val="24"/>
                <w:szCs w:val="24"/>
              </w:rPr>
            </w:pPr>
            <w:r>
              <w:rPr>
                <w:rFonts w:cs="Arial"/>
                <w:sz w:val="24"/>
                <w:szCs w:val="24"/>
              </w:rPr>
              <w:t>#2</w:t>
            </w:r>
          </w:p>
        </w:tc>
        <w:tc>
          <w:tcPr>
            <w:tcW w:w="6403" w:type="dxa"/>
          </w:tcPr>
          <w:p w:rsidR="00CA79F4" w:rsidRDefault="008F2BF9">
            <w:pPr>
              <w:pStyle w:val="Tabellentext"/>
              <w:rPr>
                <w:rFonts w:cs="Arial"/>
                <w:sz w:val="24"/>
                <w:szCs w:val="24"/>
              </w:rPr>
            </w:pPr>
            <w:r>
              <w:rPr>
                <w:rFonts w:cs="Arial"/>
                <w:sz w:val="24"/>
                <w:szCs w:val="24"/>
              </w:rPr>
              <w:t>OriginalRequestServiceIdentifier</w:t>
            </w:r>
          </w:p>
        </w:tc>
        <w:tc>
          <w:tcPr>
            <w:tcW w:w="680" w:type="dxa"/>
          </w:tcPr>
          <w:p w:rsidR="00CA79F4" w:rsidRDefault="008F2BF9">
            <w:pPr>
              <w:pStyle w:val="Tabellentext"/>
              <w:rPr>
                <w:rFonts w:cs="Arial"/>
                <w:sz w:val="24"/>
                <w:szCs w:val="24"/>
              </w:rPr>
            </w:pPr>
            <w:r>
              <w:rPr>
                <w:rFonts w:cs="Arial"/>
                <w:sz w:val="24"/>
                <w:szCs w:val="24"/>
              </w:rPr>
              <w:t>M</w:t>
            </w:r>
          </w:p>
        </w:tc>
        <w:tc>
          <w:tcPr>
            <w:tcW w:w="1426" w:type="dxa"/>
          </w:tcPr>
          <w:p w:rsidR="00CA79F4" w:rsidRDefault="008F2BF9">
            <w:pPr>
              <w:pStyle w:val="Tabellentext"/>
              <w:rPr>
                <w:rFonts w:cs="Arial"/>
                <w:sz w:val="24"/>
                <w:szCs w:val="24"/>
              </w:rPr>
            </w:pPr>
            <w:r>
              <w:rPr>
                <w:rFonts w:cs="Arial"/>
                <w:sz w:val="24"/>
                <w:szCs w:val="24"/>
              </w:rPr>
              <w:t>27</w:t>
            </w:r>
          </w:p>
        </w:tc>
      </w:tr>
      <w:tr w:rsidR="00CA79F4">
        <w:tc>
          <w:tcPr>
            <w:tcW w:w="849" w:type="dxa"/>
          </w:tcPr>
          <w:p w:rsidR="00CA79F4" w:rsidRDefault="008F2BF9">
            <w:pPr>
              <w:pStyle w:val="Tabellentext"/>
              <w:rPr>
                <w:rFonts w:cs="Arial"/>
                <w:sz w:val="24"/>
                <w:szCs w:val="24"/>
              </w:rPr>
            </w:pPr>
            <w:r>
              <w:rPr>
                <w:rFonts w:cs="Arial"/>
                <w:sz w:val="24"/>
                <w:szCs w:val="24"/>
              </w:rPr>
              <w:t>#3</w:t>
            </w:r>
          </w:p>
        </w:tc>
        <w:tc>
          <w:tcPr>
            <w:tcW w:w="6403" w:type="dxa"/>
          </w:tcPr>
          <w:p w:rsidR="00CA79F4" w:rsidRDefault="008F2BF9">
            <w:pPr>
              <w:pStyle w:val="Tabellentext"/>
              <w:rPr>
                <w:rFonts w:cs="Arial"/>
                <w:sz w:val="24"/>
                <w:szCs w:val="24"/>
              </w:rPr>
            </w:pPr>
            <w:r>
              <w:rPr>
                <w:rFonts w:cs="Arial"/>
                <w:sz w:val="24"/>
                <w:szCs w:val="24"/>
              </w:rPr>
              <w:t>NegativeResponseCode</w:t>
            </w:r>
          </w:p>
        </w:tc>
        <w:tc>
          <w:tcPr>
            <w:tcW w:w="680" w:type="dxa"/>
          </w:tcPr>
          <w:p w:rsidR="00CA79F4" w:rsidRDefault="008F2BF9">
            <w:pPr>
              <w:pStyle w:val="Tabellentext"/>
              <w:rPr>
                <w:rFonts w:cs="Arial"/>
                <w:sz w:val="24"/>
                <w:szCs w:val="24"/>
              </w:rPr>
            </w:pPr>
            <w:r>
              <w:rPr>
                <w:rFonts w:cs="Arial"/>
                <w:sz w:val="24"/>
                <w:szCs w:val="24"/>
              </w:rPr>
              <w:t>M</w:t>
            </w:r>
          </w:p>
        </w:tc>
        <w:tc>
          <w:tcPr>
            <w:tcW w:w="1426" w:type="dxa"/>
          </w:tcPr>
          <w:p w:rsidR="00CA79F4" w:rsidRDefault="008F2BF9">
            <w:pPr>
              <w:pStyle w:val="Tabellentext"/>
              <w:rPr>
                <w:rFonts w:cs="Arial"/>
                <w:sz w:val="24"/>
                <w:szCs w:val="24"/>
              </w:rPr>
            </w:pPr>
            <w:r>
              <w:rPr>
                <w:rFonts w:cs="Arial" w:hint="eastAsia"/>
                <w:sz w:val="24"/>
                <w:szCs w:val="24"/>
              </w:rPr>
              <w:t>（</w:t>
            </w:r>
            <w:r>
              <w:rPr>
                <w:rFonts w:cs="Arial"/>
                <w:sz w:val="24"/>
                <w:szCs w:val="24"/>
              </w:rPr>
              <w:t>如下</w:t>
            </w:r>
            <w:r>
              <w:rPr>
                <w:rFonts w:cs="Arial" w:hint="eastAsia"/>
                <w:sz w:val="24"/>
                <w:szCs w:val="24"/>
              </w:rPr>
              <w:t>）</w:t>
            </w:r>
          </w:p>
        </w:tc>
      </w:tr>
    </w:tbl>
    <w:p w:rsidR="00CA79F4" w:rsidRDefault="00CA79F4">
      <w:pPr>
        <w:rPr>
          <w:rFonts w:ascii="Arial" w:hAnsi="Arial" w:cs="Arial"/>
          <w:sz w:val="24"/>
        </w:rPr>
      </w:pPr>
    </w:p>
    <w:p w:rsidR="00CA79F4" w:rsidRDefault="008F2BF9">
      <w:pPr>
        <w:rPr>
          <w:rFonts w:ascii="Arial" w:hAnsi="Arial" w:cs="Arial"/>
          <w:sz w:val="24"/>
        </w:rPr>
      </w:pPr>
      <w:r>
        <w:rPr>
          <w:rFonts w:ascii="Arial" w:hAnsi="Arial" w:cs="Arial"/>
          <w:sz w:val="24"/>
        </w:rPr>
        <w:t>否定响应码</w:t>
      </w:r>
    </w:p>
    <w:tbl>
      <w:tblPr>
        <w:tblW w:w="9370" w:type="dxa"/>
        <w:tblInd w:w="5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50" w:type="dxa"/>
          <w:right w:w="50" w:type="dxa"/>
        </w:tblCellMar>
        <w:tblLook w:val="04A0" w:firstRow="1" w:lastRow="0" w:firstColumn="1" w:lastColumn="0" w:noHBand="0" w:noVBand="1"/>
      </w:tblPr>
      <w:tblGrid>
        <w:gridCol w:w="1418"/>
        <w:gridCol w:w="7952"/>
      </w:tblGrid>
      <w:tr w:rsidR="00CA79F4">
        <w:trPr>
          <w:tblHeader/>
        </w:trPr>
        <w:tc>
          <w:tcPr>
            <w:tcW w:w="1418" w:type="dxa"/>
            <w:tcBorders>
              <w:top w:val="single" w:sz="12" w:space="0" w:color="000000"/>
              <w:bottom w:val="single" w:sz="6" w:space="0" w:color="000000"/>
            </w:tcBorders>
            <w:shd w:val="pct10" w:color="auto" w:fill="FFFFFF"/>
          </w:tcPr>
          <w:p w:rsidR="00CA79F4" w:rsidRDefault="008F2BF9">
            <w:pPr>
              <w:pStyle w:val="TableFirstRow"/>
              <w:rPr>
                <w:rFonts w:cs="Arial"/>
                <w:sz w:val="24"/>
                <w:szCs w:val="24"/>
                <w:lang w:eastAsia="zh-CN"/>
              </w:rPr>
            </w:pPr>
            <w:r>
              <w:rPr>
                <w:rFonts w:cs="Arial"/>
                <w:sz w:val="24"/>
                <w:szCs w:val="24"/>
                <w:lang w:eastAsia="zh-CN"/>
              </w:rPr>
              <w:t>H</w:t>
            </w:r>
            <w:r>
              <w:rPr>
                <w:rFonts w:cs="Arial"/>
                <w:sz w:val="24"/>
                <w:szCs w:val="24"/>
              </w:rPr>
              <w:t>ex</w:t>
            </w:r>
            <w:r>
              <w:rPr>
                <w:rFonts w:cs="Arial"/>
                <w:sz w:val="24"/>
                <w:szCs w:val="24"/>
                <w:lang w:eastAsia="zh-CN"/>
              </w:rPr>
              <w:t>(bit6~0)</w:t>
            </w:r>
          </w:p>
        </w:tc>
        <w:tc>
          <w:tcPr>
            <w:tcW w:w="7952" w:type="dxa"/>
            <w:tcBorders>
              <w:top w:val="single" w:sz="12" w:space="0" w:color="000000"/>
              <w:bottom w:val="single" w:sz="6" w:space="0" w:color="000000"/>
            </w:tcBorders>
            <w:shd w:val="pct10" w:color="auto" w:fill="FFFFFF"/>
          </w:tcPr>
          <w:p w:rsidR="00CA79F4" w:rsidRDefault="008F2BF9">
            <w:pPr>
              <w:pStyle w:val="TableFirstRow"/>
              <w:rPr>
                <w:rFonts w:cs="Arial"/>
                <w:sz w:val="24"/>
                <w:szCs w:val="24"/>
              </w:rPr>
            </w:pPr>
            <w:r>
              <w:rPr>
                <w:rFonts w:cs="Arial"/>
                <w:sz w:val="24"/>
                <w:szCs w:val="24"/>
                <w:lang w:eastAsia="zh-CN"/>
              </w:rPr>
              <w:t>描述</w:t>
            </w:r>
          </w:p>
        </w:tc>
      </w:tr>
      <w:tr w:rsidR="00CA79F4">
        <w:tc>
          <w:tcPr>
            <w:tcW w:w="1418" w:type="dxa"/>
            <w:tcBorders>
              <w:top w:val="single" w:sz="6" w:space="0" w:color="000000"/>
            </w:tcBorders>
          </w:tcPr>
          <w:p w:rsidR="00CA79F4" w:rsidRDefault="008F2BF9">
            <w:pPr>
              <w:pStyle w:val="Tabellentext"/>
              <w:rPr>
                <w:rFonts w:cs="Arial"/>
                <w:sz w:val="24"/>
                <w:szCs w:val="24"/>
              </w:rPr>
            </w:pPr>
            <w:r>
              <w:rPr>
                <w:rFonts w:cs="Arial"/>
                <w:sz w:val="24"/>
                <w:szCs w:val="24"/>
              </w:rPr>
              <w:t>12</w:t>
            </w:r>
          </w:p>
        </w:tc>
        <w:tc>
          <w:tcPr>
            <w:tcW w:w="7952" w:type="dxa"/>
            <w:tcBorders>
              <w:top w:val="single" w:sz="6" w:space="0" w:color="000000"/>
            </w:tcBorders>
          </w:tcPr>
          <w:p w:rsidR="00CA79F4" w:rsidRDefault="008F2BF9">
            <w:pPr>
              <w:pStyle w:val="Tabellentext"/>
              <w:rPr>
                <w:rFonts w:cs="Arial"/>
                <w:b/>
                <w:sz w:val="24"/>
                <w:szCs w:val="24"/>
              </w:rPr>
            </w:pPr>
            <w:r>
              <w:rPr>
                <w:rFonts w:cs="Arial"/>
                <w:b/>
                <w:sz w:val="24"/>
                <w:szCs w:val="24"/>
              </w:rPr>
              <w:t>子功能不支持</w:t>
            </w:r>
          </w:p>
          <w:p w:rsidR="00CA79F4" w:rsidRDefault="008F2BF9">
            <w:pPr>
              <w:pStyle w:val="Tabellentext"/>
              <w:rPr>
                <w:rFonts w:cs="Arial"/>
                <w:sz w:val="24"/>
                <w:szCs w:val="24"/>
              </w:rPr>
            </w:pPr>
            <w:r>
              <w:rPr>
                <w:rFonts w:cs="Arial"/>
                <w:sz w:val="24"/>
                <w:szCs w:val="24"/>
              </w:rPr>
              <w:t>如果子功能参数不支持，发送此否定响应码。</w:t>
            </w:r>
          </w:p>
        </w:tc>
      </w:tr>
      <w:tr w:rsidR="00CA79F4">
        <w:tc>
          <w:tcPr>
            <w:tcW w:w="1418" w:type="dxa"/>
          </w:tcPr>
          <w:p w:rsidR="00CA79F4" w:rsidRDefault="008F2BF9">
            <w:pPr>
              <w:pStyle w:val="Tabellentext"/>
              <w:rPr>
                <w:rFonts w:cs="Arial"/>
                <w:sz w:val="24"/>
                <w:szCs w:val="24"/>
              </w:rPr>
            </w:pPr>
            <w:r>
              <w:rPr>
                <w:rFonts w:cs="Arial"/>
                <w:sz w:val="24"/>
                <w:szCs w:val="24"/>
              </w:rPr>
              <w:t>13</w:t>
            </w:r>
          </w:p>
        </w:tc>
        <w:tc>
          <w:tcPr>
            <w:tcW w:w="7952" w:type="dxa"/>
          </w:tcPr>
          <w:p w:rsidR="00CA79F4" w:rsidRDefault="008F2BF9">
            <w:pPr>
              <w:pStyle w:val="Tabellentext"/>
              <w:rPr>
                <w:rFonts w:cs="Arial"/>
                <w:b/>
                <w:sz w:val="24"/>
                <w:szCs w:val="24"/>
              </w:rPr>
            </w:pPr>
            <w:r>
              <w:rPr>
                <w:rFonts w:cs="Arial"/>
                <w:b/>
                <w:sz w:val="24"/>
                <w:szCs w:val="24"/>
              </w:rPr>
              <w:t>报文长度错误</w:t>
            </w:r>
          </w:p>
          <w:p w:rsidR="00CA79F4" w:rsidRDefault="008F2BF9">
            <w:pPr>
              <w:pStyle w:val="Tabellentext"/>
              <w:rPr>
                <w:rFonts w:cs="Arial"/>
                <w:sz w:val="24"/>
                <w:szCs w:val="24"/>
              </w:rPr>
            </w:pPr>
            <w:r>
              <w:rPr>
                <w:rFonts w:cs="Arial" w:hint="eastAsia"/>
                <w:sz w:val="24"/>
                <w:szCs w:val="24"/>
              </w:rPr>
              <w:t>如果</w:t>
            </w:r>
            <w:r>
              <w:rPr>
                <w:rFonts w:cs="Arial"/>
                <w:sz w:val="24"/>
                <w:szCs w:val="24"/>
              </w:rPr>
              <w:t>报文长度错误</w:t>
            </w:r>
            <w:r>
              <w:rPr>
                <w:rFonts w:cs="Arial" w:hint="eastAsia"/>
                <w:sz w:val="24"/>
                <w:szCs w:val="24"/>
              </w:rPr>
              <w:t>，发送此</w:t>
            </w:r>
            <w:r>
              <w:rPr>
                <w:rFonts w:cs="Arial"/>
                <w:sz w:val="24"/>
                <w:szCs w:val="24"/>
              </w:rPr>
              <w:t>否定响应码。</w:t>
            </w:r>
          </w:p>
        </w:tc>
      </w:tr>
      <w:tr w:rsidR="00CA79F4">
        <w:tc>
          <w:tcPr>
            <w:tcW w:w="1418" w:type="dxa"/>
          </w:tcPr>
          <w:p w:rsidR="00CA79F4" w:rsidRDefault="008F2BF9">
            <w:pPr>
              <w:pStyle w:val="Tabellentext"/>
              <w:rPr>
                <w:rFonts w:cs="Arial"/>
                <w:sz w:val="24"/>
                <w:szCs w:val="24"/>
              </w:rPr>
            </w:pPr>
            <w:r>
              <w:rPr>
                <w:rFonts w:cs="Arial"/>
                <w:sz w:val="24"/>
                <w:szCs w:val="24"/>
              </w:rPr>
              <w:t>22</w:t>
            </w:r>
          </w:p>
        </w:tc>
        <w:tc>
          <w:tcPr>
            <w:tcW w:w="7952" w:type="dxa"/>
          </w:tcPr>
          <w:p w:rsidR="00CA79F4" w:rsidRDefault="008F2BF9">
            <w:pPr>
              <w:pStyle w:val="Tabellentext"/>
              <w:rPr>
                <w:rFonts w:cs="Arial"/>
                <w:b/>
                <w:sz w:val="24"/>
                <w:szCs w:val="24"/>
              </w:rPr>
            </w:pPr>
            <w:r>
              <w:rPr>
                <w:rFonts w:cs="Arial"/>
                <w:b/>
                <w:sz w:val="24"/>
                <w:szCs w:val="24"/>
              </w:rPr>
              <w:t>条件未满足</w:t>
            </w:r>
            <w:r>
              <w:rPr>
                <w:rFonts w:cs="Arial"/>
                <w:b/>
                <w:sz w:val="24"/>
                <w:szCs w:val="24"/>
              </w:rPr>
              <w:t xml:space="preserve"> </w:t>
            </w:r>
          </w:p>
          <w:p w:rsidR="00CA79F4" w:rsidRDefault="008F2BF9">
            <w:pPr>
              <w:pStyle w:val="Tabellentext"/>
              <w:rPr>
                <w:rFonts w:cs="Arial"/>
                <w:sz w:val="24"/>
                <w:szCs w:val="24"/>
              </w:rPr>
            </w:pPr>
            <w:r>
              <w:rPr>
                <w:rFonts w:cs="Arial"/>
                <w:sz w:val="24"/>
                <w:szCs w:val="24"/>
              </w:rPr>
              <w:t>如果请求安全访问服务的</w:t>
            </w:r>
            <w:r>
              <w:rPr>
                <w:rFonts w:cs="Arial" w:hint="eastAsia"/>
                <w:sz w:val="24"/>
                <w:szCs w:val="24"/>
              </w:rPr>
              <w:t>条件</w:t>
            </w:r>
            <w:r>
              <w:rPr>
                <w:rFonts w:cs="Arial"/>
                <w:sz w:val="24"/>
                <w:szCs w:val="24"/>
              </w:rPr>
              <w:t>未满足，</w:t>
            </w:r>
            <w:r>
              <w:rPr>
                <w:rFonts w:cs="Arial" w:hint="eastAsia"/>
                <w:sz w:val="24"/>
                <w:szCs w:val="24"/>
              </w:rPr>
              <w:t>发送</w:t>
            </w:r>
            <w:r>
              <w:rPr>
                <w:rFonts w:cs="Arial"/>
                <w:sz w:val="24"/>
                <w:szCs w:val="24"/>
              </w:rPr>
              <w:t>此否定响应码。</w:t>
            </w:r>
          </w:p>
        </w:tc>
      </w:tr>
      <w:tr w:rsidR="00CA79F4">
        <w:tc>
          <w:tcPr>
            <w:tcW w:w="1418" w:type="dxa"/>
          </w:tcPr>
          <w:p w:rsidR="00CA79F4" w:rsidRDefault="008F2BF9">
            <w:pPr>
              <w:pStyle w:val="Tabellentext"/>
              <w:rPr>
                <w:rFonts w:cs="Arial"/>
                <w:sz w:val="24"/>
                <w:szCs w:val="24"/>
              </w:rPr>
            </w:pPr>
            <w:r>
              <w:rPr>
                <w:rFonts w:cs="Arial"/>
                <w:sz w:val="24"/>
                <w:szCs w:val="24"/>
              </w:rPr>
              <w:t>24</w:t>
            </w:r>
          </w:p>
        </w:tc>
        <w:tc>
          <w:tcPr>
            <w:tcW w:w="7952" w:type="dxa"/>
          </w:tcPr>
          <w:p w:rsidR="00CA79F4" w:rsidRDefault="008F2BF9">
            <w:pPr>
              <w:pStyle w:val="Tabellentext"/>
              <w:rPr>
                <w:rFonts w:cs="Arial"/>
                <w:b/>
                <w:sz w:val="24"/>
                <w:szCs w:val="24"/>
              </w:rPr>
            </w:pPr>
            <w:r>
              <w:rPr>
                <w:rFonts w:cs="Arial"/>
                <w:b/>
                <w:sz w:val="24"/>
                <w:szCs w:val="24"/>
              </w:rPr>
              <w:t>请求序列错误</w:t>
            </w:r>
          </w:p>
          <w:p w:rsidR="00CA79F4" w:rsidRDefault="008F2BF9">
            <w:pPr>
              <w:pStyle w:val="Tabellentext"/>
              <w:rPr>
                <w:rFonts w:cs="Arial"/>
                <w:sz w:val="24"/>
                <w:szCs w:val="24"/>
              </w:rPr>
            </w:pPr>
            <w:r>
              <w:rPr>
                <w:rFonts w:cs="Arial"/>
                <w:sz w:val="24"/>
                <w:szCs w:val="24"/>
              </w:rPr>
              <w:t>如果在接收到</w:t>
            </w:r>
            <w:r>
              <w:rPr>
                <w:rFonts w:cs="Arial" w:hint="eastAsia"/>
                <w:sz w:val="24"/>
                <w:szCs w:val="24"/>
              </w:rPr>
              <w:t>“</w:t>
            </w:r>
            <w:r>
              <w:rPr>
                <w:rFonts w:cs="Arial"/>
                <w:sz w:val="24"/>
                <w:szCs w:val="24"/>
              </w:rPr>
              <w:t>sendKey</w:t>
            </w:r>
            <w:r>
              <w:rPr>
                <w:rFonts w:cs="Arial" w:hint="eastAsia"/>
                <w:sz w:val="24"/>
                <w:szCs w:val="24"/>
              </w:rPr>
              <w:t>”</w:t>
            </w:r>
            <w:r>
              <w:rPr>
                <w:rFonts w:cs="Arial"/>
                <w:sz w:val="24"/>
                <w:szCs w:val="24"/>
              </w:rPr>
              <w:t>子功能前没有先接收到</w:t>
            </w:r>
            <w:r>
              <w:rPr>
                <w:rFonts w:cs="Arial" w:hint="eastAsia"/>
                <w:sz w:val="24"/>
                <w:szCs w:val="24"/>
              </w:rPr>
              <w:t>“</w:t>
            </w:r>
            <w:r>
              <w:rPr>
                <w:rFonts w:cs="Arial"/>
                <w:sz w:val="24"/>
                <w:szCs w:val="24"/>
              </w:rPr>
              <w:t>requestSeed</w:t>
            </w:r>
            <w:r>
              <w:rPr>
                <w:rFonts w:cs="Arial" w:hint="eastAsia"/>
                <w:sz w:val="24"/>
                <w:szCs w:val="24"/>
              </w:rPr>
              <w:t>”</w:t>
            </w:r>
            <w:r>
              <w:rPr>
                <w:rFonts w:cs="Arial"/>
                <w:sz w:val="24"/>
                <w:szCs w:val="24"/>
              </w:rPr>
              <w:t>请求报文，发送此否定响应码。</w:t>
            </w:r>
          </w:p>
        </w:tc>
      </w:tr>
      <w:tr w:rsidR="00CA79F4">
        <w:tc>
          <w:tcPr>
            <w:tcW w:w="1418" w:type="dxa"/>
          </w:tcPr>
          <w:p w:rsidR="00CA79F4" w:rsidRDefault="008F2BF9">
            <w:pPr>
              <w:pStyle w:val="Tabellentext"/>
              <w:rPr>
                <w:rFonts w:cs="Arial"/>
                <w:sz w:val="24"/>
                <w:szCs w:val="24"/>
              </w:rPr>
            </w:pPr>
            <w:r>
              <w:rPr>
                <w:rFonts w:cs="Arial"/>
                <w:sz w:val="24"/>
                <w:szCs w:val="24"/>
              </w:rPr>
              <w:t>35</w:t>
            </w:r>
          </w:p>
        </w:tc>
        <w:tc>
          <w:tcPr>
            <w:tcW w:w="7952" w:type="dxa"/>
          </w:tcPr>
          <w:p w:rsidR="00CA79F4" w:rsidRDefault="008F2BF9">
            <w:pPr>
              <w:pStyle w:val="Tabellentext"/>
              <w:rPr>
                <w:rFonts w:cs="Arial"/>
                <w:b/>
                <w:sz w:val="24"/>
                <w:szCs w:val="24"/>
              </w:rPr>
            </w:pPr>
            <w:r>
              <w:rPr>
                <w:rFonts w:cs="Arial"/>
                <w:b/>
                <w:sz w:val="24"/>
                <w:szCs w:val="24"/>
              </w:rPr>
              <w:t>密钥无效</w:t>
            </w:r>
          </w:p>
          <w:p w:rsidR="00CA79F4" w:rsidRDefault="008F2BF9">
            <w:pPr>
              <w:pStyle w:val="Tabellentext"/>
              <w:rPr>
                <w:rFonts w:cs="Arial"/>
                <w:sz w:val="24"/>
                <w:szCs w:val="24"/>
              </w:rPr>
            </w:pPr>
            <w:r>
              <w:rPr>
                <w:rFonts w:cs="Arial"/>
                <w:sz w:val="24"/>
                <w:szCs w:val="24"/>
              </w:rPr>
              <w:t>如果接收到预期的</w:t>
            </w:r>
            <w:r>
              <w:rPr>
                <w:rFonts w:cs="Arial" w:hint="eastAsia"/>
                <w:sz w:val="24"/>
                <w:szCs w:val="24"/>
              </w:rPr>
              <w:t>“</w:t>
            </w:r>
            <w:r>
              <w:rPr>
                <w:rFonts w:cs="Arial"/>
                <w:sz w:val="24"/>
                <w:szCs w:val="24"/>
              </w:rPr>
              <w:t>sendKey</w:t>
            </w:r>
            <w:r>
              <w:rPr>
                <w:rFonts w:cs="Arial" w:hint="eastAsia"/>
                <w:sz w:val="24"/>
                <w:szCs w:val="24"/>
              </w:rPr>
              <w:t>”</w:t>
            </w:r>
            <w:r>
              <w:rPr>
                <w:rFonts w:cs="Arial"/>
                <w:sz w:val="24"/>
                <w:szCs w:val="24"/>
              </w:rPr>
              <w:t>子功能但是密钥值与</w:t>
            </w:r>
            <w:r>
              <w:rPr>
                <w:rFonts w:cs="Arial"/>
                <w:sz w:val="24"/>
                <w:szCs w:val="24"/>
              </w:rPr>
              <w:t>ECU</w:t>
            </w:r>
            <w:r>
              <w:rPr>
                <w:rFonts w:cs="Arial"/>
                <w:sz w:val="24"/>
                <w:szCs w:val="24"/>
              </w:rPr>
              <w:t>内部存储或计算的密钥不相等，发送此否定响应码。</w:t>
            </w:r>
          </w:p>
        </w:tc>
      </w:tr>
      <w:tr w:rsidR="00CA79F4">
        <w:tc>
          <w:tcPr>
            <w:tcW w:w="1418" w:type="dxa"/>
          </w:tcPr>
          <w:p w:rsidR="00CA79F4" w:rsidRDefault="008F2BF9">
            <w:pPr>
              <w:pStyle w:val="Tabellentext"/>
              <w:rPr>
                <w:rFonts w:cs="Arial"/>
                <w:sz w:val="24"/>
                <w:szCs w:val="24"/>
              </w:rPr>
            </w:pPr>
            <w:r>
              <w:rPr>
                <w:rFonts w:cs="Arial"/>
                <w:sz w:val="24"/>
                <w:szCs w:val="24"/>
              </w:rPr>
              <w:t>36</w:t>
            </w:r>
          </w:p>
        </w:tc>
        <w:tc>
          <w:tcPr>
            <w:tcW w:w="7952" w:type="dxa"/>
          </w:tcPr>
          <w:p w:rsidR="00CA79F4" w:rsidRDefault="008F2BF9">
            <w:pPr>
              <w:pStyle w:val="Tabellentext"/>
              <w:rPr>
                <w:rFonts w:cs="Arial"/>
                <w:b/>
                <w:sz w:val="24"/>
                <w:szCs w:val="24"/>
              </w:rPr>
            </w:pPr>
            <w:r>
              <w:rPr>
                <w:rFonts w:cs="Arial"/>
                <w:b/>
                <w:sz w:val="24"/>
                <w:szCs w:val="24"/>
              </w:rPr>
              <w:t>超出密钥访问次数限制</w:t>
            </w:r>
          </w:p>
          <w:p w:rsidR="00CA79F4" w:rsidRDefault="008F2BF9">
            <w:pPr>
              <w:pStyle w:val="Tabellentext"/>
              <w:rPr>
                <w:rFonts w:cs="Arial"/>
                <w:b/>
                <w:sz w:val="24"/>
                <w:szCs w:val="24"/>
              </w:rPr>
            </w:pPr>
            <w:r>
              <w:rPr>
                <w:rFonts w:cs="Arial"/>
                <w:sz w:val="24"/>
                <w:szCs w:val="24"/>
              </w:rPr>
              <w:t>如果延迟定时器因为超过最大允许失败尝试的次数激活，发送此否定响应码。</w:t>
            </w:r>
          </w:p>
        </w:tc>
      </w:tr>
    </w:tbl>
    <w:p w:rsidR="00CA79F4" w:rsidRDefault="00CA79F4">
      <w:pPr>
        <w:pStyle w:val="a4"/>
        <w:rPr>
          <w:rFonts w:ascii="Arial" w:hAnsi="Arial" w:cs="Arial"/>
          <w:sz w:val="24"/>
        </w:rPr>
      </w:pPr>
    </w:p>
    <w:p w:rsidR="00CA79F4" w:rsidRDefault="008F2BF9">
      <w:pPr>
        <w:pStyle w:val="HR3"/>
        <w:rPr>
          <w:rFonts w:cs="Arial"/>
        </w:rPr>
      </w:pPr>
      <w:bookmarkStart w:id="259" w:name="_Toc234811422"/>
      <w:bookmarkStart w:id="260" w:name="_Toc327131855"/>
      <w:bookmarkStart w:id="261" w:name="_Toc8910711"/>
      <w:r>
        <w:rPr>
          <w:rFonts w:cs="Arial"/>
        </w:rPr>
        <w:t>参数</w:t>
      </w:r>
      <w:bookmarkEnd w:id="259"/>
      <w:r>
        <w:rPr>
          <w:rFonts w:cs="Arial"/>
        </w:rPr>
        <w:t>定义</w:t>
      </w:r>
      <w:bookmarkEnd w:id="260"/>
      <w:bookmarkEnd w:id="261"/>
    </w:p>
    <w:p w:rsidR="00CA79F4" w:rsidRDefault="008F2BF9">
      <w:pPr>
        <w:pStyle w:val="HRa"/>
        <w:ind w:firstLine="480"/>
        <w:rPr>
          <w:rFonts w:ascii="Arial" w:hAnsi="Arial" w:cs="Arial"/>
        </w:rPr>
      </w:pPr>
      <w:r>
        <w:rPr>
          <w:rFonts w:ascii="Arial" w:hAnsi="Arial" w:cs="Arial"/>
        </w:rPr>
        <w:t>子功能参数安全访问类型表明当前正进行的步骤。如果</w:t>
      </w:r>
      <w:r>
        <w:rPr>
          <w:rFonts w:ascii="Arial" w:hAnsi="Arial" w:cs="Arial" w:hint="eastAsia"/>
        </w:rPr>
        <w:t>ECU</w:t>
      </w:r>
      <w:r>
        <w:rPr>
          <w:rFonts w:ascii="Arial" w:hAnsi="Arial" w:cs="Arial"/>
        </w:rPr>
        <w:t>支持多个安全级别，每个级别应使用不同的请求种子参数值区分。每个安全级别的请求种子参数值与发送密钥参数值具有固定的一一对应关系。</w:t>
      </w:r>
    </w:p>
    <w:p w:rsidR="00CA79F4" w:rsidRDefault="00CA79F4">
      <w:pPr>
        <w:pStyle w:val="HRa"/>
        <w:ind w:firstLine="480"/>
        <w:rPr>
          <w:rFonts w:ascii="Arial" w:hAnsi="Arial" w:cs="Arial"/>
        </w:rPr>
      </w:pPr>
    </w:p>
    <w:tbl>
      <w:tblPr>
        <w:tblW w:w="9478" w:type="dxa"/>
        <w:tblInd w:w="-5"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548"/>
        <w:gridCol w:w="7930"/>
      </w:tblGrid>
      <w:tr w:rsidR="00CA79F4">
        <w:trPr>
          <w:tblHeader/>
        </w:trPr>
        <w:tc>
          <w:tcPr>
            <w:tcW w:w="1548" w:type="dxa"/>
            <w:tcBorders>
              <w:top w:val="single" w:sz="12" w:space="0" w:color="000000"/>
              <w:bottom w:val="single" w:sz="6" w:space="0" w:color="000000"/>
            </w:tcBorders>
            <w:shd w:val="pct10" w:color="auto" w:fill="FFFFFF"/>
          </w:tcPr>
          <w:p w:rsidR="00CA79F4" w:rsidRDefault="008F2BF9">
            <w:pPr>
              <w:pStyle w:val="FormatvorlageTableFirstRow"/>
              <w:rPr>
                <w:rFonts w:eastAsia="宋体" w:cs="Arial"/>
                <w:sz w:val="24"/>
                <w:szCs w:val="24"/>
                <w:lang w:eastAsia="zh-CN"/>
              </w:rPr>
            </w:pPr>
            <w:r>
              <w:rPr>
                <w:rFonts w:eastAsia="宋体" w:cs="Arial"/>
                <w:sz w:val="24"/>
                <w:szCs w:val="24"/>
                <w:lang w:eastAsia="zh-CN"/>
              </w:rPr>
              <w:t>H</w:t>
            </w:r>
            <w:r>
              <w:rPr>
                <w:rFonts w:eastAsia="宋体" w:cs="Arial"/>
                <w:sz w:val="24"/>
                <w:szCs w:val="24"/>
              </w:rPr>
              <w:t>ex</w:t>
            </w:r>
          </w:p>
        </w:tc>
        <w:tc>
          <w:tcPr>
            <w:tcW w:w="7930" w:type="dxa"/>
            <w:tcBorders>
              <w:top w:val="single" w:sz="12" w:space="0" w:color="000000"/>
              <w:bottom w:val="single" w:sz="6" w:space="0" w:color="000000"/>
            </w:tcBorders>
            <w:shd w:val="pct10" w:color="auto" w:fill="FFFFFF"/>
          </w:tcPr>
          <w:p w:rsidR="00CA79F4" w:rsidRDefault="008F2BF9">
            <w:pPr>
              <w:pStyle w:val="FormatvorlageTableFirstRow"/>
              <w:rPr>
                <w:rFonts w:eastAsia="宋体" w:cs="Arial"/>
                <w:sz w:val="24"/>
                <w:szCs w:val="24"/>
                <w:lang w:eastAsia="zh-CN"/>
              </w:rPr>
            </w:pPr>
            <w:r>
              <w:rPr>
                <w:rFonts w:eastAsia="宋体" w:cs="Arial"/>
                <w:sz w:val="24"/>
                <w:szCs w:val="24"/>
                <w:lang w:eastAsia="zh-CN"/>
              </w:rPr>
              <w:t>描述</w:t>
            </w:r>
          </w:p>
        </w:tc>
      </w:tr>
      <w:tr w:rsidR="00CA79F4">
        <w:trPr>
          <w:tblHeader/>
        </w:trPr>
        <w:tc>
          <w:tcPr>
            <w:tcW w:w="1548" w:type="dxa"/>
            <w:tcBorders>
              <w:top w:val="single" w:sz="6" w:space="0" w:color="000000"/>
            </w:tcBorders>
          </w:tcPr>
          <w:p w:rsidR="00CA79F4" w:rsidRDefault="008F2BF9">
            <w:pPr>
              <w:pStyle w:val="FormatvorlageTabellentext0"/>
              <w:rPr>
                <w:rFonts w:eastAsia="宋体" w:cs="Arial"/>
                <w:sz w:val="24"/>
                <w:szCs w:val="24"/>
              </w:rPr>
            </w:pPr>
            <w:r>
              <w:rPr>
                <w:rFonts w:eastAsia="宋体" w:cs="Arial"/>
                <w:sz w:val="24"/>
                <w:szCs w:val="24"/>
              </w:rPr>
              <w:t>01</w:t>
            </w:r>
          </w:p>
        </w:tc>
        <w:tc>
          <w:tcPr>
            <w:tcW w:w="7930" w:type="dxa"/>
            <w:tcBorders>
              <w:top w:val="single" w:sz="6" w:space="0" w:color="000000"/>
            </w:tcBorders>
          </w:tcPr>
          <w:p w:rsidR="00CA79F4" w:rsidRDefault="008F2BF9">
            <w:pPr>
              <w:pStyle w:val="FormatvorlageTabellentext0"/>
              <w:rPr>
                <w:rFonts w:eastAsia="宋体" w:cs="Arial"/>
                <w:b/>
                <w:sz w:val="24"/>
                <w:szCs w:val="24"/>
              </w:rPr>
            </w:pPr>
            <w:r>
              <w:rPr>
                <w:rFonts w:eastAsia="宋体" w:cs="Arial"/>
                <w:b/>
                <w:sz w:val="24"/>
                <w:szCs w:val="24"/>
              </w:rPr>
              <w:t>请求种子以进入安全级别：解锁（级别</w:t>
            </w:r>
            <w:r>
              <w:rPr>
                <w:rFonts w:eastAsia="宋体" w:cs="Arial"/>
                <w:b/>
                <w:sz w:val="24"/>
                <w:szCs w:val="24"/>
              </w:rPr>
              <w:t>1</w:t>
            </w:r>
            <w:r>
              <w:rPr>
                <w:rFonts w:eastAsia="宋体" w:cs="Arial"/>
                <w:b/>
                <w:sz w:val="24"/>
                <w:szCs w:val="24"/>
              </w:rPr>
              <w:t>）</w:t>
            </w:r>
          </w:p>
          <w:p w:rsidR="00CA79F4" w:rsidRDefault="008F2BF9">
            <w:pPr>
              <w:pStyle w:val="FormatvorlageTabellentext0"/>
              <w:rPr>
                <w:rFonts w:eastAsia="宋体" w:cs="Arial"/>
                <w:b/>
                <w:sz w:val="24"/>
                <w:szCs w:val="24"/>
              </w:rPr>
            </w:pPr>
            <w:r>
              <w:rPr>
                <w:rFonts w:eastAsia="宋体" w:cs="Arial"/>
                <w:b/>
                <w:sz w:val="24"/>
                <w:szCs w:val="24"/>
              </w:rPr>
              <w:t>requestSeed to reach security level</w:t>
            </w:r>
            <w:r>
              <w:rPr>
                <w:rFonts w:eastAsia="宋体" w:cs="Arial"/>
                <w:b/>
                <w:sz w:val="24"/>
                <w:szCs w:val="24"/>
              </w:rPr>
              <w:t>：</w:t>
            </w:r>
            <w:r>
              <w:rPr>
                <w:rFonts w:eastAsia="宋体" w:cs="Arial"/>
                <w:b/>
                <w:sz w:val="24"/>
                <w:szCs w:val="24"/>
              </w:rPr>
              <w:t xml:space="preserve"> Unlocked (Level 1)</w:t>
            </w:r>
          </w:p>
          <w:p w:rsidR="00CA79F4" w:rsidRDefault="008F2BF9">
            <w:pPr>
              <w:pStyle w:val="FormatvorlageTabellentext0"/>
              <w:rPr>
                <w:rFonts w:eastAsia="宋体" w:cs="Arial"/>
                <w:sz w:val="24"/>
                <w:szCs w:val="24"/>
              </w:rPr>
            </w:pPr>
            <w:r>
              <w:rPr>
                <w:rFonts w:eastAsia="宋体" w:cs="Arial"/>
                <w:sz w:val="24"/>
                <w:szCs w:val="24"/>
              </w:rPr>
              <w:t>请求种子的安全级别（如扩展安全级别）由</w:t>
            </w:r>
            <w:r>
              <w:rPr>
                <w:rFonts w:eastAsia="宋体" w:cs="Arial" w:hint="eastAsia"/>
                <w:sz w:val="24"/>
                <w:szCs w:val="24"/>
              </w:rPr>
              <w:t>黄海汽车</w:t>
            </w:r>
            <w:r>
              <w:rPr>
                <w:rFonts w:eastAsia="宋体" w:cs="Arial"/>
                <w:sz w:val="24"/>
                <w:szCs w:val="24"/>
              </w:rPr>
              <w:t>规定。</w:t>
            </w:r>
          </w:p>
        </w:tc>
      </w:tr>
      <w:tr w:rsidR="00CA79F4">
        <w:trPr>
          <w:tblHeader/>
        </w:trPr>
        <w:tc>
          <w:tcPr>
            <w:tcW w:w="1548" w:type="dxa"/>
          </w:tcPr>
          <w:p w:rsidR="00CA79F4" w:rsidRDefault="008F2BF9">
            <w:pPr>
              <w:pStyle w:val="FormatvorlageTabellentext0"/>
              <w:rPr>
                <w:rFonts w:eastAsia="宋体" w:cs="Arial"/>
                <w:sz w:val="24"/>
                <w:szCs w:val="24"/>
              </w:rPr>
            </w:pPr>
            <w:r>
              <w:rPr>
                <w:rFonts w:eastAsia="宋体" w:cs="Arial"/>
                <w:sz w:val="24"/>
                <w:szCs w:val="24"/>
              </w:rPr>
              <w:lastRenderedPageBreak/>
              <w:t>02</w:t>
            </w:r>
          </w:p>
        </w:tc>
        <w:tc>
          <w:tcPr>
            <w:tcW w:w="7930" w:type="dxa"/>
          </w:tcPr>
          <w:p w:rsidR="00CA79F4" w:rsidRDefault="008F2BF9">
            <w:pPr>
              <w:pStyle w:val="FormatvorlageTabellentext0"/>
              <w:rPr>
                <w:rFonts w:eastAsia="宋体" w:cs="Arial"/>
                <w:b/>
                <w:sz w:val="24"/>
                <w:szCs w:val="24"/>
              </w:rPr>
            </w:pPr>
            <w:r>
              <w:rPr>
                <w:rFonts w:eastAsia="宋体" w:cs="Arial"/>
                <w:b/>
                <w:sz w:val="24"/>
                <w:szCs w:val="24"/>
              </w:rPr>
              <w:t>发送密钥以进入安全级别：解锁（级别</w:t>
            </w:r>
            <w:r>
              <w:rPr>
                <w:rFonts w:eastAsia="宋体" w:cs="Arial"/>
                <w:b/>
                <w:sz w:val="24"/>
                <w:szCs w:val="24"/>
              </w:rPr>
              <w:t>1</w:t>
            </w:r>
            <w:r>
              <w:rPr>
                <w:rFonts w:eastAsia="宋体" w:cs="Arial"/>
                <w:b/>
                <w:sz w:val="24"/>
                <w:szCs w:val="24"/>
              </w:rPr>
              <w:t>）</w:t>
            </w:r>
          </w:p>
          <w:p w:rsidR="00CA79F4" w:rsidRDefault="008F2BF9">
            <w:pPr>
              <w:pStyle w:val="FormatvorlageTabellentext0"/>
              <w:rPr>
                <w:rFonts w:eastAsia="宋体" w:cs="Arial"/>
                <w:b/>
                <w:sz w:val="24"/>
                <w:szCs w:val="24"/>
              </w:rPr>
            </w:pPr>
            <w:r>
              <w:rPr>
                <w:rFonts w:eastAsia="宋体" w:cs="Arial"/>
                <w:b/>
                <w:sz w:val="24"/>
                <w:szCs w:val="24"/>
              </w:rPr>
              <w:t>sendKey to reach security level</w:t>
            </w:r>
            <w:r>
              <w:rPr>
                <w:rFonts w:eastAsia="宋体" w:cs="Arial"/>
                <w:b/>
                <w:sz w:val="24"/>
                <w:szCs w:val="24"/>
              </w:rPr>
              <w:t>：</w:t>
            </w:r>
            <w:r>
              <w:rPr>
                <w:rFonts w:eastAsia="宋体" w:cs="Arial"/>
                <w:b/>
                <w:sz w:val="24"/>
                <w:szCs w:val="24"/>
              </w:rPr>
              <w:t xml:space="preserve"> Unlocked (Level 1)</w:t>
            </w:r>
          </w:p>
          <w:p w:rsidR="00CA79F4" w:rsidRDefault="008F2BF9">
            <w:pPr>
              <w:pStyle w:val="FormatvorlageTabellentext0"/>
              <w:rPr>
                <w:rFonts w:eastAsia="宋体" w:cs="Arial"/>
                <w:sz w:val="24"/>
                <w:szCs w:val="24"/>
              </w:rPr>
            </w:pPr>
            <w:r>
              <w:rPr>
                <w:rFonts w:eastAsia="宋体" w:cs="Arial"/>
                <w:sz w:val="24"/>
                <w:szCs w:val="24"/>
              </w:rPr>
              <w:t>发送密钥的安全级别（如扩展安全级别）由</w:t>
            </w:r>
            <w:r>
              <w:rPr>
                <w:rFonts w:eastAsia="宋体" w:cs="Arial" w:hint="eastAsia"/>
                <w:sz w:val="24"/>
                <w:szCs w:val="24"/>
              </w:rPr>
              <w:t>黄海汽车</w:t>
            </w:r>
            <w:r>
              <w:rPr>
                <w:rFonts w:eastAsia="宋体" w:cs="Arial"/>
                <w:sz w:val="24"/>
                <w:szCs w:val="24"/>
              </w:rPr>
              <w:t>规定。</w:t>
            </w:r>
          </w:p>
        </w:tc>
      </w:tr>
      <w:tr w:rsidR="00CA79F4">
        <w:trPr>
          <w:tblHeader/>
        </w:trPr>
        <w:tc>
          <w:tcPr>
            <w:tcW w:w="1548" w:type="dxa"/>
          </w:tcPr>
          <w:p w:rsidR="00CA79F4" w:rsidRDefault="008F2BF9">
            <w:pPr>
              <w:pStyle w:val="FormatvorlageTabellentext0"/>
              <w:rPr>
                <w:rFonts w:eastAsia="宋体" w:cs="Arial"/>
                <w:sz w:val="24"/>
                <w:szCs w:val="24"/>
              </w:rPr>
            </w:pPr>
            <w:r>
              <w:rPr>
                <w:rFonts w:eastAsia="宋体" w:cs="Arial"/>
                <w:sz w:val="24"/>
                <w:szCs w:val="24"/>
              </w:rPr>
              <w:t>09</w:t>
            </w:r>
          </w:p>
        </w:tc>
        <w:tc>
          <w:tcPr>
            <w:tcW w:w="7930" w:type="dxa"/>
          </w:tcPr>
          <w:p w:rsidR="00CA79F4" w:rsidRDefault="008F2BF9">
            <w:pPr>
              <w:pStyle w:val="FormatvorlageTabellentext0"/>
              <w:rPr>
                <w:rFonts w:eastAsia="宋体" w:cs="Arial"/>
                <w:b/>
                <w:sz w:val="24"/>
                <w:szCs w:val="24"/>
              </w:rPr>
            </w:pPr>
            <w:r>
              <w:rPr>
                <w:rFonts w:eastAsia="宋体" w:cs="Arial"/>
                <w:b/>
                <w:sz w:val="24"/>
                <w:szCs w:val="24"/>
              </w:rPr>
              <w:t>请求种子以进入安全级别：解锁（级别</w:t>
            </w:r>
            <w:r>
              <w:rPr>
                <w:rFonts w:eastAsia="宋体" w:cs="Arial"/>
                <w:b/>
                <w:sz w:val="24"/>
                <w:szCs w:val="24"/>
              </w:rPr>
              <w:t>2</w:t>
            </w:r>
            <w:r>
              <w:rPr>
                <w:rFonts w:eastAsia="宋体" w:cs="Arial"/>
                <w:b/>
                <w:sz w:val="24"/>
                <w:szCs w:val="24"/>
              </w:rPr>
              <w:t>）</w:t>
            </w:r>
          </w:p>
          <w:p w:rsidR="00CA79F4" w:rsidRDefault="008F2BF9">
            <w:pPr>
              <w:pStyle w:val="FormatvorlageTabellentext0"/>
              <w:rPr>
                <w:rFonts w:eastAsia="宋体" w:cs="Arial"/>
                <w:b/>
                <w:sz w:val="24"/>
                <w:szCs w:val="24"/>
              </w:rPr>
            </w:pPr>
            <w:r>
              <w:rPr>
                <w:rFonts w:eastAsia="宋体" w:cs="Arial"/>
                <w:b/>
                <w:sz w:val="24"/>
                <w:szCs w:val="24"/>
              </w:rPr>
              <w:t>requestSeed to reach security level</w:t>
            </w:r>
            <w:r>
              <w:rPr>
                <w:rFonts w:eastAsia="宋体" w:cs="Arial"/>
                <w:b/>
                <w:sz w:val="24"/>
                <w:szCs w:val="24"/>
              </w:rPr>
              <w:t>：</w:t>
            </w:r>
            <w:r>
              <w:rPr>
                <w:rFonts w:eastAsia="宋体" w:cs="Arial"/>
                <w:b/>
                <w:sz w:val="24"/>
                <w:szCs w:val="24"/>
              </w:rPr>
              <w:t xml:space="preserve"> Unlocked (Flash</w:t>
            </w:r>
            <w:r>
              <w:rPr>
                <w:rFonts w:eastAsia="宋体" w:cs="Arial"/>
                <w:b/>
                <w:sz w:val="24"/>
                <w:szCs w:val="24"/>
              </w:rPr>
              <w:t>，</w:t>
            </w:r>
            <w:r>
              <w:rPr>
                <w:rFonts w:eastAsia="宋体" w:cs="Arial"/>
                <w:b/>
                <w:sz w:val="24"/>
                <w:szCs w:val="24"/>
              </w:rPr>
              <w:t>Level2)</w:t>
            </w:r>
          </w:p>
          <w:p w:rsidR="00CA79F4" w:rsidRDefault="008F2BF9">
            <w:pPr>
              <w:pStyle w:val="FormatvorlageTabellentext0"/>
              <w:rPr>
                <w:rFonts w:eastAsia="宋体" w:cs="Arial"/>
                <w:sz w:val="24"/>
                <w:szCs w:val="24"/>
              </w:rPr>
            </w:pPr>
            <w:r>
              <w:rPr>
                <w:rFonts w:eastAsia="宋体" w:cs="Arial"/>
                <w:sz w:val="24"/>
                <w:szCs w:val="24"/>
              </w:rPr>
              <w:t>请求种子的安全级别（如重编程安全级别）由</w:t>
            </w:r>
            <w:r>
              <w:rPr>
                <w:rFonts w:eastAsia="宋体" w:cs="Arial" w:hint="eastAsia"/>
                <w:sz w:val="24"/>
                <w:szCs w:val="24"/>
              </w:rPr>
              <w:t>黄海汽车</w:t>
            </w:r>
            <w:r>
              <w:rPr>
                <w:rFonts w:eastAsia="宋体" w:cs="Arial"/>
                <w:sz w:val="24"/>
                <w:szCs w:val="24"/>
              </w:rPr>
              <w:t>规定。</w:t>
            </w:r>
          </w:p>
        </w:tc>
      </w:tr>
      <w:tr w:rsidR="00CA79F4">
        <w:trPr>
          <w:tblHeader/>
        </w:trPr>
        <w:tc>
          <w:tcPr>
            <w:tcW w:w="1548" w:type="dxa"/>
          </w:tcPr>
          <w:p w:rsidR="00CA79F4" w:rsidRDefault="008F2BF9">
            <w:pPr>
              <w:pStyle w:val="FormatvorlageTabellentext0"/>
              <w:rPr>
                <w:rFonts w:eastAsia="宋体" w:cs="Arial"/>
                <w:sz w:val="24"/>
                <w:szCs w:val="24"/>
              </w:rPr>
            </w:pPr>
            <w:r>
              <w:rPr>
                <w:rFonts w:eastAsia="宋体" w:cs="Arial"/>
                <w:sz w:val="24"/>
                <w:szCs w:val="24"/>
              </w:rPr>
              <w:t>0A</w:t>
            </w:r>
          </w:p>
        </w:tc>
        <w:tc>
          <w:tcPr>
            <w:tcW w:w="7930" w:type="dxa"/>
          </w:tcPr>
          <w:p w:rsidR="00CA79F4" w:rsidRDefault="008F2BF9">
            <w:pPr>
              <w:pStyle w:val="FormatvorlageTabellentext0"/>
              <w:rPr>
                <w:rFonts w:eastAsia="宋体" w:cs="Arial"/>
                <w:b/>
                <w:sz w:val="24"/>
                <w:szCs w:val="24"/>
              </w:rPr>
            </w:pPr>
            <w:r>
              <w:rPr>
                <w:rFonts w:eastAsia="宋体" w:cs="Arial"/>
                <w:b/>
                <w:sz w:val="24"/>
                <w:szCs w:val="24"/>
              </w:rPr>
              <w:t>发送密钥以进入安全级别：解锁（级别</w:t>
            </w:r>
            <w:r>
              <w:rPr>
                <w:rFonts w:eastAsia="宋体" w:cs="Arial"/>
                <w:b/>
                <w:sz w:val="24"/>
                <w:szCs w:val="24"/>
              </w:rPr>
              <w:t>2</w:t>
            </w:r>
            <w:r>
              <w:rPr>
                <w:rFonts w:eastAsia="宋体" w:cs="Arial"/>
                <w:b/>
                <w:sz w:val="24"/>
                <w:szCs w:val="24"/>
              </w:rPr>
              <w:t>）</w:t>
            </w:r>
          </w:p>
          <w:p w:rsidR="00CA79F4" w:rsidRDefault="008F2BF9">
            <w:pPr>
              <w:pStyle w:val="FormatvorlageTabellentext0"/>
              <w:rPr>
                <w:rFonts w:eastAsia="宋体" w:cs="Arial"/>
                <w:b/>
                <w:sz w:val="24"/>
                <w:szCs w:val="24"/>
              </w:rPr>
            </w:pPr>
            <w:r>
              <w:rPr>
                <w:rFonts w:eastAsia="宋体" w:cs="Arial"/>
                <w:b/>
                <w:sz w:val="24"/>
                <w:szCs w:val="24"/>
              </w:rPr>
              <w:t>sendKey to reach security level</w:t>
            </w:r>
            <w:r>
              <w:rPr>
                <w:rFonts w:eastAsia="宋体" w:cs="Arial"/>
                <w:b/>
                <w:sz w:val="24"/>
                <w:szCs w:val="24"/>
              </w:rPr>
              <w:t>：</w:t>
            </w:r>
            <w:r>
              <w:rPr>
                <w:rFonts w:eastAsia="宋体" w:cs="Arial"/>
                <w:b/>
                <w:sz w:val="24"/>
                <w:szCs w:val="24"/>
              </w:rPr>
              <w:t xml:space="preserve"> Unlocked (Flash</w:t>
            </w:r>
            <w:r>
              <w:rPr>
                <w:rFonts w:eastAsia="宋体" w:cs="Arial"/>
                <w:b/>
                <w:sz w:val="24"/>
                <w:szCs w:val="24"/>
              </w:rPr>
              <w:t>，</w:t>
            </w:r>
            <w:r>
              <w:rPr>
                <w:rFonts w:eastAsia="宋体" w:cs="Arial"/>
                <w:b/>
                <w:sz w:val="24"/>
                <w:szCs w:val="24"/>
              </w:rPr>
              <w:t>level2)</w:t>
            </w:r>
          </w:p>
          <w:p w:rsidR="00CA79F4" w:rsidRDefault="008F2BF9">
            <w:pPr>
              <w:pStyle w:val="FormatvorlageTabellentext0"/>
              <w:rPr>
                <w:rFonts w:eastAsia="宋体" w:cs="Arial"/>
                <w:sz w:val="24"/>
                <w:szCs w:val="24"/>
              </w:rPr>
            </w:pPr>
            <w:r>
              <w:rPr>
                <w:rFonts w:eastAsia="宋体" w:cs="Arial"/>
                <w:sz w:val="24"/>
                <w:szCs w:val="24"/>
              </w:rPr>
              <w:t>发送密钥的安全级别（如重编程安全级别）由</w:t>
            </w:r>
            <w:r>
              <w:rPr>
                <w:rFonts w:eastAsia="宋体" w:cs="Arial" w:hint="eastAsia"/>
                <w:sz w:val="24"/>
                <w:szCs w:val="24"/>
              </w:rPr>
              <w:t>黄海汽车</w:t>
            </w:r>
            <w:r>
              <w:rPr>
                <w:rFonts w:eastAsia="宋体" w:cs="Arial"/>
                <w:sz w:val="24"/>
                <w:szCs w:val="24"/>
              </w:rPr>
              <w:t>规定。</w:t>
            </w:r>
          </w:p>
        </w:tc>
      </w:tr>
    </w:tbl>
    <w:p w:rsidR="00CA79F4" w:rsidRDefault="00CA79F4">
      <w:pPr>
        <w:pStyle w:val="HRa"/>
        <w:ind w:firstLine="480"/>
        <w:rPr>
          <w:rFonts w:ascii="Arial" w:hAnsi="Arial" w:cs="Arial"/>
        </w:rPr>
      </w:pPr>
    </w:p>
    <w:p w:rsidR="00CA79F4" w:rsidRDefault="008F2BF9">
      <w:pPr>
        <w:pStyle w:val="HRa"/>
        <w:ind w:firstLine="480"/>
        <w:rPr>
          <w:rFonts w:ascii="Arial" w:hAnsi="Arial" w:cs="Arial"/>
        </w:rPr>
      </w:pPr>
      <w:r>
        <w:rPr>
          <w:rFonts w:ascii="Arial" w:hAnsi="Arial" w:cs="Arial"/>
        </w:rPr>
        <w:t>种子及密钥均为</w:t>
      </w:r>
      <w:r>
        <w:rPr>
          <w:rFonts w:ascii="Arial" w:hAnsi="Arial" w:cs="Arial"/>
        </w:rPr>
        <w:t>4</w:t>
      </w:r>
      <w:r>
        <w:rPr>
          <w:rFonts w:ascii="Arial" w:hAnsi="Arial" w:cs="Arial"/>
        </w:rPr>
        <w:t>字节（</w:t>
      </w:r>
      <w:r>
        <w:rPr>
          <w:rFonts w:ascii="Arial" w:hAnsi="Arial" w:cs="Arial"/>
        </w:rPr>
        <w:t>32</w:t>
      </w:r>
      <w:r>
        <w:rPr>
          <w:rFonts w:ascii="Arial" w:hAnsi="Arial" w:cs="Arial"/>
        </w:rPr>
        <w:t>位）的数值。具体的安全加密算法由</w:t>
      </w:r>
      <w:r>
        <w:rPr>
          <w:rFonts w:cs="Arial" w:hint="eastAsia"/>
        </w:rPr>
        <w:t>黄海汽车</w:t>
      </w:r>
      <w:r>
        <w:rPr>
          <w:rFonts w:ascii="Arial" w:hAnsi="Arial" w:cs="Arial"/>
        </w:rPr>
        <w:t>与供应商共同制定并由专门文件描述。</w:t>
      </w:r>
    </w:p>
    <w:p w:rsidR="00CA79F4" w:rsidRDefault="00CA79F4">
      <w:pPr>
        <w:pStyle w:val="HRa"/>
        <w:ind w:firstLine="480"/>
        <w:rPr>
          <w:rFonts w:ascii="Arial" w:hAnsi="Arial" w:cs="Arial"/>
        </w:rPr>
      </w:pPr>
    </w:p>
    <w:p w:rsidR="00CA79F4" w:rsidRDefault="008F2BF9">
      <w:pPr>
        <w:pStyle w:val="HR3"/>
        <w:rPr>
          <w:rFonts w:cs="Arial"/>
        </w:rPr>
      </w:pPr>
      <w:bookmarkStart w:id="262" w:name="_Toc234811423"/>
      <w:bookmarkStart w:id="263" w:name="_Toc327131856"/>
      <w:bookmarkStart w:id="264" w:name="_Toc8910712"/>
      <w:r>
        <w:rPr>
          <w:rFonts w:cs="Arial"/>
        </w:rPr>
        <w:t>执行规定</w:t>
      </w:r>
      <w:bookmarkEnd w:id="262"/>
      <w:bookmarkEnd w:id="263"/>
      <w:bookmarkEnd w:id="264"/>
    </w:p>
    <w:p w:rsidR="00CA79F4" w:rsidRDefault="008F2BF9">
      <w:pPr>
        <w:pStyle w:val="HRa"/>
        <w:ind w:firstLine="480"/>
        <w:rPr>
          <w:rFonts w:ascii="Arial" w:hAnsi="Arial" w:cs="Arial"/>
        </w:rPr>
      </w:pPr>
      <w:r>
        <w:rPr>
          <w:rFonts w:ascii="Arial" w:hAnsi="Arial" w:cs="Arial"/>
        </w:rPr>
        <w:t>种子为除以下两种数值之外的随机数：</w:t>
      </w:r>
    </w:p>
    <w:p w:rsidR="00CA79F4" w:rsidRDefault="008F2BF9">
      <w:pPr>
        <w:pStyle w:val="HRa"/>
        <w:numPr>
          <w:ilvl w:val="0"/>
          <w:numId w:val="33"/>
        </w:numPr>
        <w:ind w:firstLineChars="0"/>
        <w:rPr>
          <w:rFonts w:ascii="Arial" w:hAnsi="Arial" w:cs="Arial"/>
        </w:rPr>
      </w:pPr>
      <w:r>
        <w:rPr>
          <w:rFonts w:ascii="Arial" w:hAnsi="Arial" w:cs="Arial"/>
        </w:rPr>
        <w:t>00000000h</w:t>
      </w:r>
      <w:r>
        <w:rPr>
          <w:rFonts w:ascii="Arial" w:hAnsi="Arial" w:cs="Arial"/>
        </w:rPr>
        <w:t>：如果</w:t>
      </w:r>
      <w:r>
        <w:rPr>
          <w:rFonts w:ascii="Arial" w:hAnsi="Arial" w:cs="Arial"/>
        </w:rPr>
        <w:t>ECU</w:t>
      </w:r>
      <w:r>
        <w:rPr>
          <w:rFonts w:ascii="Arial" w:hAnsi="Arial" w:cs="Arial"/>
        </w:rPr>
        <w:t>支持安全访问，但是当接收到</w:t>
      </w:r>
      <w:r>
        <w:rPr>
          <w:rFonts w:ascii="Arial" w:hAnsi="Arial" w:cs="Arial" w:hint="eastAsia"/>
        </w:rPr>
        <w:t>“</w:t>
      </w:r>
      <w:r>
        <w:rPr>
          <w:rFonts w:ascii="Arial" w:hAnsi="Arial" w:cs="Arial"/>
        </w:rPr>
        <w:t>SecurityAccess- RequestSeed</w:t>
      </w:r>
      <w:r>
        <w:rPr>
          <w:rFonts w:ascii="Arial" w:hAnsi="Arial" w:cs="Arial" w:hint="eastAsia"/>
        </w:rPr>
        <w:t>”</w:t>
      </w:r>
      <w:r>
        <w:rPr>
          <w:rFonts w:ascii="Arial" w:hAnsi="Arial" w:cs="Arial"/>
        </w:rPr>
        <w:t>报文时已经解锁，</w:t>
      </w:r>
      <w:r>
        <w:rPr>
          <w:rFonts w:ascii="Arial" w:hAnsi="Arial" w:cs="Arial"/>
        </w:rPr>
        <w:t>ECU</w:t>
      </w:r>
      <w:r>
        <w:rPr>
          <w:rFonts w:ascii="Arial" w:hAnsi="Arial" w:cs="Arial"/>
        </w:rPr>
        <w:t>应发送</w:t>
      </w:r>
      <w:r>
        <w:rPr>
          <w:rFonts w:ascii="Arial" w:hAnsi="Arial" w:cs="Arial" w:hint="eastAsia"/>
        </w:rPr>
        <w:t>“</w:t>
      </w:r>
      <w:r>
        <w:rPr>
          <w:rFonts w:ascii="Arial" w:hAnsi="Arial" w:cs="Arial"/>
        </w:rPr>
        <w:t>SecurityAccess-RequestSeed</w:t>
      </w:r>
      <w:r>
        <w:rPr>
          <w:rFonts w:ascii="Arial" w:hAnsi="Arial" w:cs="Arial" w:hint="eastAsia"/>
        </w:rPr>
        <w:t>”</w:t>
      </w:r>
      <w:r>
        <w:rPr>
          <w:rFonts w:ascii="Arial" w:hAnsi="Arial" w:cs="Arial"/>
        </w:rPr>
        <w:t>的肯定响应报文，其中种子的值为</w:t>
      </w:r>
      <w:r>
        <w:rPr>
          <w:rFonts w:ascii="Arial" w:hAnsi="Arial" w:cs="Arial" w:hint="eastAsia"/>
        </w:rPr>
        <w:t>“</w:t>
      </w:r>
      <w:r>
        <w:rPr>
          <w:rFonts w:ascii="Arial" w:hAnsi="Arial" w:cs="Arial"/>
        </w:rPr>
        <w:t>0</w:t>
      </w:r>
      <w:r>
        <w:rPr>
          <w:rFonts w:ascii="Arial" w:hAnsi="Arial" w:cs="Arial" w:hint="eastAsia"/>
        </w:rPr>
        <w:t>”</w:t>
      </w:r>
      <w:r>
        <w:rPr>
          <w:rFonts w:ascii="Arial" w:hAnsi="Arial" w:cs="Arial"/>
        </w:rPr>
        <w:t>。诊断工具应通过检验种子是否为</w:t>
      </w:r>
      <w:r>
        <w:rPr>
          <w:rFonts w:ascii="Arial" w:hAnsi="Arial" w:cs="Arial" w:hint="eastAsia"/>
        </w:rPr>
        <w:t>“</w:t>
      </w:r>
      <w:r>
        <w:rPr>
          <w:rFonts w:ascii="Arial" w:hAnsi="Arial" w:cs="Arial"/>
        </w:rPr>
        <w:t>非零</w:t>
      </w:r>
      <w:r>
        <w:rPr>
          <w:rFonts w:ascii="Arial" w:hAnsi="Arial" w:cs="Arial" w:hint="eastAsia"/>
        </w:rPr>
        <w:t>”</w:t>
      </w:r>
      <w:r>
        <w:rPr>
          <w:rFonts w:ascii="Arial" w:hAnsi="Arial" w:cs="Arial"/>
        </w:rPr>
        <w:t>的方法来测定</w:t>
      </w:r>
      <w:r>
        <w:rPr>
          <w:rFonts w:ascii="Arial" w:hAnsi="Arial" w:cs="Arial"/>
        </w:rPr>
        <w:t>ECU</w:t>
      </w:r>
      <w:r>
        <w:rPr>
          <w:rFonts w:ascii="Arial" w:hAnsi="Arial" w:cs="Arial"/>
        </w:rPr>
        <w:t>是否锁定。在此情况下，如果仍收到诊断工具的</w:t>
      </w:r>
      <w:r>
        <w:rPr>
          <w:rFonts w:ascii="Arial" w:hAnsi="Arial" w:cs="Arial" w:hint="eastAsia"/>
        </w:rPr>
        <w:t>“</w:t>
      </w:r>
      <w:r>
        <w:rPr>
          <w:rFonts w:ascii="Arial" w:hAnsi="Arial" w:cs="Arial"/>
        </w:rPr>
        <w:t>SecurityAccess- SendKey</w:t>
      </w:r>
      <w:r>
        <w:rPr>
          <w:rFonts w:ascii="Arial" w:hAnsi="Arial" w:cs="Arial" w:hint="eastAsia"/>
        </w:rPr>
        <w:t>”</w:t>
      </w:r>
      <w:r>
        <w:rPr>
          <w:rFonts w:ascii="Arial" w:hAnsi="Arial" w:cs="Arial"/>
        </w:rPr>
        <w:t>请求，推荐</w:t>
      </w:r>
      <w:r>
        <w:rPr>
          <w:rFonts w:ascii="Arial" w:hAnsi="Arial" w:cs="Arial"/>
        </w:rPr>
        <w:t>ECU</w:t>
      </w:r>
      <w:r>
        <w:rPr>
          <w:rFonts w:ascii="Arial" w:hAnsi="Arial" w:cs="Arial"/>
        </w:rPr>
        <w:t>返回</w:t>
      </w:r>
      <w:r>
        <w:rPr>
          <w:rFonts w:ascii="Arial" w:hAnsi="Arial" w:cs="Arial"/>
        </w:rPr>
        <w:t>24h</w:t>
      </w:r>
      <w:r>
        <w:rPr>
          <w:rFonts w:ascii="Arial" w:hAnsi="Arial" w:cs="Arial"/>
        </w:rPr>
        <w:t>（请求顺序错误）的否定响应。</w:t>
      </w:r>
    </w:p>
    <w:p w:rsidR="00CA79F4" w:rsidRDefault="008F2BF9">
      <w:pPr>
        <w:pStyle w:val="HRa"/>
        <w:numPr>
          <w:ilvl w:val="0"/>
          <w:numId w:val="33"/>
        </w:numPr>
        <w:ind w:firstLineChars="0"/>
        <w:rPr>
          <w:rFonts w:ascii="Arial" w:hAnsi="Arial" w:cs="Arial"/>
        </w:rPr>
      </w:pPr>
      <w:r>
        <w:rPr>
          <w:rFonts w:ascii="Arial" w:hAnsi="Arial" w:cs="Arial"/>
        </w:rPr>
        <w:t>FFFFFFFFh</w:t>
      </w:r>
      <w:r>
        <w:rPr>
          <w:rFonts w:ascii="Arial" w:hAnsi="Arial" w:cs="Arial"/>
        </w:rPr>
        <w:t>：由于存储器被擦除时，其默认值为</w:t>
      </w:r>
      <w:r>
        <w:rPr>
          <w:rFonts w:ascii="Arial" w:hAnsi="Arial" w:cs="Arial"/>
        </w:rPr>
        <w:t>FFFFFFFFh</w:t>
      </w:r>
      <w:r>
        <w:rPr>
          <w:rFonts w:ascii="Arial" w:hAnsi="Arial" w:cs="Arial"/>
        </w:rPr>
        <w:t>，所以种子不能为此值。</w:t>
      </w:r>
    </w:p>
    <w:p w:rsidR="00CA79F4" w:rsidRDefault="008F2BF9">
      <w:pPr>
        <w:pStyle w:val="HRa"/>
        <w:ind w:firstLine="480"/>
        <w:rPr>
          <w:rFonts w:ascii="Arial" w:hAnsi="Arial" w:cs="Arial"/>
        </w:rPr>
      </w:pPr>
      <w:r>
        <w:rPr>
          <w:rFonts w:ascii="Arial" w:hAnsi="Arial" w:cs="Arial"/>
        </w:rPr>
        <w:t>在某一时间只有一</w:t>
      </w:r>
      <w:r>
        <w:rPr>
          <w:rFonts w:ascii="Arial" w:hAnsi="Arial" w:cs="Arial" w:hint="eastAsia"/>
        </w:rPr>
        <w:t>个</w:t>
      </w:r>
      <w:r>
        <w:rPr>
          <w:rFonts w:ascii="Arial" w:hAnsi="Arial" w:cs="Arial"/>
        </w:rPr>
        <w:t>安全级别可以被激活。</w:t>
      </w:r>
      <w:r>
        <w:rPr>
          <w:rFonts w:ascii="Arial" w:hAnsi="Arial" w:cs="Arial" w:hint="eastAsia"/>
        </w:rPr>
        <w:t>例</w:t>
      </w:r>
      <w:r>
        <w:rPr>
          <w:rFonts w:ascii="Arial" w:hAnsi="Arial" w:cs="Arial"/>
        </w:rPr>
        <w:t>如，如果与请求种子</w:t>
      </w:r>
      <w:r>
        <w:rPr>
          <w:rFonts w:ascii="Arial" w:hAnsi="Arial" w:cs="Arial"/>
        </w:rPr>
        <w:t>09h</w:t>
      </w:r>
      <w:r>
        <w:rPr>
          <w:rFonts w:ascii="Arial" w:hAnsi="Arial" w:cs="Arial"/>
        </w:rPr>
        <w:t>相关联的安全级别已激活，而诊断工具成功请求解锁与请求种子</w:t>
      </w:r>
      <w:r>
        <w:rPr>
          <w:rFonts w:ascii="Arial" w:hAnsi="Arial" w:cs="Arial"/>
        </w:rPr>
        <w:t>01h</w:t>
      </w:r>
      <w:r>
        <w:rPr>
          <w:rFonts w:ascii="Arial" w:hAnsi="Arial" w:cs="Arial"/>
        </w:rPr>
        <w:t>相关联的安全级别，此时只有与请求种子</w:t>
      </w:r>
      <w:r>
        <w:rPr>
          <w:rFonts w:ascii="Arial" w:hAnsi="Arial" w:cs="Arial"/>
        </w:rPr>
        <w:t>01h</w:t>
      </w:r>
      <w:r>
        <w:rPr>
          <w:rFonts w:ascii="Arial" w:hAnsi="Arial" w:cs="Arial"/>
        </w:rPr>
        <w:t>相关联的安全级别支持的</w:t>
      </w:r>
      <w:r>
        <w:rPr>
          <w:rFonts w:ascii="Arial" w:hAnsi="Arial" w:cs="Arial" w:hint="eastAsia"/>
        </w:rPr>
        <w:t>受限功能</w:t>
      </w:r>
      <w:r>
        <w:rPr>
          <w:rFonts w:ascii="Arial" w:hAnsi="Arial" w:cs="Arial"/>
        </w:rPr>
        <w:t>被解锁。其它任何与请求种子</w:t>
      </w:r>
      <w:r>
        <w:rPr>
          <w:rFonts w:ascii="Arial" w:hAnsi="Arial" w:cs="Arial"/>
        </w:rPr>
        <w:t>09h</w:t>
      </w:r>
      <w:r>
        <w:rPr>
          <w:rFonts w:ascii="Arial" w:hAnsi="Arial" w:cs="Arial"/>
        </w:rPr>
        <w:t>相</w:t>
      </w:r>
      <w:r>
        <w:rPr>
          <w:rFonts w:ascii="Arial" w:hAnsi="Arial" w:cs="Arial" w:hint="eastAsia"/>
        </w:rPr>
        <w:t>关联</w:t>
      </w:r>
      <w:r>
        <w:rPr>
          <w:rFonts w:ascii="Arial" w:hAnsi="Arial" w:cs="Arial"/>
        </w:rPr>
        <w:t>的安全级别支持的解锁的安全功能服务不再激活。安全级别的数字是任意分配的，它们之间没有优先级的区别。</w:t>
      </w:r>
    </w:p>
    <w:p w:rsidR="00CA79F4" w:rsidRDefault="008F2BF9">
      <w:pPr>
        <w:pStyle w:val="HRa"/>
        <w:ind w:firstLine="480"/>
        <w:rPr>
          <w:rFonts w:ascii="Arial" w:hAnsi="Arial" w:cs="Arial"/>
        </w:rPr>
      </w:pPr>
      <w:r>
        <w:rPr>
          <w:rFonts w:ascii="Arial" w:hAnsi="Arial" w:cs="Arial"/>
        </w:rPr>
        <w:t>种子及密钥的请求和响应流程是强制性的，但以下情况发生时，该流程将被重置：</w:t>
      </w:r>
    </w:p>
    <w:p w:rsidR="00CA79F4" w:rsidRDefault="008F2BF9">
      <w:pPr>
        <w:pStyle w:val="HRa"/>
        <w:numPr>
          <w:ilvl w:val="0"/>
          <w:numId w:val="33"/>
        </w:numPr>
        <w:ind w:firstLineChars="0"/>
        <w:rPr>
          <w:rFonts w:ascii="Arial" w:hAnsi="Arial" w:cs="Arial"/>
        </w:rPr>
      </w:pPr>
      <w:r>
        <w:rPr>
          <w:rFonts w:ascii="Arial" w:hAnsi="Arial" w:cs="Arial"/>
        </w:rPr>
        <w:t>ECU</w:t>
      </w:r>
      <w:r>
        <w:rPr>
          <w:rFonts w:ascii="Arial" w:hAnsi="Arial" w:cs="Arial"/>
        </w:rPr>
        <w:t>发送了</w:t>
      </w:r>
      <w:r>
        <w:rPr>
          <w:rFonts w:ascii="Arial" w:hAnsi="Arial" w:cs="Arial" w:hint="eastAsia"/>
        </w:rPr>
        <w:t>“</w:t>
      </w:r>
      <w:r>
        <w:rPr>
          <w:rFonts w:ascii="Arial" w:hAnsi="Arial" w:cs="Arial"/>
        </w:rPr>
        <w:t>SecurityAccess- SendKey</w:t>
      </w:r>
      <w:r>
        <w:rPr>
          <w:rFonts w:ascii="Arial" w:hAnsi="Arial" w:cs="Arial" w:hint="eastAsia"/>
        </w:rPr>
        <w:t>”</w:t>
      </w:r>
      <w:r>
        <w:rPr>
          <w:rFonts w:ascii="Arial" w:hAnsi="Arial" w:cs="Arial"/>
        </w:rPr>
        <w:t>的肯定或否定响应；</w:t>
      </w:r>
    </w:p>
    <w:p w:rsidR="00CA79F4" w:rsidRDefault="008F2BF9">
      <w:pPr>
        <w:pStyle w:val="HRa"/>
        <w:numPr>
          <w:ilvl w:val="0"/>
          <w:numId w:val="33"/>
        </w:numPr>
        <w:ind w:firstLineChars="0"/>
        <w:rPr>
          <w:rFonts w:ascii="Arial" w:hAnsi="Arial" w:cs="Arial"/>
        </w:rPr>
      </w:pPr>
      <w:r>
        <w:rPr>
          <w:rFonts w:ascii="Arial" w:hAnsi="Arial" w:cs="Arial"/>
        </w:rPr>
        <w:t>ECU</w:t>
      </w:r>
      <w:r>
        <w:rPr>
          <w:rFonts w:ascii="Arial" w:hAnsi="Arial" w:cs="Arial"/>
        </w:rPr>
        <w:t>发送了</w:t>
      </w:r>
      <w:r>
        <w:rPr>
          <w:rFonts w:ascii="Arial" w:hAnsi="Arial" w:cs="Arial" w:hint="eastAsia"/>
        </w:rPr>
        <w:t>“</w:t>
      </w:r>
      <w:r>
        <w:rPr>
          <w:rFonts w:ascii="Arial" w:hAnsi="Arial" w:cs="Arial"/>
        </w:rPr>
        <w:t>SecurityAccess-RequestSeed</w:t>
      </w:r>
      <w:r>
        <w:rPr>
          <w:rFonts w:ascii="Arial" w:hAnsi="Arial" w:cs="Arial" w:hint="eastAsia"/>
        </w:rPr>
        <w:t>”</w:t>
      </w:r>
      <w:r>
        <w:rPr>
          <w:rFonts w:ascii="Arial" w:hAnsi="Arial" w:cs="Arial"/>
        </w:rPr>
        <w:t>的否定响应；</w:t>
      </w:r>
    </w:p>
    <w:p w:rsidR="00CA79F4" w:rsidRDefault="008F2BF9">
      <w:pPr>
        <w:pStyle w:val="HRa"/>
        <w:numPr>
          <w:ilvl w:val="0"/>
          <w:numId w:val="33"/>
        </w:numPr>
        <w:ind w:firstLineChars="0"/>
        <w:rPr>
          <w:rFonts w:ascii="Arial" w:hAnsi="Arial" w:cs="Arial"/>
        </w:rPr>
      </w:pPr>
      <w:r>
        <w:rPr>
          <w:rFonts w:ascii="Arial" w:hAnsi="Arial" w:cs="Arial"/>
        </w:rPr>
        <w:t>由于回到默认会话模式或被重启，</w:t>
      </w:r>
      <w:r>
        <w:rPr>
          <w:rFonts w:ascii="Arial" w:hAnsi="Arial" w:cs="Arial"/>
        </w:rPr>
        <w:t>ECU</w:t>
      </w:r>
      <w:r>
        <w:rPr>
          <w:rFonts w:ascii="Arial" w:hAnsi="Arial" w:cs="Arial"/>
        </w:rPr>
        <w:t>回到闭锁状态。</w:t>
      </w:r>
    </w:p>
    <w:p w:rsidR="00CA79F4" w:rsidRDefault="008F2BF9">
      <w:pPr>
        <w:pStyle w:val="HRa"/>
        <w:ind w:firstLine="480"/>
        <w:rPr>
          <w:rFonts w:ascii="Arial" w:hAnsi="Arial" w:cs="Arial"/>
        </w:rPr>
      </w:pPr>
      <w:r>
        <w:rPr>
          <w:rFonts w:ascii="Arial" w:hAnsi="Arial" w:cs="Arial"/>
        </w:rPr>
        <w:t>如果诊断工具发送一个无效的密钥，</w:t>
      </w:r>
      <w:r>
        <w:rPr>
          <w:rFonts w:ascii="Arial" w:hAnsi="Arial" w:cs="Arial"/>
        </w:rPr>
        <w:t>ECU</w:t>
      </w:r>
      <w:r>
        <w:rPr>
          <w:rFonts w:ascii="Arial" w:hAnsi="Arial" w:cs="Arial"/>
        </w:rPr>
        <w:t>拒绝请求并发送否定响应码</w:t>
      </w:r>
      <w:r>
        <w:rPr>
          <w:rFonts w:ascii="Arial" w:hAnsi="Arial" w:cs="Arial" w:hint="eastAsia"/>
        </w:rPr>
        <w:t>35h</w:t>
      </w:r>
      <w:r>
        <w:rPr>
          <w:rFonts w:ascii="Arial" w:hAnsi="Arial" w:cs="Arial" w:hint="eastAsia"/>
        </w:rPr>
        <w:t>“</w:t>
      </w:r>
      <w:r>
        <w:rPr>
          <w:rFonts w:ascii="Arial" w:hAnsi="Arial" w:cs="Arial"/>
        </w:rPr>
        <w:t>密钥无效</w:t>
      </w:r>
      <w:r>
        <w:rPr>
          <w:rFonts w:ascii="Arial" w:hAnsi="Arial" w:cs="Arial" w:hint="eastAsia"/>
        </w:rPr>
        <w:t>”</w:t>
      </w:r>
      <w:r>
        <w:rPr>
          <w:rFonts w:ascii="Arial" w:hAnsi="Arial" w:cs="Arial"/>
        </w:rPr>
        <w:t>（</w:t>
      </w:r>
      <w:r>
        <w:rPr>
          <w:rFonts w:ascii="Arial" w:hAnsi="Arial" w:cs="Arial"/>
        </w:rPr>
        <w:t>InvalidKey</w:t>
      </w:r>
      <w:r>
        <w:rPr>
          <w:rFonts w:ascii="Arial" w:hAnsi="Arial" w:cs="Arial"/>
        </w:rPr>
        <w:t>），安全访问失败计数加</w:t>
      </w:r>
      <w:r>
        <w:rPr>
          <w:rFonts w:ascii="Arial" w:hAnsi="Arial" w:cs="Arial"/>
        </w:rPr>
        <w:t>1</w:t>
      </w:r>
      <w:r>
        <w:rPr>
          <w:rFonts w:ascii="Arial" w:hAnsi="Arial" w:cs="Arial"/>
        </w:rPr>
        <w:t>。该计数器的初始值为零。</w:t>
      </w:r>
    </w:p>
    <w:p w:rsidR="00CA79F4" w:rsidRDefault="008F2BF9">
      <w:pPr>
        <w:pStyle w:val="HRa"/>
        <w:ind w:firstLine="480"/>
        <w:rPr>
          <w:rFonts w:ascii="Arial" w:hAnsi="Arial" w:cs="Arial"/>
        </w:rPr>
      </w:pPr>
      <w:r>
        <w:rPr>
          <w:rFonts w:ascii="Arial" w:hAnsi="Arial" w:cs="Arial"/>
        </w:rPr>
        <w:t>当</w:t>
      </w:r>
      <w:r>
        <w:rPr>
          <w:rFonts w:ascii="Arial" w:hAnsi="Arial" w:cs="Arial" w:hint="eastAsia"/>
        </w:rPr>
        <w:t>错误</w:t>
      </w:r>
      <w:r>
        <w:rPr>
          <w:rFonts w:ascii="Arial" w:hAnsi="Arial" w:cs="Arial"/>
        </w:rPr>
        <w:t>计数器数值达到</w:t>
      </w:r>
      <w:r>
        <w:rPr>
          <w:rFonts w:ascii="Arial" w:hAnsi="Arial" w:cs="Arial"/>
        </w:rPr>
        <w:t>3</w:t>
      </w:r>
      <w:r>
        <w:rPr>
          <w:rFonts w:ascii="Arial" w:hAnsi="Arial" w:cs="Arial"/>
        </w:rPr>
        <w:t>时，</w:t>
      </w:r>
      <w:r>
        <w:rPr>
          <w:rFonts w:ascii="Arial" w:hAnsi="Arial" w:cs="Arial"/>
        </w:rPr>
        <w:t>ECU</w:t>
      </w:r>
      <w:r>
        <w:rPr>
          <w:rFonts w:ascii="Arial" w:hAnsi="Arial" w:cs="Arial"/>
        </w:rPr>
        <w:t>需要等待</w:t>
      </w:r>
      <w:r>
        <w:rPr>
          <w:rFonts w:ascii="Arial" w:hAnsi="Arial" w:cs="Arial"/>
        </w:rPr>
        <w:t>10</w:t>
      </w:r>
      <w:r>
        <w:rPr>
          <w:rFonts w:ascii="Arial" w:hAnsi="Arial" w:cs="Arial"/>
        </w:rPr>
        <w:t>秒方可接受下次</w:t>
      </w:r>
      <w:r>
        <w:rPr>
          <w:rFonts w:ascii="Arial" w:hAnsi="Arial" w:cs="Arial" w:hint="eastAsia"/>
        </w:rPr>
        <w:t>“</w:t>
      </w:r>
      <w:r>
        <w:rPr>
          <w:rFonts w:ascii="Arial" w:hAnsi="Arial" w:cs="Arial"/>
        </w:rPr>
        <w:t>请求种子</w:t>
      </w:r>
      <w:r>
        <w:rPr>
          <w:rFonts w:ascii="Arial" w:hAnsi="Arial" w:cs="Arial" w:hint="eastAsia"/>
        </w:rPr>
        <w:t>”（</w:t>
      </w:r>
      <w:r>
        <w:rPr>
          <w:rFonts w:ascii="Arial" w:hAnsi="Arial" w:cs="Arial"/>
        </w:rPr>
        <w:t xml:space="preserve">Request </w:t>
      </w:r>
      <w:r>
        <w:rPr>
          <w:rFonts w:ascii="Arial" w:hAnsi="Arial" w:cs="Arial"/>
        </w:rPr>
        <w:lastRenderedPageBreak/>
        <w:t>Seed</w:t>
      </w:r>
      <w:r>
        <w:rPr>
          <w:rFonts w:ascii="Arial" w:hAnsi="Arial" w:cs="Arial"/>
        </w:rPr>
        <w:t>）报</w:t>
      </w:r>
      <w:r>
        <w:rPr>
          <w:rFonts w:ascii="Arial" w:hAnsi="Arial" w:cs="Arial" w:hint="eastAsia"/>
        </w:rPr>
        <w:t>文</w:t>
      </w:r>
      <w:r>
        <w:rPr>
          <w:rFonts w:ascii="Arial" w:hAnsi="Arial" w:cs="Arial"/>
        </w:rPr>
        <w:t>并返回</w:t>
      </w:r>
      <w:r>
        <w:rPr>
          <w:rFonts w:ascii="Arial" w:hAnsi="Arial" w:cs="Arial"/>
        </w:rPr>
        <w:t>36h</w:t>
      </w:r>
      <w:r>
        <w:rPr>
          <w:rFonts w:ascii="Arial" w:hAnsi="Arial" w:cs="Arial" w:hint="eastAsia"/>
        </w:rPr>
        <w:t>（</w:t>
      </w:r>
      <w:r>
        <w:rPr>
          <w:rFonts w:ascii="Arial" w:hAnsi="Arial" w:cs="Arial"/>
        </w:rPr>
        <w:t>请求次数超出限制</w:t>
      </w:r>
      <w:r>
        <w:rPr>
          <w:rFonts w:ascii="Arial" w:hAnsi="Arial" w:cs="Arial" w:hint="eastAsia"/>
        </w:rPr>
        <w:t>）</w:t>
      </w:r>
      <w:r>
        <w:rPr>
          <w:rFonts w:ascii="Arial" w:hAnsi="Arial" w:cs="Arial"/>
        </w:rPr>
        <w:t>否定响应。在这</w:t>
      </w:r>
      <w:r>
        <w:rPr>
          <w:rFonts w:ascii="Arial" w:hAnsi="Arial" w:cs="Arial"/>
        </w:rPr>
        <w:t>10s</w:t>
      </w:r>
      <w:r>
        <w:rPr>
          <w:rFonts w:ascii="Arial" w:hAnsi="Arial" w:cs="Arial"/>
        </w:rPr>
        <w:t>内，任何</w:t>
      </w:r>
      <w:r>
        <w:rPr>
          <w:rFonts w:ascii="Arial" w:hAnsi="Arial" w:cs="Arial" w:hint="eastAsia"/>
        </w:rPr>
        <w:t>“</w:t>
      </w:r>
      <w:r>
        <w:rPr>
          <w:rFonts w:ascii="Arial" w:hAnsi="Arial" w:cs="Arial"/>
        </w:rPr>
        <w:t>SecurityAccess- RequestSeed</w:t>
      </w:r>
      <w:r>
        <w:rPr>
          <w:rFonts w:ascii="Arial" w:hAnsi="Arial" w:cs="Arial" w:hint="eastAsia"/>
        </w:rPr>
        <w:t>”</w:t>
      </w:r>
      <w:r>
        <w:rPr>
          <w:rFonts w:ascii="Arial" w:hAnsi="Arial" w:cs="Arial"/>
        </w:rPr>
        <w:t>都将不被处理，且</w:t>
      </w:r>
      <w:r>
        <w:rPr>
          <w:rFonts w:ascii="Arial" w:hAnsi="Arial" w:cs="Arial"/>
        </w:rPr>
        <w:t>ECU</w:t>
      </w:r>
      <w:r>
        <w:rPr>
          <w:rFonts w:ascii="Arial" w:hAnsi="Arial" w:cs="Arial"/>
        </w:rPr>
        <w:t>返回</w:t>
      </w:r>
      <w:r>
        <w:rPr>
          <w:rFonts w:ascii="Arial" w:hAnsi="Arial" w:cs="Arial"/>
        </w:rPr>
        <w:t>37h</w:t>
      </w:r>
      <w:r>
        <w:rPr>
          <w:rFonts w:ascii="Arial" w:hAnsi="Arial" w:cs="Arial"/>
        </w:rPr>
        <w:t>（延时时间未到）否定响应。</w:t>
      </w:r>
    </w:p>
    <w:p w:rsidR="00CA79F4" w:rsidRDefault="008F2BF9">
      <w:pPr>
        <w:pStyle w:val="HRa"/>
        <w:ind w:firstLine="480"/>
        <w:rPr>
          <w:rFonts w:ascii="Arial" w:hAnsi="Arial" w:cs="Arial"/>
        </w:rPr>
      </w:pPr>
      <w:r>
        <w:rPr>
          <w:rFonts w:ascii="Arial" w:hAnsi="Arial" w:cs="Arial"/>
        </w:rPr>
        <w:t>当</w:t>
      </w:r>
      <w:r>
        <w:rPr>
          <w:rFonts w:ascii="Arial" w:hAnsi="Arial" w:cs="Arial"/>
        </w:rPr>
        <w:t>10</w:t>
      </w:r>
      <w:r>
        <w:rPr>
          <w:rFonts w:ascii="Arial" w:hAnsi="Arial" w:cs="Arial"/>
        </w:rPr>
        <w:t>秒等待时间结束，安全访问</w:t>
      </w:r>
      <w:r>
        <w:rPr>
          <w:rFonts w:ascii="Arial" w:hAnsi="Arial" w:cs="Arial" w:hint="eastAsia"/>
        </w:rPr>
        <w:t>错误</w:t>
      </w:r>
      <w:r>
        <w:rPr>
          <w:rFonts w:ascii="Arial" w:hAnsi="Arial" w:cs="Arial"/>
        </w:rPr>
        <w:t>计数减</w:t>
      </w:r>
      <w:r>
        <w:rPr>
          <w:rFonts w:ascii="Arial" w:hAnsi="Arial" w:cs="Arial"/>
        </w:rPr>
        <w:t>1</w:t>
      </w:r>
      <w:r>
        <w:rPr>
          <w:rFonts w:ascii="Arial" w:hAnsi="Arial" w:cs="Arial"/>
        </w:rPr>
        <w:t>并允许另一次尝试。如果在这次尝试期间安全访问失败计数再次增加（由于密钥无效），要求</w:t>
      </w:r>
      <w:r>
        <w:rPr>
          <w:rFonts w:ascii="Arial" w:hAnsi="Arial" w:cs="Arial"/>
        </w:rPr>
        <w:t>ECU</w:t>
      </w:r>
      <w:r>
        <w:rPr>
          <w:rFonts w:ascii="Arial" w:hAnsi="Arial" w:cs="Arial"/>
        </w:rPr>
        <w:t>在接受下次</w:t>
      </w:r>
      <w:r>
        <w:rPr>
          <w:rFonts w:ascii="Arial" w:hAnsi="Arial" w:cs="Arial" w:hint="eastAsia"/>
        </w:rPr>
        <w:t>“</w:t>
      </w:r>
      <w:r>
        <w:rPr>
          <w:rFonts w:ascii="Arial" w:hAnsi="Arial" w:cs="Arial"/>
        </w:rPr>
        <w:t>请求种子</w:t>
      </w:r>
      <w:r>
        <w:rPr>
          <w:rFonts w:ascii="Arial" w:hAnsi="Arial" w:cs="Arial" w:hint="eastAsia"/>
        </w:rPr>
        <w:t>”</w:t>
      </w:r>
      <w:r>
        <w:rPr>
          <w:rFonts w:ascii="Arial" w:hAnsi="Arial" w:cs="Arial"/>
        </w:rPr>
        <w:t>（</w:t>
      </w:r>
      <w:r>
        <w:rPr>
          <w:rFonts w:ascii="Arial" w:hAnsi="Arial" w:cs="Arial"/>
        </w:rPr>
        <w:t>Request Seed</w:t>
      </w:r>
      <w:r>
        <w:rPr>
          <w:rFonts w:ascii="Arial" w:hAnsi="Arial" w:cs="Arial"/>
        </w:rPr>
        <w:t>）报文前再次等待</w:t>
      </w:r>
      <w:r>
        <w:rPr>
          <w:rFonts w:ascii="Arial" w:hAnsi="Arial" w:cs="Arial"/>
        </w:rPr>
        <w:t>10</w:t>
      </w:r>
      <w:r>
        <w:rPr>
          <w:rFonts w:ascii="Arial" w:hAnsi="Arial" w:cs="Arial"/>
        </w:rPr>
        <w:t>秒。</w:t>
      </w:r>
    </w:p>
    <w:p w:rsidR="00CA79F4" w:rsidRDefault="008F2BF9">
      <w:pPr>
        <w:pStyle w:val="HRa"/>
        <w:ind w:firstLine="480"/>
        <w:rPr>
          <w:rFonts w:ascii="Arial" w:hAnsi="Arial" w:cs="Arial"/>
        </w:rPr>
      </w:pPr>
      <w:r>
        <w:rPr>
          <w:rFonts w:ascii="Arial" w:hAnsi="Arial" w:cs="Arial"/>
        </w:rPr>
        <w:t>任何一次</w:t>
      </w:r>
      <w:r>
        <w:rPr>
          <w:rFonts w:ascii="Arial" w:hAnsi="Arial" w:cs="Arial"/>
        </w:rPr>
        <w:t>ECU</w:t>
      </w:r>
      <w:r>
        <w:rPr>
          <w:rFonts w:ascii="Arial" w:hAnsi="Arial" w:cs="Arial"/>
        </w:rPr>
        <w:t>被成功解锁（密钥有效），失败计数器都将被重置为零。</w:t>
      </w:r>
    </w:p>
    <w:p w:rsidR="00CA79F4" w:rsidRDefault="008F2BF9">
      <w:pPr>
        <w:pStyle w:val="HRa"/>
        <w:ind w:firstLine="480"/>
        <w:rPr>
          <w:rFonts w:ascii="Arial" w:hAnsi="Arial" w:cs="Arial"/>
        </w:rPr>
      </w:pPr>
      <w:r>
        <w:rPr>
          <w:rFonts w:ascii="Arial" w:hAnsi="Arial" w:cs="Arial"/>
        </w:rPr>
        <w:t>ECU</w:t>
      </w:r>
      <w:r>
        <w:rPr>
          <w:rFonts w:ascii="Arial" w:hAnsi="Arial" w:cs="Arial"/>
        </w:rPr>
        <w:t>上电或复位后默认处于闭锁状态，</w:t>
      </w:r>
      <w:r>
        <w:rPr>
          <w:rFonts w:ascii="Arial" w:hAnsi="Arial" w:cs="Arial" w:hint="eastAsia"/>
        </w:rPr>
        <w:t>且</w:t>
      </w:r>
      <w:r>
        <w:rPr>
          <w:rFonts w:ascii="Arial" w:hAnsi="Arial" w:cs="Arial"/>
        </w:rPr>
        <w:t>需启动</w:t>
      </w:r>
      <w:r>
        <w:rPr>
          <w:rFonts w:ascii="Arial" w:hAnsi="Arial" w:cs="Arial"/>
        </w:rPr>
        <w:t>10s</w:t>
      </w:r>
      <w:r>
        <w:rPr>
          <w:rFonts w:ascii="Arial" w:hAnsi="Arial" w:cs="Arial"/>
        </w:rPr>
        <w:t>的安全访问延时时间。</w:t>
      </w:r>
    </w:p>
    <w:p w:rsidR="00CA79F4" w:rsidRDefault="008F2BF9">
      <w:pPr>
        <w:pStyle w:val="HRa"/>
        <w:ind w:firstLine="482"/>
        <w:rPr>
          <w:rFonts w:ascii="Arial" w:hAnsi="Arial" w:cs="Arial"/>
          <w:u w:val="single"/>
        </w:rPr>
      </w:pPr>
      <w:r>
        <w:rPr>
          <w:rFonts w:ascii="Arial" w:hAnsi="Arial" w:cs="Arial" w:hint="eastAsia"/>
          <w:b/>
          <w:u w:val="single"/>
        </w:rPr>
        <w:t>注：</w:t>
      </w:r>
      <w:r>
        <w:rPr>
          <w:rFonts w:ascii="Arial" w:hAnsi="Arial" w:cs="Arial" w:hint="eastAsia"/>
          <w:u w:val="single"/>
        </w:rPr>
        <w:t>当执行重编程时，</w:t>
      </w:r>
      <w:r>
        <w:rPr>
          <w:rFonts w:ascii="Arial" w:hAnsi="Arial" w:cs="Arial" w:hint="eastAsia"/>
          <w:u w:val="single"/>
        </w:rPr>
        <w:t>ECU</w:t>
      </w:r>
      <w:r>
        <w:rPr>
          <w:rFonts w:ascii="Arial" w:hAnsi="Arial" w:cs="Arial" w:hint="eastAsia"/>
          <w:u w:val="single"/>
        </w:rPr>
        <w:t>在接收到“切换到编程会话模式”的诊断服务（</w:t>
      </w:r>
      <w:r>
        <w:rPr>
          <w:rFonts w:ascii="Arial" w:hAnsi="Arial" w:cs="Arial" w:hint="eastAsia"/>
          <w:u w:val="single"/>
        </w:rPr>
        <w:t>10h 02h</w:t>
      </w:r>
      <w:r>
        <w:rPr>
          <w:rFonts w:ascii="Arial" w:hAnsi="Arial" w:cs="Arial" w:hint="eastAsia"/>
          <w:u w:val="single"/>
        </w:rPr>
        <w:t>）时将会执行复位操作。为了缩短重编程执行时间，此种情况下的复位操作将不执行</w:t>
      </w:r>
      <w:r>
        <w:rPr>
          <w:rFonts w:ascii="Arial" w:hAnsi="Arial" w:cs="Arial" w:hint="eastAsia"/>
          <w:u w:val="single"/>
        </w:rPr>
        <w:t>10s</w:t>
      </w:r>
      <w:r>
        <w:rPr>
          <w:rFonts w:ascii="Arial" w:hAnsi="Arial" w:cs="Arial" w:hint="eastAsia"/>
          <w:u w:val="single"/>
        </w:rPr>
        <w:t>的延时操作。</w:t>
      </w:r>
    </w:p>
    <w:p w:rsidR="00CA79F4" w:rsidRDefault="008F2BF9">
      <w:pPr>
        <w:pStyle w:val="HRa"/>
        <w:ind w:firstLine="480"/>
        <w:rPr>
          <w:rFonts w:ascii="Arial" w:hAnsi="Arial" w:cs="Arial"/>
        </w:rPr>
      </w:pPr>
      <w:r>
        <w:rPr>
          <w:rFonts w:ascii="Arial" w:hAnsi="Arial" w:cs="Arial" w:hint="eastAsia"/>
        </w:rPr>
        <w:t>安全访问诊断服务的执行策略参见下图。</w:t>
      </w:r>
    </w:p>
    <w:p w:rsidR="00CA79F4" w:rsidRDefault="00A83D55">
      <w:pPr>
        <w:pStyle w:val="HRa"/>
        <w:ind w:firstLine="480"/>
      </w:pPr>
      <w:r>
        <w:pict>
          <v:shape id="Picture 7" o:spid="_x0000_i1032" type="#_x0000_t75" style="width:462.75pt;height:294pt">
            <v:imagedata r:id="rId21" o:title=""/>
          </v:shape>
        </w:pict>
      </w:r>
    </w:p>
    <w:p w:rsidR="00CA79F4" w:rsidRDefault="008F2BF9">
      <w:pPr>
        <w:pStyle w:val="HR"/>
        <w:spacing w:after="78"/>
        <w:rPr>
          <w:rFonts w:ascii="Arial" w:hAnsi="Arial" w:cs="Arial"/>
        </w:rPr>
      </w:pPr>
      <w:r>
        <w:rPr>
          <w:rFonts w:ascii="Arial" w:hAnsi="Arial" w:cs="Arial" w:hint="eastAsia"/>
        </w:rPr>
        <w:t>安全访问策略</w:t>
      </w:r>
    </w:p>
    <w:p w:rsidR="00CA79F4" w:rsidRDefault="008F2BF9">
      <w:pPr>
        <w:pStyle w:val="HRa"/>
        <w:ind w:firstLine="480"/>
        <w:rPr>
          <w:rFonts w:ascii="Arial" w:hAnsi="Arial" w:cs="Arial"/>
        </w:rPr>
      </w:pPr>
      <w:r>
        <w:rPr>
          <w:rFonts w:ascii="Arial" w:hAnsi="Arial" w:cs="Arial" w:hint="eastAsia"/>
        </w:rPr>
        <w:t>本规范定义了</w:t>
      </w:r>
      <w:r>
        <w:rPr>
          <w:rFonts w:ascii="Arial" w:hAnsi="Arial" w:cs="Arial"/>
        </w:rPr>
        <w:t>三</w:t>
      </w:r>
      <w:r>
        <w:rPr>
          <w:rFonts w:ascii="Arial" w:hAnsi="Arial" w:cs="Arial" w:hint="eastAsia"/>
        </w:rPr>
        <w:t>种</w:t>
      </w:r>
      <w:r>
        <w:rPr>
          <w:rFonts w:ascii="Arial" w:hAnsi="Arial" w:cs="Arial"/>
        </w:rPr>
        <w:t>状态（两个不同级别）：锁定</w:t>
      </w:r>
      <w:r>
        <w:rPr>
          <w:rFonts w:ascii="Arial" w:hAnsi="Arial" w:cs="Arial" w:hint="eastAsia"/>
        </w:rPr>
        <w:t>、</w:t>
      </w:r>
      <w:r>
        <w:rPr>
          <w:rFonts w:ascii="Arial" w:hAnsi="Arial" w:cs="Arial"/>
        </w:rPr>
        <w:t>解锁（级别</w:t>
      </w:r>
      <w:r>
        <w:rPr>
          <w:rFonts w:ascii="Arial" w:hAnsi="Arial" w:cs="Arial"/>
        </w:rPr>
        <w:t>1</w:t>
      </w:r>
      <w:r>
        <w:rPr>
          <w:rFonts w:ascii="Arial" w:hAnsi="Arial" w:cs="Arial"/>
        </w:rPr>
        <w:t>）</w:t>
      </w:r>
      <w:r>
        <w:rPr>
          <w:rFonts w:ascii="Arial" w:hAnsi="Arial" w:cs="Arial" w:hint="eastAsia"/>
        </w:rPr>
        <w:t>、</w:t>
      </w:r>
      <w:r>
        <w:rPr>
          <w:rFonts w:ascii="Arial" w:hAnsi="Arial" w:cs="Arial"/>
        </w:rPr>
        <w:t>解锁（级别</w:t>
      </w:r>
      <w:r>
        <w:rPr>
          <w:rFonts w:ascii="Arial" w:hAnsi="Arial" w:cs="Arial"/>
        </w:rPr>
        <w:t>2</w:t>
      </w:r>
      <w:r>
        <w:rPr>
          <w:rFonts w:ascii="Arial" w:hAnsi="Arial" w:cs="Arial"/>
        </w:rPr>
        <w:t>）。</w:t>
      </w:r>
    </w:p>
    <w:p w:rsidR="00CA79F4" w:rsidRDefault="00A83D55">
      <w:pPr>
        <w:pStyle w:val="FigureTableReference"/>
        <w:rPr>
          <w:rFonts w:cs="Arial"/>
          <w:i w:val="0"/>
          <w:sz w:val="24"/>
          <w:szCs w:val="24"/>
          <w:lang w:eastAsia="zh-CN"/>
        </w:rPr>
      </w:pPr>
      <w:r>
        <w:pict>
          <v:shape id="Picture 8" o:spid="_x0000_i1033" type="#_x0000_t75" style="width:453.75pt;height:120pt">
            <v:imagedata r:id="rId22" o:title=""/>
          </v:shape>
        </w:pict>
      </w:r>
    </w:p>
    <w:p w:rsidR="00CA79F4" w:rsidRDefault="008F2BF9">
      <w:pPr>
        <w:pStyle w:val="HR"/>
        <w:spacing w:after="78"/>
        <w:rPr>
          <w:rFonts w:ascii="Arial" w:hAnsi="Arial" w:cs="Arial"/>
        </w:rPr>
      </w:pPr>
      <w:r>
        <w:rPr>
          <w:rFonts w:ascii="Arial" w:hAnsi="Arial" w:cs="Arial"/>
        </w:rPr>
        <w:lastRenderedPageBreak/>
        <w:t>安全访问状态转换图</w:t>
      </w:r>
    </w:p>
    <w:p w:rsidR="00CA79F4" w:rsidRDefault="00CA79F4">
      <w:pPr>
        <w:pStyle w:val="HRa"/>
        <w:ind w:firstLine="480"/>
        <w:rPr>
          <w:rFonts w:ascii="Arial" w:hAnsi="Arial" w:cs="Arial"/>
        </w:rPr>
      </w:pPr>
    </w:p>
    <w:p w:rsidR="00CA79F4" w:rsidRDefault="008F2BF9">
      <w:pPr>
        <w:pStyle w:val="HR2"/>
        <w:rPr>
          <w:rFonts w:cs="Arial"/>
        </w:rPr>
      </w:pPr>
      <w:bookmarkStart w:id="265" w:name="_Toc234811424"/>
      <w:bookmarkStart w:id="266" w:name="_Toc327131857"/>
      <w:bookmarkStart w:id="267" w:name="_Toc8910713"/>
      <w:r>
        <w:rPr>
          <w:rFonts w:cs="Arial"/>
        </w:rPr>
        <w:t>通信控制</w:t>
      </w:r>
      <w:r>
        <w:rPr>
          <w:rFonts w:cs="Arial"/>
        </w:rPr>
        <w:t>CommunicationControl</w:t>
      </w:r>
      <w:r>
        <w:rPr>
          <w:rFonts w:cs="Arial" w:hint="eastAsia"/>
        </w:rPr>
        <w:t>（</w:t>
      </w:r>
      <w:r>
        <w:rPr>
          <w:rFonts w:cs="Arial"/>
        </w:rPr>
        <w:t>28h</w:t>
      </w:r>
      <w:bookmarkEnd w:id="265"/>
      <w:bookmarkEnd w:id="266"/>
      <w:r>
        <w:rPr>
          <w:rFonts w:cs="Arial" w:hint="eastAsia"/>
        </w:rPr>
        <w:t>）</w:t>
      </w:r>
      <w:bookmarkEnd w:id="267"/>
    </w:p>
    <w:p w:rsidR="00CA79F4" w:rsidRDefault="008F2BF9">
      <w:pPr>
        <w:pStyle w:val="HRa"/>
        <w:ind w:firstLine="480"/>
        <w:rPr>
          <w:rFonts w:ascii="Arial" w:hAnsi="Arial" w:cs="Arial"/>
        </w:rPr>
      </w:pPr>
      <w:r>
        <w:rPr>
          <w:rFonts w:ascii="Arial" w:hAnsi="Arial" w:cs="Arial"/>
        </w:rPr>
        <w:t>此服务允许诊断工具用来使能</w:t>
      </w:r>
      <w:r>
        <w:rPr>
          <w:rFonts w:ascii="Arial" w:hAnsi="Arial" w:cs="Arial"/>
        </w:rPr>
        <w:t>/</w:t>
      </w:r>
      <w:r>
        <w:rPr>
          <w:rFonts w:ascii="Arial" w:hAnsi="Arial" w:cs="Arial"/>
        </w:rPr>
        <w:t>禁止一个或多个</w:t>
      </w:r>
      <w:r>
        <w:rPr>
          <w:rFonts w:ascii="Arial" w:hAnsi="Arial" w:cs="Arial"/>
        </w:rPr>
        <w:t>ECU</w:t>
      </w:r>
      <w:r>
        <w:rPr>
          <w:rFonts w:ascii="Arial" w:hAnsi="Arial" w:cs="Arial"/>
        </w:rPr>
        <w:t>发送或</w:t>
      </w:r>
      <w:r>
        <w:rPr>
          <w:rFonts w:ascii="Arial" w:hAnsi="Arial" w:cs="Arial"/>
        </w:rPr>
        <w:t>/</w:t>
      </w:r>
      <w:r>
        <w:rPr>
          <w:rFonts w:ascii="Arial" w:hAnsi="Arial" w:cs="Arial"/>
        </w:rPr>
        <w:t>和接收特定的报文。</w:t>
      </w:r>
    </w:p>
    <w:p w:rsidR="00CA79F4" w:rsidRDefault="00CA79F4">
      <w:pPr>
        <w:pStyle w:val="HRa"/>
        <w:ind w:firstLine="480"/>
        <w:rPr>
          <w:rFonts w:ascii="Arial" w:hAnsi="Arial" w:cs="Arial"/>
        </w:rPr>
      </w:pPr>
    </w:p>
    <w:p w:rsidR="00CA79F4" w:rsidRDefault="008F2BF9">
      <w:pPr>
        <w:pStyle w:val="HR3"/>
        <w:rPr>
          <w:rFonts w:cs="Arial"/>
        </w:rPr>
      </w:pPr>
      <w:bookmarkStart w:id="268" w:name="_Toc234811425"/>
      <w:bookmarkStart w:id="269" w:name="_Toc327131858"/>
      <w:bookmarkStart w:id="270" w:name="_Toc8910714"/>
      <w:r>
        <w:rPr>
          <w:rFonts w:cs="Arial"/>
        </w:rPr>
        <w:t>报文格式</w:t>
      </w:r>
      <w:bookmarkEnd w:id="268"/>
      <w:bookmarkEnd w:id="269"/>
      <w:bookmarkEnd w:id="270"/>
    </w:p>
    <w:p w:rsidR="00CA79F4" w:rsidRDefault="008F2BF9">
      <w:pPr>
        <w:rPr>
          <w:rFonts w:ascii="Arial" w:hAnsi="Arial" w:cs="Arial"/>
          <w:sz w:val="24"/>
        </w:rPr>
      </w:pPr>
      <w:r>
        <w:rPr>
          <w:rFonts w:ascii="Arial" w:hAnsi="Arial" w:cs="Arial"/>
          <w:sz w:val="24"/>
        </w:rPr>
        <w:t>请求</w:t>
      </w:r>
    </w:p>
    <w:tbl>
      <w:tblPr>
        <w:tblW w:w="9358" w:type="dxa"/>
        <w:tblInd w:w="5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50" w:type="dxa"/>
          <w:right w:w="50" w:type="dxa"/>
        </w:tblCellMar>
        <w:tblLook w:val="04A0" w:firstRow="1" w:lastRow="0" w:firstColumn="1" w:lastColumn="0" w:noHBand="0" w:noVBand="1"/>
      </w:tblPr>
      <w:tblGrid>
        <w:gridCol w:w="849"/>
        <w:gridCol w:w="6403"/>
        <w:gridCol w:w="680"/>
        <w:gridCol w:w="1426"/>
      </w:tblGrid>
      <w:tr w:rsidR="00CA79F4">
        <w:trPr>
          <w:tblHeader/>
        </w:trPr>
        <w:tc>
          <w:tcPr>
            <w:tcW w:w="849" w:type="dxa"/>
            <w:tcBorders>
              <w:top w:val="single" w:sz="12" w:space="0" w:color="000000"/>
              <w:bottom w:val="single" w:sz="6" w:space="0" w:color="000000"/>
            </w:tcBorders>
            <w:shd w:val="pct10" w:color="auto" w:fill="FFFFFF"/>
            <w:vAlign w:val="center"/>
          </w:tcPr>
          <w:p w:rsidR="00CA79F4" w:rsidRDefault="008F2BF9">
            <w:pPr>
              <w:pStyle w:val="FormatvorlageTableFirstRow"/>
              <w:jc w:val="both"/>
              <w:rPr>
                <w:rFonts w:eastAsia="宋体" w:cs="Arial"/>
                <w:sz w:val="24"/>
                <w:szCs w:val="24"/>
                <w:lang w:eastAsia="zh-CN"/>
              </w:rPr>
            </w:pPr>
            <w:r>
              <w:rPr>
                <w:rFonts w:eastAsia="宋体" w:cs="Arial"/>
                <w:sz w:val="24"/>
                <w:szCs w:val="24"/>
                <w:lang w:eastAsia="zh-CN"/>
              </w:rPr>
              <w:t>字节</w:t>
            </w:r>
          </w:p>
        </w:tc>
        <w:tc>
          <w:tcPr>
            <w:tcW w:w="6403" w:type="dxa"/>
            <w:tcBorders>
              <w:top w:val="single" w:sz="12" w:space="0" w:color="000000"/>
              <w:bottom w:val="single" w:sz="6" w:space="0" w:color="000000"/>
            </w:tcBorders>
            <w:shd w:val="pct10" w:color="auto" w:fill="FFFFFF"/>
            <w:vAlign w:val="center"/>
          </w:tcPr>
          <w:p w:rsidR="00CA79F4" w:rsidRDefault="008F2BF9">
            <w:pPr>
              <w:pStyle w:val="FormatvorlageTableFirstRow"/>
              <w:jc w:val="both"/>
              <w:rPr>
                <w:rFonts w:eastAsia="宋体" w:cs="Arial"/>
                <w:sz w:val="24"/>
                <w:szCs w:val="24"/>
                <w:lang w:eastAsia="zh-CN"/>
              </w:rPr>
            </w:pPr>
            <w:r>
              <w:rPr>
                <w:rFonts w:eastAsia="宋体" w:cs="Arial"/>
                <w:sz w:val="24"/>
                <w:szCs w:val="24"/>
                <w:lang w:eastAsia="zh-CN"/>
              </w:rPr>
              <w:t>参数名称</w:t>
            </w:r>
          </w:p>
        </w:tc>
        <w:tc>
          <w:tcPr>
            <w:tcW w:w="680" w:type="dxa"/>
            <w:tcBorders>
              <w:top w:val="single" w:sz="12" w:space="0" w:color="000000"/>
              <w:bottom w:val="single" w:sz="6" w:space="0" w:color="000000"/>
            </w:tcBorders>
            <w:shd w:val="pct10" w:color="auto" w:fill="FFFFFF"/>
            <w:vAlign w:val="center"/>
          </w:tcPr>
          <w:p w:rsidR="00CA79F4" w:rsidRDefault="008F2BF9">
            <w:pPr>
              <w:pStyle w:val="FormatvorlageTableFirstRow"/>
              <w:jc w:val="both"/>
              <w:rPr>
                <w:rFonts w:eastAsia="宋体" w:cs="Arial"/>
                <w:sz w:val="24"/>
                <w:szCs w:val="24"/>
              </w:rPr>
            </w:pPr>
            <w:r>
              <w:rPr>
                <w:rFonts w:eastAsia="宋体" w:cs="Arial"/>
                <w:sz w:val="24"/>
                <w:szCs w:val="24"/>
              </w:rPr>
              <w:t>Cvt</w:t>
            </w:r>
          </w:p>
        </w:tc>
        <w:tc>
          <w:tcPr>
            <w:tcW w:w="1426" w:type="dxa"/>
            <w:tcBorders>
              <w:top w:val="single" w:sz="12" w:space="0" w:color="000000"/>
              <w:bottom w:val="single" w:sz="6" w:space="0" w:color="000000"/>
            </w:tcBorders>
            <w:shd w:val="pct10" w:color="auto" w:fill="FFFFFF"/>
            <w:vAlign w:val="center"/>
          </w:tcPr>
          <w:p w:rsidR="00CA79F4" w:rsidRDefault="008F2BF9">
            <w:pPr>
              <w:pStyle w:val="FormatvorlageTableFirstRow"/>
              <w:jc w:val="both"/>
              <w:rPr>
                <w:rFonts w:eastAsia="宋体" w:cs="Arial"/>
                <w:sz w:val="24"/>
                <w:szCs w:val="24"/>
              </w:rPr>
            </w:pPr>
            <w:r>
              <w:rPr>
                <w:rFonts w:eastAsia="宋体" w:cs="Arial"/>
                <w:sz w:val="24"/>
                <w:szCs w:val="24"/>
                <w:lang w:eastAsia="zh-CN"/>
              </w:rPr>
              <w:t>数值</w:t>
            </w:r>
            <w:r>
              <w:rPr>
                <w:rFonts w:eastAsia="宋体" w:cs="Arial"/>
                <w:sz w:val="24"/>
                <w:szCs w:val="24"/>
              </w:rPr>
              <w:t>(hex)</w:t>
            </w:r>
          </w:p>
        </w:tc>
      </w:tr>
      <w:tr w:rsidR="00CA79F4">
        <w:tc>
          <w:tcPr>
            <w:tcW w:w="849" w:type="dxa"/>
            <w:tcBorders>
              <w:top w:val="single" w:sz="6" w:space="0" w:color="000000"/>
            </w:tcBorders>
          </w:tcPr>
          <w:p w:rsidR="00CA79F4" w:rsidRDefault="008F2BF9">
            <w:pPr>
              <w:pStyle w:val="Tabellentext"/>
              <w:rPr>
                <w:rFonts w:cs="Arial"/>
                <w:sz w:val="24"/>
                <w:szCs w:val="24"/>
              </w:rPr>
            </w:pPr>
            <w:r>
              <w:rPr>
                <w:rFonts w:cs="Arial"/>
                <w:sz w:val="24"/>
                <w:szCs w:val="24"/>
              </w:rPr>
              <w:t>#1</w:t>
            </w:r>
          </w:p>
        </w:tc>
        <w:tc>
          <w:tcPr>
            <w:tcW w:w="6403" w:type="dxa"/>
            <w:tcBorders>
              <w:top w:val="single" w:sz="6" w:space="0" w:color="000000"/>
            </w:tcBorders>
          </w:tcPr>
          <w:p w:rsidR="00CA79F4" w:rsidRDefault="008F2BF9">
            <w:pPr>
              <w:pStyle w:val="Tabellentext"/>
              <w:rPr>
                <w:rFonts w:cs="Arial"/>
                <w:sz w:val="24"/>
                <w:szCs w:val="24"/>
              </w:rPr>
            </w:pPr>
            <w:r>
              <w:rPr>
                <w:rFonts w:cs="Arial"/>
                <w:sz w:val="24"/>
                <w:szCs w:val="24"/>
              </w:rPr>
              <w:t>RequestServiceIdentifier</w:t>
            </w:r>
          </w:p>
        </w:tc>
        <w:tc>
          <w:tcPr>
            <w:tcW w:w="680" w:type="dxa"/>
            <w:tcBorders>
              <w:top w:val="single" w:sz="6" w:space="0" w:color="000000"/>
            </w:tcBorders>
          </w:tcPr>
          <w:p w:rsidR="00CA79F4" w:rsidRDefault="008F2BF9">
            <w:pPr>
              <w:pStyle w:val="Tabellentext"/>
              <w:rPr>
                <w:rFonts w:cs="Arial"/>
                <w:sz w:val="24"/>
                <w:szCs w:val="24"/>
              </w:rPr>
            </w:pPr>
            <w:r>
              <w:rPr>
                <w:rFonts w:cs="Arial"/>
                <w:sz w:val="24"/>
                <w:szCs w:val="24"/>
              </w:rPr>
              <w:t>M</w:t>
            </w:r>
          </w:p>
        </w:tc>
        <w:tc>
          <w:tcPr>
            <w:tcW w:w="1426" w:type="dxa"/>
            <w:tcBorders>
              <w:top w:val="single" w:sz="6" w:space="0" w:color="000000"/>
            </w:tcBorders>
          </w:tcPr>
          <w:p w:rsidR="00CA79F4" w:rsidRDefault="008F2BF9">
            <w:pPr>
              <w:pStyle w:val="Tabellentext"/>
              <w:rPr>
                <w:rFonts w:cs="Arial"/>
                <w:sz w:val="24"/>
                <w:szCs w:val="24"/>
              </w:rPr>
            </w:pPr>
            <w:r>
              <w:rPr>
                <w:rFonts w:cs="Arial"/>
                <w:sz w:val="24"/>
                <w:szCs w:val="24"/>
              </w:rPr>
              <w:t>28</w:t>
            </w:r>
          </w:p>
        </w:tc>
      </w:tr>
      <w:tr w:rsidR="00CA79F4">
        <w:tc>
          <w:tcPr>
            <w:tcW w:w="849" w:type="dxa"/>
          </w:tcPr>
          <w:p w:rsidR="00CA79F4" w:rsidRDefault="00CA79F4">
            <w:pPr>
              <w:pStyle w:val="Tabellentext"/>
              <w:rPr>
                <w:rFonts w:cs="Arial"/>
                <w:sz w:val="24"/>
                <w:szCs w:val="24"/>
              </w:rPr>
            </w:pPr>
          </w:p>
          <w:p w:rsidR="00CA79F4" w:rsidRDefault="008F2BF9">
            <w:pPr>
              <w:pStyle w:val="Tabellentext"/>
              <w:rPr>
                <w:rFonts w:cs="Arial"/>
                <w:sz w:val="24"/>
                <w:szCs w:val="24"/>
              </w:rPr>
            </w:pPr>
            <w:r>
              <w:rPr>
                <w:rFonts w:cs="Arial"/>
                <w:sz w:val="24"/>
                <w:szCs w:val="24"/>
              </w:rPr>
              <w:t>#2</w:t>
            </w:r>
          </w:p>
        </w:tc>
        <w:tc>
          <w:tcPr>
            <w:tcW w:w="6403" w:type="dxa"/>
          </w:tcPr>
          <w:p w:rsidR="00CA79F4" w:rsidRDefault="008F2BF9">
            <w:pPr>
              <w:pStyle w:val="Tabellentext"/>
              <w:rPr>
                <w:rFonts w:cs="Arial"/>
                <w:sz w:val="24"/>
                <w:szCs w:val="24"/>
              </w:rPr>
            </w:pPr>
            <w:r>
              <w:rPr>
                <w:rFonts w:cs="Arial"/>
                <w:sz w:val="24"/>
                <w:szCs w:val="24"/>
              </w:rPr>
              <w:t xml:space="preserve">Sub-Function = [ </w:t>
            </w:r>
          </w:p>
          <w:p w:rsidR="00CA79F4" w:rsidRDefault="008F2BF9">
            <w:pPr>
              <w:pStyle w:val="Tabellentext"/>
              <w:rPr>
                <w:rFonts w:cs="Arial"/>
                <w:sz w:val="24"/>
                <w:szCs w:val="24"/>
              </w:rPr>
            </w:pPr>
            <w:r>
              <w:rPr>
                <w:rFonts w:cs="Arial"/>
                <w:sz w:val="24"/>
                <w:szCs w:val="24"/>
              </w:rPr>
              <w:t xml:space="preserve">                         ControlType ]</w:t>
            </w:r>
          </w:p>
        </w:tc>
        <w:tc>
          <w:tcPr>
            <w:tcW w:w="680" w:type="dxa"/>
          </w:tcPr>
          <w:p w:rsidR="00CA79F4" w:rsidRDefault="00CA79F4">
            <w:pPr>
              <w:pStyle w:val="Tabellentext"/>
              <w:rPr>
                <w:rFonts w:cs="Arial"/>
                <w:sz w:val="24"/>
                <w:szCs w:val="24"/>
              </w:rPr>
            </w:pPr>
          </w:p>
          <w:p w:rsidR="00CA79F4" w:rsidRDefault="008F2BF9">
            <w:pPr>
              <w:pStyle w:val="Tabellentext"/>
              <w:rPr>
                <w:rFonts w:cs="Arial"/>
                <w:sz w:val="24"/>
                <w:szCs w:val="24"/>
              </w:rPr>
            </w:pPr>
            <w:r>
              <w:rPr>
                <w:rFonts w:cs="Arial"/>
                <w:sz w:val="24"/>
                <w:szCs w:val="24"/>
              </w:rPr>
              <w:t>M</w:t>
            </w:r>
          </w:p>
        </w:tc>
        <w:tc>
          <w:tcPr>
            <w:tcW w:w="1426" w:type="dxa"/>
          </w:tcPr>
          <w:p w:rsidR="00CA79F4" w:rsidRDefault="00CA79F4">
            <w:pPr>
              <w:pStyle w:val="Tabellentext"/>
              <w:rPr>
                <w:rFonts w:cs="Arial"/>
                <w:sz w:val="24"/>
                <w:szCs w:val="24"/>
              </w:rPr>
            </w:pPr>
          </w:p>
          <w:p w:rsidR="00CA79F4" w:rsidRDefault="008F2BF9">
            <w:pPr>
              <w:pStyle w:val="Tabellentext"/>
              <w:rPr>
                <w:rFonts w:cs="Arial"/>
                <w:sz w:val="24"/>
                <w:szCs w:val="24"/>
              </w:rPr>
            </w:pPr>
            <w:r>
              <w:rPr>
                <w:rFonts w:cs="Arial"/>
                <w:sz w:val="24"/>
                <w:szCs w:val="24"/>
              </w:rPr>
              <w:t>00-FF</w:t>
            </w:r>
          </w:p>
        </w:tc>
      </w:tr>
      <w:tr w:rsidR="00CA79F4">
        <w:tc>
          <w:tcPr>
            <w:tcW w:w="849" w:type="dxa"/>
          </w:tcPr>
          <w:p w:rsidR="00CA79F4" w:rsidRDefault="008F2BF9">
            <w:pPr>
              <w:pStyle w:val="Tabellentext"/>
              <w:rPr>
                <w:rFonts w:cs="Arial"/>
                <w:sz w:val="24"/>
                <w:szCs w:val="24"/>
              </w:rPr>
            </w:pPr>
            <w:r>
              <w:rPr>
                <w:rFonts w:cs="Arial"/>
                <w:sz w:val="24"/>
                <w:szCs w:val="24"/>
              </w:rPr>
              <w:t>#3</w:t>
            </w:r>
          </w:p>
        </w:tc>
        <w:tc>
          <w:tcPr>
            <w:tcW w:w="6403" w:type="dxa"/>
          </w:tcPr>
          <w:p w:rsidR="00CA79F4" w:rsidRDefault="008F2BF9">
            <w:pPr>
              <w:pStyle w:val="Tabellentext"/>
              <w:rPr>
                <w:rFonts w:cs="Arial"/>
                <w:sz w:val="24"/>
                <w:szCs w:val="24"/>
              </w:rPr>
            </w:pPr>
            <w:r>
              <w:rPr>
                <w:rFonts w:cs="Arial"/>
                <w:sz w:val="24"/>
                <w:szCs w:val="24"/>
              </w:rPr>
              <w:t>CommunicationType</w:t>
            </w:r>
          </w:p>
        </w:tc>
        <w:tc>
          <w:tcPr>
            <w:tcW w:w="680" w:type="dxa"/>
          </w:tcPr>
          <w:p w:rsidR="00CA79F4" w:rsidRDefault="008F2BF9">
            <w:pPr>
              <w:pStyle w:val="Tabellentext"/>
              <w:rPr>
                <w:rFonts w:cs="Arial"/>
                <w:sz w:val="24"/>
                <w:szCs w:val="24"/>
              </w:rPr>
            </w:pPr>
            <w:r>
              <w:rPr>
                <w:rFonts w:cs="Arial"/>
                <w:sz w:val="24"/>
                <w:szCs w:val="24"/>
              </w:rPr>
              <w:t>M</w:t>
            </w:r>
          </w:p>
        </w:tc>
        <w:tc>
          <w:tcPr>
            <w:tcW w:w="1426" w:type="dxa"/>
          </w:tcPr>
          <w:p w:rsidR="00CA79F4" w:rsidRDefault="008F2BF9">
            <w:pPr>
              <w:pStyle w:val="Tabellentext"/>
              <w:rPr>
                <w:rFonts w:cs="Arial"/>
                <w:sz w:val="24"/>
                <w:szCs w:val="24"/>
              </w:rPr>
            </w:pPr>
            <w:r>
              <w:rPr>
                <w:rFonts w:cs="Arial"/>
                <w:sz w:val="24"/>
                <w:szCs w:val="24"/>
              </w:rPr>
              <w:t>00-FF</w:t>
            </w:r>
          </w:p>
        </w:tc>
      </w:tr>
    </w:tbl>
    <w:p w:rsidR="00CA79F4" w:rsidRDefault="00CA79F4">
      <w:pPr>
        <w:rPr>
          <w:rFonts w:ascii="Arial" w:hAnsi="Arial" w:cs="Arial"/>
          <w:sz w:val="24"/>
        </w:rPr>
      </w:pPr>
    </w:p>
    <w:p w:rsidR="00CA79F4" w:rsidRDefault="008F2BF9">
      <w:pPr>
        <w:rPr>
          <w:rFonts w:ascii="Arial" w:hAnsi="Arial" w:cs="Arial"/>
          <w:sz w:val="24"/>
        </w:rPr>
      </w:pPr>
      <w:r>
        <w:rPr>
          <w:rFonts w:ascii="Arial" w:hAnsi="Arial" w:cs="Arial"/>
          <w:sz w:val="24"/>
        </w:rPr>
        <w:t>肯定响应</w:t>
      </w:r>
    </w:p>
    <w:tbl>
      <w:tblPr>
        <w:tblW w:w="9358" w:type="dxa"/>
        <w:tblInd w:w="5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50" w:type="dxa"/>
          <w:right w:w="50" w:type="dxa"/>
        </w:tblCellMar>
        <w:tblLook w:val="04A0" w:firstRow="1" w:lastRow="0" w:firstColumn="1" w:lastColumn="0" w:noHBand="0" w:noVBand="1"/>
      </w:tblPr>
      <w:tblGrid>
        <w:gridCol w:w="849"/>
        <w:gridCol w:w="6403"/>
        <w:gridCol w:w="680"/>
        <w:gridCol w:w="1426"/>
      </w:tblGrid>
      <w:tr w:rsidR="00CA79F4">
        <w:trPr>
          <w:tblHeader/>
        </w:trPr>
        <w:tc>
          <w:tcPr>
            <w:tcW w:w="849" w:type="dxa"/>
            <w:tcBorders>
              <w:top w:val="single" w:sz="12" w:space="0" w:color="000000"/>
              <w:bottom w:val="single" w:sz="6" w:space="0" w:color="000000"/>
            </w:tcBorders>
            <w:shd w:val="pct10" w:color="auto" w:fill="FFFFFF"/>
            <w:vAlign w:val="center"/>
          </w:tcPr>
          <w:p w:rsidR="00CA79F4" w:rsidRDefault="008F2BF9">
            <w:pPr>
              <w:pStyle w:val="FormatvorlageTableFirstRow"/>
              <w:jc w:val="both"/>
              <w:rPr>
                <w:rFonts w:eastAsia="宋体" w:cs="Arial"/>
                <w:sz w:val="24"/>
                <w:szCs w:val="24"/>
                <w:lang w:eastAsia="zh-CN"/>
              </w:rPr>
            </w:pPr>
            <w:r>
              <w:rPr>
                <w:rFonts w:eastAsia="宋体" w:cs="Arial"/>
                <w:sz w:val="24"/>
                <w:szCs w:val="24"/>
                <w:lang w:eastAsia="zh-CN"/>
              </w:rPr>
              <w:t>字节</w:t>
            </w:r>
          </w:p>
        </w:tc>
        <w:tc>
          <w:tcPr>
            <w:tcW w:w="6403" w:type="dxa"/>
            <w:tcBorders>
              <w:top w:val="single" w:sz="12" w:space="0" w:color="000000"/>
              <w:bottom w:val="single" w:sz="6" w:space="0" w:color="000000"/>
            </w:tcBorders>
            <w:shd w:val="pct10" w:color="auto" w:fill="FFFFFF"/>
            <w:vAlign w:val="center"/>
          </w:tcPr>
          <w:p w:rsidR="00CA79F4" w:rsidRDefault="008F2BF9">
            <w:pPr>
              <w:pStyle w:val="FormatvorlageTableFirstRow"/>
              <w:jc w:val="both"/>
              <w:rPr>
                <w:rFonts w:eastAsia="宋体" w:cs="Arial"/>
                <w:sz w:val="24"/>
                <w:szCs w:val="24"/>
                <w:lang w:eastAsia="zh-CN"/>
              </w:rPr>
            </w:pPr>
            <w:r>
              <w:rPr>
                <w:rFonts w:eastAsia="宋体" w:cs="Arial"/>
                <w:sz w:val="24"/>
                <w:szCs w:val="24"/>
                <w:lang w:eastAsia="zh-CN"/>
              </w:rPr>
              <w:t>参数名称</w:t>
            </w:r>
          </w:p>
        </w:tc>
        <w:tc>
          <w:tcPr>
            <w:tcW w:w="680" w:type="dxa"/>
            <w:tcBorders>
              <w:top w:val="single" w:sz="12" w:space="0" w:color="000000"/>
              <w:bottom w:val="single" w:sz="6" w:space="0" w:color="000000"/>
            </w:tcBorders>
            <w:shd w:val="pct10" w:color="auto" w:fill="FFFFFF"/>
            <w:vAlign w:val="center"/>
          </w:tcPr>
          <w:p w:rsidR="00CA79F4" w:rsidRDefault="008F2BF9">
            <w:pPr>
              <w:pStyle w:val="FormatvorlageTableFirstRow"/>
              <w:jc w:val="both"/>
              <w:rPr>
                <w:rFonts w:eastAsia="宋体" w:cs="Arial"/>
                <w:sz w:val="24"/>
                <w:szCs w:val="24"/>
              </w:rPr>
            </w:pPr>
            <w:r>
              <w:rPr>
                <w:rFonts w:eastAsia="宋体" w:cs="Arial"/>
                <w:sz w:val="24"/>
                <w:szCs w:val="24"/>
              </w:rPr>
              <w:t>Cvt</w:t>
            </w:r>
          </w:p>
        </w:tc>
        <w:tc>
          <w:tcPr>
            <w:tcW w:w="1426" w:type="dxa"/>
            <w:tcBorders>
              <w:top w:val="single" w:sz="12" w:space="0" w:color="000000"/>
              <w:bottom w:val="single" w:sz="6" w:space="0" w:color="000000"/>
            </w:tcBorders>
            <w:shd w:val="pct10" w:color="auto" w:fill="FFFFFF"/>
            <w:vAlign w:val="center"/>
          </w:tcPr>
          <w:p w:rsidR="00CA79F4" w:rsidRDefault="008F2BF9">
            <w:pPr>
              <w:pStyle w:val="FormatvorlageTableFirstRow"/>
              <w:jc w:val="both"/>
              <w:rPr>
                <w:rFonts w:eastAsia="宋体" w:cs="Arial"/>
                <w:sz w:val="24"/>
                <w:szCs w:val="24"/>
              </w:rPr>
            </w:pPr>
            <w:r>
              <w:rPr>
                <w:rFonts w:eastAsia="宋体" w:cs="Arial"/>
                <w:sz w:val="24"/>
                <w:szCs w:val="24"/>
                <w:lang w:eastAsia="zh-CN"/>
              </w:rPr>
              <w:t>数值</w:t>
            </w:r>
            <w:r>
              <w:rPr>
                <w:rFonts w:eastAsia="宋体" w:cs="Arial"/>
                <w:sz w:val="24"/>
                <w:szCs w:val="24"/>
              </w:rPr>
              <w:t>(hex)</w:t>
            </w:r>
          </w:p>
        </w:tc>
      </w:tr>
      <w:tr w:rsidR="00CA79F4">
        <w:tc>
          <w:tcPr>
            <w:tcW w:w="849" w:type="dxa"/>
            <w:tcBorders>
              <w:top w:val="single" w:sz="6" w:space="0" w:color="000000"/>
            </w:tcBorders>
          </w:tcPr>
          <w:p w:rsidR="00CA79F4" w:rsidRDefault="008F2BF9">
            <w:pPr>
              <w:pStyle w:val="Tabellentext"/>
              <w:rPr>
                <w:rFonts w:cs="Arial"/>
                <w:sz w:val="24"/>
                <w:szCs w:val="24"/>
              </w:rPr>
            </w:pPr>
            <w:r>
              <w:rPr>
                <w:rFonts w:cs="Arial"/>
                <w:sz w:val="24"/>
                <w:szCs w:val="24"/>
              </w:rPr>
              <w:t>#1</w:t>
            </w:r>
          </w:p>
        </w:tc>
        <w:tc>
          <w:tcPr>
            <w:tcW w:w="6403" w:type="dxa"/>
            <w:tcBorders>
              <w:top w:val="single" w:sz="6" w:space="0" w:color="000000"/>
            </w:tcBorders>
          </w:tcPr>
          <w:p w:rsidR="00CA79F4" w:rsidRDefault="008F2BF9">
            <w:pPr>
              <w:pStyle w:val="Tabellentext"/>
              <w:rPr>
                <w:rFonts w:cs="Arial"/>
                <w:sz w:val="24"/>
                <w:szCs w:val="24"/>
              </w:rPr>
            </w:pPr>
            <w:r>
              <w:rPr>
                <w:rFonts w:cs="Arial"/>
                <w:sz w:val="24"/>
                <w:szCs w:val="24"/>
              </w:rPr>
              <w:t>PositiveResponseServiceIdentifier</w:t>
            </w:r>
          </w:p>
        </w:tc>
        <w:tc>
          <w:tcPr>
            <w:tcW w:w="680" w:type="dxa"/>
            <w:tcBorders>
              <w:top w:val="single" w:sz="6" w:space="0" w:color="000000"/>
            </w:tcBorders>
          </w:tcPr>
          <w:p w:rsidR="00CA79F4" w:rsidRDefault="008F2BF9">
            <w:pPr>
              <w:pStyle w:val="Tabellentext"/>
              <w:rPr>
                <w:rFonts w:cs="Arial"/>
                <w:sz w:val="24"/>
                <w:szCs w:val="24"/>
              </w:rPr>
            </w:pPr>
            <w:r>
              <w:rPr>
                <w:rFonts w:cs="Arial"/>
                <w:sz w:val="24"/>
                <w:szCs w:val="24"/>
              </w:rPr>
              <w:t>M</w:t>
            </w:r>
          </w:p>
        </w:tc>
        <w:tc>
          <w:tcPr>
            <w:tcW w:w="1426" w:type="dxa"/>
            <w:tcBorders>
              <w:top w:val="single" w:sz="6" w:space="0" w:color="000000"/>
            </w:tcBorders>
          </w:tcPr>
          <w:p w:rsidR="00CA79F4" w:rsidRDefault="008F2BF9">
            <w:pPr>
              <w:pStyle w:val="Tabellentext"/>
              <w:rPr>
                <w:rFonts w:cs="Arial"/>
                <w:sz w:val="24"/>
                <w:szCs w:val="24"/>
              </w:rPr>
            </w:pPr>
            <w:r>
              <w:rPr>
                <w:rFonts w:cs="Arial"/>
                <w:sz w:val="24"/>
                <w:szCs w:val="24"/>
              </w:rPr>
              <w:t>68</w:t>
            </w:r>
          </w:p>
        </w:tc>
      </w:tr>
      <w:tr w:rsidR="00CA79F4">
        <w:tc>
          <w:tcPr>
            <w:tcW w:w="849" w:type="dxa"/>
          </w:tcPr>
          <w:p w:rsidR="00CA79F4" w:rsidRDefault="00CA79F4">
            <w:pPr>
              <w:pStyle w:val="Tabellentext"/>
              <w:rPr>
                <w:rFonts w:cs="Arial"/>
                <w:sz w:val="24"/>
                <w:szCs w:val="24"/>
              </w:rPr>
            </w:pPr>
          </w:p>
          <w:p w:rsidR="00CA79F4" w:rsidRDefault="008F2BF9">
            <w:pPr>
              <w:pStyle w:val="Tabellentext"/>
              <w:rPr>
                <w:rFonts w:cs="Arial"/>
                <w:sz w:val="24"/>
                <w:szCs w:val="24"/>
              </w:rPr>
            </w:pPr>
            <w:r>
              <w:rPr>
                <w:rFonts w:cs="Arial"/>
                <w:sz w:val="24"/>
                <w:szCs w:val="24"/>
              </w:rPr>
              <w:t>#2</w:t>
            </w:r>
          </w:p>
        </w:tc>
        <w:tc>
          <w:tcPr>
            <w:tcW w:w="6403" w:type="dxa"/>
          </w:tcPr>
          <w:p w:rsidR="00CA79F4" w:rsidRDefault="008F2BF9">
            <w:pPr>
              <w:pStyle w:val="Tabellentext"/>
              <w:rPr>
                <w:rFonts w:cs="Arial"/>
                <w:sz w:val="24"/>
                <w:szCs w:val="24"/>
              </w:rPr>
            </w:pPr>
            <w:r>
              <w:rPr>
                <w:rFonts w:cs="Arial"/>
                <w:sz w:val="24"/>
                <w:szCs w:val="24"/>
              </w:rPr>
              <w:t xml:space="preserve">Sub-Function = [ </w:t>
            </w:r>
          </w:p>
          <w:p w:rsidR="00CA79F4" w:rsidRDefault="008F2BF9">
            <w:pPr>
              <w:pStyle w:val="Tabellentext"/>
              <w:rPr>
                <w:rFonts w:cs="Arial"/>
                <w:sz w:val="24"/>
                <w:szCs w:val="24"/>
              </w:rPr>
            </w:pPr>
            <w:r>
              <w:rPr>
                <w:rFonts w:cs="Arial"/>
                <w:sz w:val="24"/>
                <w:szCs w:val="24"/>
              </w:rPr>
              <w:t xml:space="preserve">                         ControlType ]</w:t>
            </w:r>
          </w:p>
        </w:tc>
        <w:tc>
          <w:tcPr>
            <w:tcW w:w="680" w:type="dxa"/>
          </w:tcPr>
          <w:p w:rsidR="00CA79F4" w:rsidRDefault="00CA79F4">
            <w:pPr>
              <w:pStyle w:val="Tabellentext"/>
              <w:rPr>
                <w:rFonts w:cs="Arial"/>
                <w:sz w:val="24"/>
                <w:szCs w:val="24"/>
              </w:rPr>
            </w:pPr>
          </w:p>
          <w:p w:rsidR="00CA79F4" w:rsidRDefault="008F2BF9">
            <w:pPr>
              <w:pStyle w:val="Tabellentext"/>
              <w:rPr>
                <w:rFonts w:cs="Arial"/>
                <w:sz w:val="24"/>
                <w:szCs w:val="24"/>
              </w:rPr>
            </w:pPr>
            <w:r>
              <w:rPr>
                <w:rFonts w:cs="Arial"/>
                <w:sz w:val="24"/>
                <w:szCs w:val="24"/>
              </w:rPr>
              <w:t>M</w:t>
            </w:r>
          </w:p>
        </w:tc>
        <w:tc>
          <w:tcPr>
            <w:tcW w:w="1426" w:type="dxa"/>
          </w:tcPr>
          <w:p w:rsidR="00CA79F4" w:rsidRDefault="00CA79F4">
            <w:pPr>
              <w:pStyle w:val="Tabellentext"/>
              <w:rPr>
                <w:rFonts w:cs="Arial"/>
                <w:sz w:val="24"/>
                <w:szCs w:val="24"/>
              </w:rPr>
            </w:pPr>
          </w:p>
          <w:p w:rsidR="00CA79F4" w:rsidRDefault="008F2BF9">
            <w:pPr>
              <w:pStyle w:val="Tabellentext"/>
              <w:rPr>
                <w:rFonts w:cs="Arial"/>
                <w:sz w:val="24"/>
                <w:szCs w:val="24"/>
              </w:rPr>
            </w:pPr>
            <w:r>
              <w:rPr>
                <w:rFonts w:cs="Arial"/>
                <w:sz w:val="24"/>
                <w:szCs w:val="24"/>
              </w:rPr>
              <w:t>00-7F</w:t>
            </w:r>
          </w:p>
        </w:tc>
      </w:tr>
    </w:tbl>
    <w:p w:rsidR="00CA79F4" w:rsidRDefault="00CA79F4">
      <w:pPr>
        <w:rPr>
          <w:rFonts w:ascii="Arial" w:hAnsi="Arial" w:cs="Arial"/>
          <w:sz w:val="24"/>
        </w:rPr>
      </w:pPr>
    </w:p>
    <w:p w:rsidR="00CA79F4" w:rsidRDefault="008F2BF9">
      <w:pPr>
        <w:rPr>
          <w:rFonts w:ascii="Arial" w:hAnsi="Arial" w:cs="Arial"/>
          <w:sz w:val="24"/>
        </w:rPr>
      </w:pPr>
      <w:r>
        <w:rPr>
          <w:rFonts w:ascii="Arial" w:hAnsi="Arial" w:cs="Arial"/>
          <w:sz w:val="24"/>
        </w:rPr>
        <w:t>否定响应</w:t>
      </w:r>
    </w:p>
    <w:tbl>
      <w:tblPr>
        <w:tblW w:w="9358" w:type="dxa"/>
        <w:tblInd w:w="5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50" w:type="dxa"/>
          <w:right w:w="50" w:type="dxa"/>
        </w:tblCellMar>
        <w:tblLook w:val="04A0" w:firstRow="1" w:lastRow="0" w:firstColumn="1" w:lastColumn="0" w:noHBand="0" w:noVBand="1"/>
      </w:tblPr>
      <w:tblGrid>
        <w:gridCol w:w="849"/>
        <w:gridCol w:w="6403"/>
        <w:gridCol w:w="680"/>
        <w:gridCol w:w="1426"/>
      </w:tblGrid>
      <w:tr w:rsidR="00CA79F4">
        <w:trPr>
          <w:tblHeader/>
        </w:trPr>
        <w:tc>
          <w:tcPr>
            <w:tcW w:w="849" w:type="dxa"/>
            <w:tcBorders>
              <w:top w:val="single" w:sz="12" w:space="0" w:color="000000"/>
              <w:bottom w:val="single" w:sz="6" w:space="0" w:color="000000"/>
            </w:tcBorders>
            <w:shd w:val="pct10" w:color="auto" w:fill="FFFFFF"/>
            <w:vAlign w:val="center"/>
          </w:tcPr>
          <w:p w:rsidR="00CA79F4" w:rsidRDefault="008F2BF9">
            <w:pPr>
              <w:pStyle w:val="FormatvorlageTableFirstRow"/>
              <w:jc w:val="both"/>
              <w:rPr>
                <w:rFonts w:eastAsia="宋体" w:cs="Arial"/>
                <w:sz w:val="24"/>
                <w:szCs w:val="24"/>
                <w:lang w:eastAsia="zh-CN"/>
              </w:rPr>
            </w:pPr>
            <w:r>
              <w:rPr>
                <w:rFonts w:eastAsia="宋体" w:cs="Arial"/>
                <w:sz w:val="24"/>
                <w:szCs w:val="24"/>
                <w:lang w:eastAsia="zh-CN"/>
              </w:rPr>
              <w:t>字节</w:t>
            </w:r>
          </w:p>
        </w:tc>
        <w:tc>
          <w:tcPr>
            <w:tcW w:w="6403" w:type="dxa"/>
            <w:tcBorders>
              <w:top w:val="single" w:sz="12" w:space="0" w:color="000000"/>
              <w:bottom w:val="single" w:sz="6" w:space="0" w:color="000000"/>
            </w:tcBorders>
            <w:shd w:val="pct10" w:color="auto" w:fill="FFFFFF"/>
            <w:vAlign w:val="center"/>
          </w:tcPr>
          <w:p w:rsidR="00CA79F4" w:rsidRDefault="008F2BF9">
            <w:pPr>
              <w:pStyle w:val="FormatvorlageTableFirstRow"/>
              <w:jc w:val="both"/>
              <w:rPr>
                <w:rFonts w:eastAsia="宋体" w:cs="Arial"/>
                <w:sz w:val="24"/>
                <w:szCs w:val="24"/>
                <w:lang w:eastAsia="zh-CN"/>
              </w:rPr>
            </w:pPr>
            <w:r>
              <w:rPr>
                <w:rFonts w:eastAsia="宋体" w:cs="Arial"/>
                <w:sz w:val="24"/>
                <w:szCs w:val="24"/>
                <w:lang w:eastAsia="zh-CN"/>
              </w:rPr>
              <w:t>参数名称</w:t>
            </w:r>
          </w:p>
        </w:tc>
        <w:tc>
          <w:tcPr>
            <w:tcW w:w="680" w:type="dxa"/>
            <w:tcBorders>
              <w:top w:val="single" w:sz="12" w:space="0" w:color="000000"/>
              <w:bottom w:val="single" w:sz="6" w:space="0" w:color="000000"/>
            </w:tcBorders>
            <w:shd w:val="pct10" w:color="auto" w:fill="FFFFFF"/>
            <w:vAlign w:val="center"/>
          </w:tcPr>
          <w:p w:rsidR="00CA79F4" w:rsidRDefault="008F2BF9">
            <w:pPr>
              <w:pStyle w:val="FormatvorlageTableFirstRow"/>
              <w:jc w:val="both"/>
              <w:rPr>
                <w:rFonts w:eastAsia="宋体" w:cs="Arial"/>
                <w:sz w:val="24"/>
                <w:szCs w:val="24"/>
              </w:rPr>
            </w:pPr>
            <w:r>
              <w:rPr>
                <w:rFonts w:eastAsia="宋体" w:cs="Arial"/>
                <w:sz w:val="24"/>
                <w:szCs w:val="24"/>
              </w:rPr>
              <w:t>Cvt</w:t>
            </w:r>
          </w:p>
        </w:tc>
        <w:tc>
          <w:tcPr>
            <w:tcW w:w="1426" w:type="dxa"/>
            <w:tcBorders>
              <w:top w:val="single" w:sz="12" w:space="0" w:color="000000"/>
              <w:bottom w:val="single" w:sz="6" w:space="0" w:color="000000"/>
            </w:tcBorders>
            <w:shd w:val="pct10" w:color="auto" w:fill="FFFFFF"/>
            <w:vAlign w:val="center"/>
          </w:tcPr>
          <w:p w:rsidR="00CA79F4" w:rsidRDefault="008F2BF9">
            <w:pPr>
              <w:pStyle w:val="FormatvorlageTableFirstRow"/>
              <w:jc w:val="both"/>
              <w:rPr>
                <w:rFonts w:eastAsia="宋体" w:cs="Arial"/>
                <w:sz w:val="24"/>
                <w:szCs w:val="24"/>
              </w:rPr>
            </w:pPr>
            <w:r>
              <w:rPr>
                <w:rFonts w:eastAsia="宋体" w:cs="Arial"/>
                <w:sz w:val="24"/>
                <w:szCs w:val="24"/>
                <w:lang w:eastAsia="zh-CN"/>
              </w:rPr>
              <w:t>数值</w:t>
            </w:r>
            <w:r>
              <w:rPr>
                <w:rFonts w:eastAsia="宋体" w:cs="Arial"/>
                <w:sz w:val="24"/>
                <w:szCs w:val="24"/>
              </w:rPr>
              <w:t>(hex)</w:t>
            </w:r>
          </w:p>
        </w:tc>
      </w:tr>
      <w:tr w:rsidR="00CA79F4">
        <w:tc>
          <w:tcPr>
            <w:tcW w:w="849" w:type="dxa"/>
            <w:tcBorders>
              <w:top w:val="single" w:sz="6" w:space="0" w:color="000000"/>
            </w:tcBorders>
          </w:tcPr>
          <w:p w:rsidR="00CA79F4" w:rsidRDefault="008F2BF9">
            <w:pPr>
              <w:pStyle w:val="Tabellentext"/>
              <w:rPr>
                <w:rFonts w:cs="Arial"/>
                <w:sz w:val="24"/>
                <w:szCs w:val="24"/>
              </w:rPr>
            </w:pPr>
            <w:r>
              <w:rPr>
                <w:rFonts w:cs="Arial"/>
                <w:sz w:val="24"/>
                <w:szCs w:val="24"/>
              </w:rPr>
              <w:t>#1</w:t>
            </w:r>
          </w:p>
        </w:tc>
        <w:tc>
          <w:tcPr>
            <w:tcW w:w="6403" w:type="dxa"/>
            <w:tcBorders>
              <w:top w:val="single" w:sz="6" w:space="0" w:color="000000"/>
            </w:tcBorders>
          </w:tcPr>
          <w:p w:rsidR="00CA79F4" w:rsidRDefault="008F2BF9">
            <w:pPr>
              <w:pStyle w:val="Tabellentext"/>
              <w:rPr>
                <w:rFonts w:cs="Arial"/>
                <w:sz w:val="24"/>
                <w:szCs w:val="24"/>
              </w:rPr>
            </w:pPr>
            <w:r>
              <w:rPr>
                <w:rFonts w:cs="Arial"/>
                <w:sz w:val="24"/>
                <w:szCs w:val="24"/>
              </w:rPr>
              <w:t>NegativeResponseServiceIdentifier</w:t>
            </w:r>
          </w:p>
        </w:tc>
        <w:tc>
          <w:tcPr>
            <w:tcW w:w="680" w:type="dxa"/>
            <w:tcBorders>
              <w:top w:val="single" w:sz="6" w:space="0" w:color="000000"/>
            </w:tcBorders>
          </w:tcPr>
          <w:p w:rsidR="00CA79F4" w:rsidRDefault="008F2BF9">
            <w:pPr>
              <w:pStyle w:val="Tabellentext"/>
              <w:rPr>
                <w:rFonts w:cs="Arial"/>
                <w:sz w:val="24"/>
                <w:szCs w:val="24"/>
              </w:rPr>
            </w:pPr>
            <w:r>
              <w:rPr>
                <w:rFonts w:cs="Arial"/>
                <w:sz w:val="24"/>
                <w:szCs w:val="24"/>
              </w:rPr>
              <w:t>M</w:t>
            </w:r>
          </w:p>
        </w:tc>
        <w:tc>
          <w:tcPr>
            <w:tcW w:w="1426" w:type="dxa"/>
            <w:tcBorders>
              <w:top w:val="single" w:sz="6" w:space="0" w:color="000000"/>
            </w:tcBorders>
          </w:tcPr>
          <w:p w:rsidR="00CA79F4" w:rsidRDefault="008F2BF9">
            <w:pPr>
              <w:pStyle w:val="Tabellentext"/>
              <w:rPr>
                <w:rFonts w:cs="Arial"/>
                <w:sz w:val="24"/>
                <w:szCs w:val="24"/>
              </w:rPr>
            </w:pPr>
            <w:r>
              <w:rPr>
                <w:rFonts w:cs="Arial"/>
                <w:sz w:val="24"/>
                <w:szCs w:val="24"/>
              </w:rPr>
              <w:t>7F</w:t>
            </w:r>
          </w:p>
        </w:tc>
      </w:tr>
      <w:tr w:rsidR="00CA79F4">
        <w:tc>
          <w:tcPr>
            <w:tcW w:w="849" w:type="dxa"/>
          </w:tcPr>
          <w:p w:rsidR="00CA79F4" w:rsidRDefault="008F2BF9">
            <w:pPr>
              <w:pStyle w:val="Tabellentext"/>
              <w:rPr>
                <w:rFonts w:cs="Arial"/>
                <w:sz w:val="24"/>
                <w:szCs w:val="24"/>
              </w:rPr>
            </w:pPr>
            <w:r>
              <w:rPr>
                <w:rFonts w:cs="Arial"/>
                <w:sz w:val="24"/>
                <w:szCs w:val="24"/>
              </w:rPr>
              <w:t>#2</w:t>
            </w:r>
          </w:p>
        </w:tc>
        <w:tc>
          <w:tcPr>
            <w:tcW w:w="6403" w:type="dxa"/>
          </w:tcPr>
          <w:p w:rsidR="00CA79F4" w:rsidRDefault="008F2BF9">
            <w:pPr>
              <w:pStyle w:val="Tabellentext"/>
              <w:rPr>
                <w:rFonts w:cs="Arial"/>
                <w:sz w:val="24"/>
                <w:szCs w:val="24"/>
              </w:rPr>
            </w:pPr>
            <w:r>
              <w:rPr>
                <w:rFonts w:cs="Arial"/>
                <w:sz w:val="24"/>
                <w:szCs w:val="24"/>
              </w:rPr>
              <w:t>OriginalRequestServiceIdentifier</w:t>
            </w:r>
          </w:p>
        </w:tc>
        <w:tc>
          <w:tcPr>
            <w:tcW w:w="680" w:type="dxa"/>
          </w:tcPr>
          <w:p w:rsidR="00CA79F4" w:rsidRDefault="008F2BF9">
            <w:pPr>
              <w:pStyle w:val="Tabellentext"/>
              <w:rPr>
                <w:rFonts w:cs="Arial"/>
                <w:sz w:val="24"/>
                <w:szCs w:val="24"/>
              </w:rPr>
            </w:pPr>
            <w:r>
              <w:rPr>
                <w:rFonts w:cs="Arial"/>
                <w:sz w:val="24"/>
                <w:szCs w:val="24"/>
              </w:rPr>
              <w:t>M</w:t>
            </w:r>
          </w:p>
        </w:tc>
        <w:tc>
          <w:tcPr>
            <w:tcW w:w="1426" w:type="dxa"/>
          </w:tcPr>
          <w:p w:rsidR="00CA79F4" w:rsidRDefault="008F2BF9">
            <w:pPr>
              <w:pStyle w:val="Tabellentext"/>
              <w:rPr>
                <w:rFonts w:cs="Arial"/>
                <w:sz w:val="24"/>
                <w:szCs w:val="24"/>
              </w:rPr>
            </w:pPr>
            <w:r>
              <w:rPr>
                <w:rFonts w:cs="Arial"/>
                <w:sz w:val="24"/>
                <w:szCs w:val="24"/>
              </w:rPr>
              <w:t>28</w:t>
            </w:r>
          </w:p>
        </w:tc>
      </w:tr>
      <w:tr w:rsidR="00CA79F4">
        <w:tc>
          <w:tcPr>
            <w:tcW w:w="849" w:type="dxa"/>
          </w:tcPr>
          <w:p w:rsidR="00CA79F4" w:rsidRDefault="008F2BF9">
            <w:pPr>
              <w:pStyle w:val="Tabellentext"/>
              <w:rPr>
                <w:rFonts w:cs="Arial"/>
                <w:sz w:val="24"/>
                <w:szCs w:val="24"/>
              </w:rPr>
            </w:pPr>
            <w:r>
              <w:rPr>
                <w:rFonts w:cs="Arial"/>
                <w:sz w:val="24"/>
                <w:szCs w:val="24"/>
              </w:rPr>
              <w:t>#3</w:t>
            </w:r>
          </w:p>
        </w:tc>
        <w:tc>
          <w:tcPr>
            <w:tcW w:w="6403" w:type="dxa"/>
          </w:tcPr>
          <w:p w:rsidR="00CA79F4" w:rsidRDefault="008F2BF9">
            <w:pPr>
              <w:pStyle w:val="Tabellentext"/>
              <w:rPr>
                <w:rFonts w:cs="Arial"/>
                <w:sz w:val="24"/>
                <w:szCs w:val="24"/>
              </w:rPr>
            </w:pPr>
            <w:r>
              <w:rPr>
                <w:rFonts w:cs="Arial"/>
                <w:sz w:val="24"/>
                <w:szCs w:val="24"/>
              </w:rPr>
              <w:t>NegativeResponseCode</w:t>
            </w:r>
          </w:p>
        </w:tc>
        <w:tc>
          <w:tcPr>
            <w:tcW w:w="680" w:type="dxa"/>
          </w:tcPr>
          <w:p w:rsidR="00CA79F4" w:rsidRDefault="008F2BF9">
            <w:pPr>
              <w:pStyle w:val="Tabellentext"/>
              <w:rPr>
                <w:rFonts w:cs="Arial"/>
                <w:sz w:val="24"/>
                <w:szCs w:val="24"/>
              </w:rPr>
            </w:pPr>
            <w:r>
              <w:rPr>
                <w:rFonts w:cs="Arial"/>
                <w:sz w:val="24"/>
                <w:szCs w:val="24"/>
              </w:rPr>
              <w:t>M</w:t>
            </w:r>
          </w:p>
        </w:tc>
        <w:tc>
          <w:tcPr>
            <w:tcW w:w="1426" w:type="dxa"/>
          </w:tcPr>
          <w:p w:rsidR="00CA79F4" w:rsidRDefault="008F2BF9">
            <w:pPr>
              <w:pStyle w:val="Tabellentext"/>
              <w:rPr>
                <w:rFonts w:cs="Arial"/>
                <w:sz w:val="24"/>
                <w:szCs w:val="24"/>
              </w:rPr>
            </w:pPr>
            <w:r>
              <w:rPr>
                <w:rFonts w:cs="Arial" w:hint="eastAsia"/>
                <w:sz w:val="24"/>
                <w:szCs w:val="24"/>
              </w:rPr>
              <w:t>（</w:t>
            </w:r>
            <w:r>
              <w:rPr>
                <w:rFonts w:cs="Arial"/>
                <w:sz w:val="24"/>
                <w:szCs w:val="24"/>
              </w:rPr>
              <w:t>如下</w:t>
            </w:r>
            <w:r>
              <w:rPr>
                <w:rFonts w:cs="Arial" w:hint="eastAsia"/>
                <w:sz w:val="24"/>
                <w:szCs w:val="24"/>
              </w:rPr>
              <w:t>）</w:t>
            </w:r>
          </w:p>
        </w:tc>
      </w:tr>
    </w:tbl>
    <w:p w:rsidR="00CA79F4" w:rsidRDefault="00CA79F4">
      <w:pPr>
        <w:rPr>
          <w:rFonts w:ascii="Arial" w:hAnsi="Arial" w:cs="Arial"/>
          <w:sz w:val="24"/>
        </w:rPr>
      </w:pPr>
    </w:p>
    <w:p w:rsidR="00CA79F4" w:rsidRDefault="008F2BF9">
      <w:pPr>
        <w:rPr>
          <w:rFonts w:ascii="Arial" w:hAnsi="Arial" w:cs="Arial"/>
          <w:sz w:val="24"/>
        </w:rPr>
      </w:pPr>
      <w:r>
        <w:rPr>
          <w:rFonts w:ascii="Arial" w:hAnsi="Arial" w:cs="Arial"/>
          <w:sz w:val="24"/>
        </w:rPr>
        <w:t>否定响应码</w:t>
      </w:r>
    </w:p>
    <w:tbl>
      <w:tblPr>
        <w:tblW w:w="9370" w:type="dxa"/>
        <w:tblInd w:w="5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50" w:type="dxa"/>
          <w:right w:w="50" w:type="dxa"/>
        </w:tblCellMar>
        <w:tblLook w:val="04A0" w:firstRow="1" w:lastRow="0" w:firstColumn="1" w:lastColumn="0" w:noHBand="0" w:noVBand="1"/>
      </w:tblPr>
      <w:tblGrid>
        <w:gridCol w:w="1200"/>
        <w:gridCol w:w="8170"/>
      </w:tblGrid>
      <w:tr w:rsidR="00CA79F4">
        <w:trPr>
          <w:tblHeader/>
        </w:trPr>
        <w:tc>
          <w:tcPr>
            <w:tcW w:w="1200" w:type="dxa"/>
            <w:shd w:val="pct10" w:color="auto" w:fill="FFFFFF"/>
          </w:tcPr>
          <w:p w:rsidR="00CA79F4" w:rsidRDefault="008F2BF9">
            <w:pPr>
              <w:pStyle w:val="TableFirstRow"/>
              <w:rPr>
                <w:rFonts w:cs="Arial"/>
                <w:sz w:val="24"/>
                <w:szCs w:val="24"/>
                <w:lang w:eastAsia="zh-CN"/>
              </w:rPr>
            </w:pPr>
            <w:r>
              <w:rPr>
                <w:rFonts w:cs="Arial"/>
                <w:sz w:val="24"/>
                <w:szCs w:val="24"/>
                <w:lang w:eastAsia="zh-CN"/>
              </w:rPr>
              <w:t>H</w:t>
            </w:r>
            <w:r>
              <w:rPr>
                <w:rFonts w:cs="Arial"/>
                <w:sz w:val="24"/>
                <w:szCs w:val="24"/>
              </w:rPr>
              <w:t>ex</w:t>
            </w:r>
          </w:p>
        </w:tc>
        <w:tc>
          <w:tcPr>
            <w:tcW w:w="8170" w:type="dxa"/>
            <w:shd w:val="pct10" w:color="auto" w:fill="FFFFFF"/>
          </w:tcPr>
          <w:p w:rsidR="00CA79F4" w:rsidRDefault="008F2BF9">
            <w:pPr>
              <w:pStyle w:val="TableFirstRow"/>
              <w:rPr>
                <w:rFonts w:cs="Arial"/>
                <w:sz w:val="24"/>
                <w:szCs w:val="24"/>
              </w:rPr>
            </w:pPr>
            <w:r>
              <w:rPr>
                <w:rFonts w:cs="Arial"/>
                <w:sz w:val="24"/>
                <w:szCs w:val="24"/>
                <w:lang w:eastAsia="zh-CN"/>
              </w:rPr>
              <w:t>描述</w:t>
            </w:r>
          </w:p>
        </w:tc>
      </w:tr>
      <w:tr w:rsidR="00CA79F4">
        <w:tc>
          <w:tcPr>
            <w:tcW w:w="1200" w:type="dxa"/>
          </w:tcPr>
          <w:p w:rsidR="00CA79F4" w:rsidRDefault="008F2BF9">
            <w:pPr>
              <w:pStyle w:val="Tabellentext"/>
              <w:rPr>
                <w:rFonts w:cs="Arial"/>
                <w:sz w:val="24"/>
                <w:szCs w:val="24"/>
              </w:rPr>
            </w:pPr>
            <w:r>
              <w:rPr>
                <w:rFonts w:cs="Arial"/>
                <w:sz w:val="24"/>
                <w:szCs w:val="24"/>
              </w:rPr>
              <w:t>12</w:t>
            </w:r>
          </w:p>
        </w:tc>
        <w:tc>
          <w:tcPr>
            <w:tcW w:w="8170" w:type="dxa"/>
            <w:vAlign w:val="center"/>
          </w:tcPr>
          <w:p w:rsidR="00CA79F4" w:rsidRDefault="008F2BF9">
            <w:pPr>
              <w:pStyle w:val="Tabellentext"/>
              <w:rPr>
                <w:rFonts w:cs="Arial"/>
                <w:b/>
                <w:sz w:val="24"/>
                <w:szCs w:val="24"/>
              </w:rPr>
            </w:pPr>
            <w:r>
              <w:rPr>
                <w:rFonts w:cs="Arial"/>
                <w:b/>
                <w:sz w:val="24"/>
                <w:szCs w:val="24"/>
              </w:rPr>
              <w:t>子功能不支持</w:t>
            </w:r>
          </w:p>
          <w:p w:rsidR="00CA79F4" w:rsidRDefault="008F2BF9">
            <w:pPr>
              <w:pStyle w:val="Tabellentext"/>
              <w:rPr>
                <w:rFonts w:cs="Arial"/>
                <w:b/>
                <w:sz w:val="24"/>
                <w:szCs w:val="24"/>
              </w:rPr>
            </w:pPr>
            <w:r>
              <w:rPr>
                <w:rFonts w:cs="Arial"/>
                <w:sz w:val="24"/>
                <w:szCs w:val="24"/>
              </w:rPr>
              <w:t>如果子功能参数不支持，发送此否定响应码。</w:t>
            </w:r>
          </w:p>
        </w:tc>
      </w:tr>
      <w:tr w:rsidR="00CA79F4">
        <w:tc>
          <w:tcPr>
            <w:tcW w:w="1200" w:type="dxa"/>
          </w:tcPr>
          <w:p w:rsidR="00CA79F4" w:rsidRDefault="008F2BF9">
            <w:pPr>
              <w:pStyle w:val="Tabellentext"/>
              <w:rPr>
                <w:rFonts w:cs="Arial"/>
                <w:sz w:val="24"/>
                <w:szCs w:val="24"/>
              </w:rPr>
            </w:pPr>
            <w:r>
              <w:rPr>
                <w:rFonts w:cs="Arial"/>
                <w:sz w:val="24"/>
                <w:szCs w:val="24"/>
              </w:rPr>
              <w:t>13</w:t>
            </w:r>
          </w:p>
        </w:tc>
        <w:tc>
          <w:tcPr>
            <w:tcW w:w="8170" w:type="dxa"/>
            <w:vAlign w:val="center"/>
          </w:tcPr>
          <w:p w:rsidR="00CA79F4" w:rsidRDefault="008F2BF9">
            <w:pPr>
              <w:pStyle w:val="Tabellentext"/>
              <w:rPr>
                <w:rFonts w:cs="Arial"/>
                <w:b/>
                <w:sz w:val="24"/>
                <w:szCs w:val="24"/>
              </w:rPr>
            </w:pPr>
            <w:r>
              <w:rPr>
                <w:rFonts w:cs="Arial"/>
                <w:b/>
                <w:sz w:val="24"/>
                <w:szCs w:val="24"/>
              </w:rPr>
              <w:t>报文长度错误</w:t>
            </w:r>
          </w:p>
          <w:p w:rsidR="00CA79F4" w:rsidRDefault="008F2BF9">
            <w:pPr>
              <w:pStyle w:val="Tabellentext"/>
              <w:rPr>
                <w:rFonts w:cs="Arial"/>
                <w:b/>
                <w:sz w:val="24"/>
                <w:szCs w:val="24"/>
              </w:rPr>
            </w:pPr>
            <w:r>
              <w:rPr>
                <w:rFonts w:cs="Arial" w:hint="eastAsia"/>
                <w:sz w:val="24"/>
                <w:szCs w:val="24"/>
              </w:rPr>
              <w:t>如果</w:t>
            </w:r>
            <w:r>
              <w:rPr>
                <w:rFonts w:cs="Arial"/>
                <w:sz w:val="24"/>
                <w:szCs w:val="24"/>
              </w:rPr>
              <w:t>报文长度错误</w:t>
            </w:r>
            <w:r>
              <w:rPr>
                <w:rFonts w:cs="Arial" w:hint="eastAsia"/>
                <w:sz w:val="24"/>
                <w:szCs w:val="24"/>
              </w:rPr>
              <w:t>，发送此</w:t>
            </w:r>
            <w:r>
              <w:rPr>
                <w:rFonts w:cs="Arial"/>
                <w:sz w:val="24"/>
                <w:szCs w:val="24"/>
              </w:rPr>
              <w:t>否定响应码。</w:t>
            </w:r>
          </w:p>
        </w:tc>
      </w:tr>
      <w:tr w:rsidR="00CA79F4">
        <w:tc>
          <w:tcPr>
            <w:tcW w:w="1200" w:type="dxa"/>
          </w:tcPr>
          <w:p w:rsidR="00CA79F4" w:rsidRDefault="008F2BF9">
            <w:pPr>
              <w:pStyle w:val="Tabellentext"/>
              <w:rPr>
                <w:rFonts w:cs="Arial"/>
                <w:sz w:val="24"/>
                <w:szCs w:val="24"/>
              </w:rPr>
            </w:pPr>
            <w:r>
              <w:rPr>
                <w:rFonts w:cs="Arial"/>
                <w:sz w:val="24"/>
                <w:szCs w:val="24"/>
              </w:rPr>
              <w:t>22</w:t>
            </w:r>
          </w:p>
        </w:tc>
        <w:tc>
          <w:tcPr>
            <w:tcW w:w="8170" w:type="dxa"/>
          </w:tcPr>
          <w:p w:rsidR="00CA79F4" w:rsidRDefault="008F2BF9">
            <w:pPr>
              <w:pStyle w:val="Tabellentext"/>
              <w:rPr>
                <w:rFonts w:cs="Arial"/>
                <w:b/>
                <w:sz w:val="24"/>
                <w:szCs w:val="24"/>
              </w:rPr>
            </w:pPr>
            <w:r>
              <w:rPr>
                <w:rFonts w:cs="Arial"/>
                <w:b/>
                <w:sz w:val="24"/>
                <w:szCs w:val="24"/>
              </w:rPr>
              <w:t>条件未满足</w:t>
            </w:r>
            <w:r>
              <w:rPr>
                <w:rFonts w:cs="Arial"/>
                <w:b/>
                <w:sz w:val="24"/>
                <w:szCs w:val="24"/>
              </w:rPr>
              <w:t xml:space="preserve"> </w:t>
            </w:r>
          </w:p>
          <w:p w:rsidR="00CA79F4" w:rsidRDefault="008F2BF9">
            <w:pPr>
              <w:pStyle w:val="Tabellentext"/>
              <w:rPr>
                <w:rFonts w:cs="Arial"/>
                <w:sz w:val="24"/>
                <w:szCs w:val="24"/>
              </w:rPr>
            </w:pPr>
            <w:r>
              <w:rPr>
                <w:rFonts w:cs="Arial"/>
                <w:sz w:val="24"/>
                <w:szCs w:val="24"/>
              </w:rPr>
              <w:t>如果</w:t>
            </w:r>
            <w:r>
              <w:rPr>
                <w:rFonts w:cs="Arial"/>
                <w:sz w:val="24"/>
                <w:szCs w:val="24"/>
              </w:rPr>
              <w:t>ECU</w:t>
            </w:r>
            <w:r>
              <w:rPr>
                <w:rFonts w:cs="Arial"/>
                <w:sz w:val="24"/>
                <w:szCs w:val="24"/>
              </w:rPr>
              <w:t>处于关键运行模式所以不能</w:t>
            </w:r>
            <w:r>
              <w:rPr>
                <w:rFonts w:cs="Arial" w:hint="eastAsia"/>
                <w:sz w:val="24"/>
                <w:szCs w:val="24"/>
              </w:rPr>
              <w:t>“</w:t>
            </w:r>
            <w:r>
              <w:rPr>
                <w:rFonts w:cs="Arial"/>
                <w:sz w:val="24"/>
                <w:szCs w:val="24"/>
              </w:rPr>
              <w:t>使能</w:t>
            </w:r>
            <w:r>
              <w:rPr>
                <w:rFonts w:cs="Arial"/>
                <w:sz w:val="24"/>
                <w:szCs w:val="24"/>
              </w:rPr>
              <w:t>/</w:t>
            </w:r>
            <w:r>
              <w:rPr>
                <w:rFonts w:cs="Arial"/>
                <w:sz w:val="24"/>
                <w:szCs w:val="24"/>
              </w:rPr>
              <w:t>禁止</w:t>
            </w:r>
            <w:r>
              <w:rPr>
                <w:rFonts w:cs="Arial" w:hint="eastAsia"/>
                <w:sz w:val="24"/>
                <w:szCs w:val="24"/>
              </w:rPr>
              <w:t>”</w:t>
            </w:r>
            <w:r>
              <w:rPr>
                <w:rFonts w:cs="Arial"/>
                <w:sz w:val="24"/>
                <w:szCs w:val="24"/>
              </w:rPr>
              <w:t>请求的通信类型，</w:t>
            </w:r>
            <w:r>
              <w:rPr>
                <w:rFonts w:cs="Arial" w:hint="eastAsia"/>
                <w:sz w:val="24"/>
                <w:szCs w:val="24"/>
              </w:rPr>
              <w:t>发送</w:t>
            </w:r>
            <w:r>
              <w:rPr>
                <w:rFonts w:cs="Arial"/>
                <w:sz w:val="24"/>
                <w:szCs w:val="24"/>
              </w:rPr>
              <w:t>此否定响应码。</w:t>
            </w:r>
          </w:p>
        </w:tc>
      </w:tr>
      <w:tr w:rsidR="00CA79F4">
        <w:tc>
          <w:tcPr>
            <w:tcW w:w="1200" w:type="dxa"/>
          </w:tcPr>
          <w:p w:rsidR="00CA79F4" w:rsidRDefault="008F2BF9">
            <w:pPr>
              <w:pStyle w:val="Tabellentext"/>
              <w:rPr>
                <w:rFonts w:cs="Arial"/>
                <w:sz w:val="24"/>
                <w:szCs w:val="24"/>
              </w:rPr>
            </w:pPr>
            <w:r>
              <w:rPr>
                <w:rFonts w:cs="Arial"/>
                <w:sz w:val="24"/>
                <w:szCs w:val="24"/>
              </w:rPr>
              <w:t>31</w:t>
            </w:r>
          </w:p>
        </w:tc>
        <w:tc>
          <w:tcPr>
            <w:tcW w:w="8170" w:type="dxa"/>
          </w:tcPr>
          <w:p w:rsidR="00CA79F4" w:rsidRDefault="008F2BF9">
            <w:pPr>
              <w:pStyle w:val="Tabellentext"/>
              <w:rPr>
                <w:rFonts w:cs="Arial"/>
                <w:b/>
                <w:sz w:val="24"/>
                <w:szCs w:val="24"/>
              </w:rPr>
            </w:pPr>
            <w:r>
              <w:rPr>
                <w:rFonts w:cs="Arial"/>
                <w:b/>
                <w:sz w:val="24"/>
                <w:szCs w:val="24"/>
              </w:rPr>
              <w:t>请求超出范围</w:t>
            </w:r>
            <w:r>
              <w:rPr>
                <w:rFonts w:cs="Arial"/>
                <w:b/>
                <w:sz w:val="24"/>
                <w:szCs w:val="24"/>
              </w:rPr>
              <w:t xml:space="preserve"> </w:t>
            </w:r>
          </w:p>
          <w:p w:rsidR="00CA79F4" w:rsidRDefault="008F2BF9">
            <w:pPr>
              <w:pStyle w:val="Tabellentext"/>
              <w:rPr>
                <w:rFonts w:cs="Arial"/>
                <w:b/>
                <w:sz w:val="24"/>
                <w:szCs w:val="24"/>
              </w:rPr>
            </w:pPr>
            <w:r>
              <w:rPr>
                <w:rFonts w:cs="Arial"/>
                <w:sz w:val="24"/>
                <w:szCs w:val="24"/>
              </w:rPr>
              <w:lastRenderedPageBreak/>
              <w:t>如果通信类型参数检测出错误，发送此否定响应码。</w:t>
            </w:r>
          </w:p>
        </w:tc>
      </w:tr>
    </w:tbl>
    <w:p w:rsidR="00CA79F4" w:rsidRDefault="00CA79F4">
      <w:pPr>
        <w:rPr>
          <w:rFonts w:ascii="Arial" w:hAnsi="Arial" w:cs="Arial"/>
        </w:rPr>
      </w:pPr>
      <w:bookmarkStart w:id="271" w:name="_Toc234811426"/>
    </w:p>
    <w:p w:rsidR="00CA79F4" w:rsidRDefault="008F2BF9">
      <w:pPr>
        <w:pStyle w:val="HR3"/>
        <w:rPr>
          <w:rFonts w:cs="Arial"/>
        </w:rPr>
      </w:pPr>
      <w:bookmarkStart w:id="272" w:name="_Toc327131859"/>
      <w:bookmarkStart w:id="273" w:name="_Toc8910715"/>
      <w:r>
        <w:rPr>
          <w:rFonts w:cs="Arial"/>
        </w:rPr>
        <w:t>参数</w:t>
      </w:r>
      <w:bookmarkEnd w:id="271"/>
      <w:r>
        <w:rPr>
          <w:rFonts w:cs="Arial"/>
        </w:rPr>
        <w:t>定义</w:t>
      </w:r>
      <w:bookmarkEnd w:id="272"/>
      <w:bookmarkEnd w:id="273"/>
    </w:p>
    <w:p w:rsidR="00CA79F4" w:rsidRDefault="008F2BF9">
      <w:pPr>
        <w:pStyle w:val="HRa"/>
        <w:ind w:firstLine="480"/>
        <w:rPr>
          <w:rFonts w:ascii="Arial" w:hAnsi="Arial" w:cs="Arial"/>
        </w:rPr>
      </w:pPr>
      <w:r>
        <w:rPr>
          <w:rFonts w:ascii="Arial" w:hAnsi="Arial" w:cs="Arial"/>
        </w:rPr>
        <w:t>子功能参数</w:t>
      </w:r>
      <w:r>
        <w:rPr>
          <w:rFonts w:ascii="Arial" w:hAnsi="Arial" w:cs="Arial" w:hint="eastAsia"/>
        </w:rPr>
        <w:t>“</w:t>
      </w:r>
      <w:r>
        <w:rPr>
          <w:rFonts w:ascii="Arial" w:hAnsi="Arial" w:cs="Arial"/>
        </w:rPr>
        <w:t>控制类型</w:t>
      </w:r>
      <w:r>
        <w:rPr>
          <w:rFonts w:ascii="Arial" w:hAnsi="Arial" w:cs="Arial" w:hint="eastAsia"/>
        </w:rPr>
        <w:t>”</w:t>
      </w:r>
      <w:r>
        <w:rPr>
          <w:rFonts w:ascii="Arial" w:hAnsi="Arial" w:cs="Arial"/>
        </w:rPr>
        <w:t>（</w:t>
      </w:r>
      <w:r>
        <w:rPr>
          <w:rFonts w:ascii="Arial" w:hAnsi="Arial" w:cs="Arial"/>
        </w:rPr>
        <w:t>ControlType</w:t>
      </w:r>
      <w:r>
        <w:rPr>
          <w:rFonts w:ascii="Arial" w:hAnsi="Arial" w:cs="Arial"/>
        </w:rPr>
        <w:t>）的规定值在下表中说明。</w:t>
      </w:r>
    </w:p>
    <w:tbl>
      <w:tblPr>
        <w:tblW w:w="9478" w:type="dxa"/>
        <w:tblInd w:w="-5"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548"/>
        <w:gridCol w:w="7930"/>
      </w:tblGrid>
      <w:tr w:rsidR="00CA79F4">
        <w:tc>
          <w:tcPr>
            <w:tcW w:w="1548" w:type="dxa"/>
            <w:tcBorders>
              <w:top w:val="single" w:sz="12" w:space="0" w:color="000000"/>
              <w:bottom w:val="single" w:sz="6" w:space="0" w:color="000000"/>
            </w:tcBorders>
            <w:shd w:val="pct10" w:color="auto" w:fill="FFFFFF"/>
          </w:tcPr>
          <w:p w:rsidR="00CA79F4" w:rsidRDefault="008F2BF9">
            <w:pPr>
              <w:pStyle w:val="FormatvorlageTableFirstRow"/>
              <w:rPr>
                <w:rFonts w:eastAsia="宋体" w:cs="Arial"/>
                <w:sz w:val="24"/>
                <w:szCs w:val="24"/>
                <w:lang w:eastAsia="zh-CN"/>
              </w:rPr>
            </w:pPr>
            <w:r>
              <w:rPr>
                <w:rFonts w:eastAsia="宋体" w:cs="Arial"/>
                <w:sz w:val="24"/>
                <w:szCs w:val="24"/>
                <w:lang w:eastAsia="zh-CN"/>
              </w:rPr>
              <w:t>H</w:t>
            </w:r>
            <w:r>
              <w:rPr>
                <w:rFonts w:eastAsia="宋体" w:cs="Arial"/>
                <w:sz w:val="24"/>
                <w:szCs w:val="24"/>
              </w:rPr>
              <w:t>ex</w:t>
            </w:r>
            <w:r>
              <w:rPr>
                <w:rFonts w:eastAsia="宋体" w:cs="Arial"/>
                <w:sz w:val="24"/>
                <w:szCs w:val="24"/>
                <w:lang w:eastAsia="zh-CN"/>
              </w:rPr>
              <w:t>(bit6~0)</w:t>
            </w:r>
          </w:p>
        </w:tc>
        <w:tc>
          <w:tcPr>
            <w:tcW w:w="7930" w:type="dxa"/>
            <w:tcBorders>
              <w:top w:val="single" w:sz="12" w:space="0" w:color="000000"/>
              <w:bottom w:val="single" w:sz="6" w:space="0" w:color="000000"/>
            </w:tcBorders>
            <w:shd w:val="pct10" w:color="auto" w:fill="FFFFFF"/>
          </w:tcPr>
          <w:p w:rsidR="00CA79F4" w:rsidRDefault="008F2BF9">
            <w:pPr>
              <w:pStyle w:val="FormatvorlageTableFirstRow"/>
              <w:rPr>
                <w:rFonts w:eastAsia="宋体" w:cs="Arial"/>
                <w:sz w:val="24"/>
                <w:szCs w:val="24"/>
                <w:lang w:eastAsia="zh-CN"/>
              </w:rPr>
            </w:pPr>
            <w:r>
              <w:rPr>
                <w:rFonts w:eastAsia="宋体" w:cs="Arial"/>
                <w:sz w:val="24"/>
                <w:szCs w:val="24"/>
                <w:lang w:eastAsia="zh-CN"/>
              </w:rPr>
              <w:t>描述</w:t>
            </w:r>
          </w:p>
        </w:tc>
      </w:tr>
      <w:tr w:rsidR="00CA79F4">
        <w:tc>
          <w:tcPr>
            <w:tcW w:w="1548" w:type="dxa"/>
            <w:tcBorders>
              <w:top w:val="single" w:sz="6" w:space="0" w:color="000000"/>
            </w:tcBorders>
          </w:tcPr>
          <w:p w:rsidR="00CA79F4" w:rsidRDefault="008F2BF9">
            <w:pPr>
              <w:pStyle w:val="FormatvorlageTabellentext0"/>
              <w:rPr>
                <w:rFonts w:eastAsia="宋体" w:cs="Arial"/>
                <w:sz w:val="24"/>
                <w:szCs w:val="24"/>
              </w:rPr>
            </w:pPr>
            <w:r>
              <w:rPr>
                <w:rFonts w:eastAsia="宋体" w:cs="Arial"/>
                <w:sz w:val="24"/>
                <w:szCs w:val="24"/>
              </w:rPr>
              <w:t>00</w:t>
            </w:r>
          </w:p>
        </w:tc>
        <w:tc>
          <w:tcPr>
            <w:tcW w:w="7930" w:type="dxa"/>
            <w:tcBorders>
              <w:top w:val="single" w:sz="6" w:space="0" w:color="000000"/>
            </w:tcBorders>
          </w:tcPr>
          <w:p w:rsidR="00CA79F4" w:rsidRDefault="008F2BF9">
            <w:pPr>
              <w:pStyle w:val="FormatvorlageTabellentext0"/>
              <w:rPr>
                <w:rFonts w:eastAsia="宋体" w:cs="Arial"/>
                <w:b/>
                <w:sz w:val="24"/>
                <w:szCs w:val="24"/>
              </w:rPr>
            </w:pPr>
            <w:r>
              <w:rPr>
                <w:rFonts w:eastAsia="宋体" w:cs="Arial"/>
                <w:b/>
                <w:sz w:val="24"/>
                <w:szCs w:val="24"/>
              </w:rPr>
              <w:t>使能接收和发送</w:t>
            </w:r>
            <w:r>
              <w:rPr>
                <w:rFonts w:eastAsia="宋体" w:cs="Arial"/>
                <w:b/>
                <w:sz w:val="24"/>
                <w:szCs w:val="24"/>
              </w:rPr>
              <w:t xml:space="preserve"> enableRxAndTx</w:t>
            </w:r>
          </w:p>
          <w:p w:rsidR="00CA79F4" w:rsidRDefault="008F2BF9">
            <w:pPr>
              <w:pStyle w:val="FormatvorlageTabellentext0"/>
              <w:rPr>
                <w:rFonts w:eastAsia="宋体" w:cs="Arial"/>
                <w:sz w:val="24"/>
                <w:szCs w:val="24"/>
              </w:rPr>
            </w:pPr>
            <w:r>
              <w:rPr>
                <w:rFonts w:eastAsia="宋体" w:cs="Arial"/>
                <w:sz w:val="24"/>
                <w:szCs w:val="24"/>
              </w:rPr>
              <w:t>此值说明对于指定的通信类型须允许接收和发送报文。</w:t>
            </w:r>
          </w:p>
        </w:tc>
      </w:tr>
      <w:tr w:rsidR="00CA79F4">
        <w:tc>
          <w:tcPr>
            <w:tcW w:w="1548" w:type="dxa"/>
          </w:tcPr>
          <w:p w:rsidR="00CA79F4" w:rsidRDefault="008F2BF9">
            <w:pPr>
              <w:pStyle w:val="FormatvorlageTabellentext0"/>
              <w:rPr>
                <w:rFonts w:eastAsia="宋体" w:cs="Arial"/>
                <w:sz w:val="24"/>
                <w:szCs w:val="24"/>
              </w:rPr>
            </w:pPr>
            <w:r>
              <w:rPr>
                <w:rFonts w:eastAsia="宋体" w:cs="Arial"/>
                <w:sz w:val="24"/>
                <w:szCs w:val="24"/>
              </w:rPr>
              <w:t>01</w:t>
            </w:r>
          </w:p>
        </w:tc>
        <w:tc>
          <w:tcPr>
            <w:tcW w:w="7930" w:type="dxa"/>
          </w:tcPr>
          <w:p w:rsidR="00CA79F4" w:rsidRDefault="008F2BF9">
            <w:pPr>
              <w:pStyle w:val="FormatvorlageTabellentext0"/>
              <w:rPr>
                <w:rFonts w:eastAsia="宋体" w:cs="Arial"/>
                <w:b/>
                <w:sz w:val="24"/>
                <w:szCs w:val="24"/>
              </w:rPr>
            </w:pPr>
            <w:r>
              <w:rPr>
                <w:rFonts w:eastAsia="宋体" w:cs="Arial"/>
                <w:b/>
                <w:sz w:val="24"/>
                <w:szCs w:val="24"/>
              </w:rPr>
              <w:t>使能接收</w:t>
            </w:r>
            <w:r>
              <w:rPr>
                <w:rFonts w:eastAsia="宋体" w:cs="Arial" w:hint="eastAsia"/>
                <w:b/>
                <w:sz w:val="24"/>
                <w:szCs w:val="24"/>
              </w:rPr>
              <w:t>且</w:t>
            </w:r>
            <w:r>
              <w:rPr>
                <w:rFonts w:eastAsia="宋体" w:cs="Arial"/>
                <w:b/>
                <w:sz w:val="24"/>
                <w:szCs w:val="24"/>
              </w:rPr>
              <w:t>禁止发送</w:t>
            </w:r>
            <w:r>
              <w:rPr>
                <w:rFonts w:eastAsia="宋体" w:cs="Arial"/>
                <w:b/>
                <w:sz w:val="24"/>
                <w:szCs w:val="24"/>
              </w:rPr>
              <w:t>enableRxAndDisableTx</w:t>
            </w:r>
          </w:p>
          <w:p w:rsidR="00CA79F4" w:rsidRDefault="008F2BF9">
            <w:pPr>
              <w:pStyle w:val="FormatvorlageTabellentext0"/>
              <w:rPr>
                <w:rFonts w:eastAsia="宋体" w:cs="Arial"/>
                <w:sz w:val="24"/>
                <w:szCs w:val="24"/>
              </w:rPr>
            </w:pPr>
            <w:r>
              <w:rPr>
                <w:rFonts w:eastAsia="宋体" w:cs="Arial"/>
                <w:sz w:val="24"/>
                <w:szCs w:val="24"/>
              </w:rPr>
              <w:t>此值说明对于指定的通信类型须允许接收报文</w:t>
            </w:r>
            <w:r>
              <w:rPr>
                <w:rFonts w:eastAsia="宋体" w:cs="Arial" w:hint="eastAsia"/>
                <w:sz w:val="24"/>
                <w:szCs w:val="24"/>
              </w:rPr>
              <w:t>且</w:t>
            </w:r>
            <w:r>
              <w:rPr>
                <w:rFonts w:eastAsia="宋体" w:cs="Arial"/>
                <w:sz w:val="24"/>
                <w:szCs w:val="24"/>
              </w:rPr>
              <w:t>禁止发送报文。</w:t>
            </w:r>
          </w:p>
        </w:tc>
      </w:tr>
      <w:tr w:rsidR="00CA79F4">
        <w:tc>
          <w:tcPr>
            <w:tcW w:w="1548" w:type="dxa"/>
          </w:tcPr>
          <w:p w:rsidR="00CA79F4" w:rsidRDefault="008F2BF9">
            <w:pPr>
              <w:pStyle w:val="FormatvorlageTabellentext0"/>
              <w:rPr>
                <w:rFonts w:eastAsia="宋体" w:cs="Arial"/>
                <w:sz w:val="24"/>
                <w:szCs w:val="24"/>
              </w:rPr>
            </w:pPr>
            <w:r>
              <w:rPr>
                <w:rFonts w:eastAsia="宋体" w:cs="Arial"/>
                <w:sz w:val="24"/>
                <w:szCs w:val="24"/>
              </w:rPr>
              <w:t>02</w:t>
            </w:r>
          </w:p>
        </w:tc>
        <w:tc>
          <w:tcPr>
            <w:tcW w:w="7930" w:type="dxa"/>
          </w:tcPr>
          <w:p w:rsidR="00CA79F4" w:rsidRDefault="008F2BF9">
            <w:pPr>
              <w:pStyle w:val="FormatvorlageTabellentext0"/>
              <w:rPr>
                <w:rFonts w:eastAsia="宋体" w:cs="Arial"/>
                <w:b/>
                <w:sz w:val="24"/>
                <w:szCs w:val="24"/>
              </w:rPr>
            </w:pPr>
            <w:r>
              <w:rPr>
                <w:rFonts w:eastAsia="宋体" w:cs="Arial"/>
                <w:b/>
                <w:sz w:val="24"/>
                <w:szCs w:val="24"/>
              </w:rPr>
              <w:t>禁止接收</w:t>
            </w:r>
            <w:r>
              <w:rPr>
                <w:rFonts w:eastAsia="宋体" w:cs="Arial" w:hint="eastAsia"/>
                <w:b/>
                <w:sz w:val="24"/>
                <w:szCs w:val="24"/>
              </w:rPr>
              <w:t>且</w:t>
            </w:r>
            <w:r>
              <w:rPr>
                <w:rFonts w:eastAsia="宋体" w:cs="Arial"/>
                <w:b/>
                <w:sz w:val="24"/>
                <w:szCs w:val="24"/>
              </w:rPr>
              <w:t>使能发送</w:t>
            </w:r>
            <w:r>
              <w:rPr>
                <w:rFonts w:eastAsia="宋体" w:cs="Arial"/>
                <w:b/>
                <w:sz w:val="24"/>
                <w:szCs w:val="24"/>
              </w:rPr>
              <w:t xml:space="preserve"> disableRxAndEnableTx</w:t>
            </w:r>
          </w:p>
          <w:p w:rsidR="00CA79F4" w:rsidRDefault="008F2BF9">
            <w:pPr>
              <w:pStyle w:val="FormatvorlageTabellentext0"/>
              <w:rPr>
                <w:rFonts w:eastAsia="宋体" w:cs="Arial"/>
                <w:sz w:val="24"/>
                <w:szCs w:val="24"/>
              </w:rPr>
            </w:pPr>
            <w:r>
              <w:rPr>
                <w:rFonts w:eastAsia="宋体" w:cs="Arial"/>
                <w:sz w:val="24"/>
                <w:szCs w:val="24"/>
              </w:rPr>
              <w:t>此值说明对于指定的通信类型须禁止接收报文</w:t>
            </w:r>
            <w:r>
              <w:rPr>
                <w:rFonts w:eastAsia="宋体" w:cs="Arial" w:hint="eastAsia"/>
                <w:sz w:val="24"/>
                <w:szCs w:val="24"/>
              </w:rPr>
              <w:t>且</w:t>
            </w:r>
            <w:r>
              <w:rPr>
                <w:rFonts w:eastAsia="宋体" w:cs="Arial"/>
                <w:sz w:val="24"/>
                <w:szCs w:val="24"/>
              </w:rPr>
              <w:t>允许发送报文。</w:t>
            </w:r>
          </w:p>
        </w:tc>
      </w:tr>
      <w:tr w:rsidR="00CA79F4">
        <w:tc>
          <w:tcPr>
            <w:tcW w:w="1548" w:type="dxa"/>
          </w:tcPr>
          <w:p w:rsidR="00CA79F4" w:rsidRDefault="008F2BF9">
            <w:pPr>
              <w:pStyle w:val="FormatvorlageTabellentext0"/>
              <w:rPr>
                <w:rFonts w:eastAsia="宋体" w:cs="Arial"/>
                <w:sz w:val="24"/>
                <w:szCs w:val="24"/>
              </w:rPr>
            </w:pPr>
            <w:r>
              <w:rPr>
                <w:rFonts w:eastAsia="宋体" w:cs="Arial"/>
                <w:sz w:val="24"/>
                <w:szCs w:val="24"/>
              </w:rPr>
              <w:t>03</w:t>
            </w:r>
          </w:p>
        </w:tc>
        <w:tc>
          <w:tcPr>
            <w:tcW w:w="7930" w:type="dxa"/>
          </w:tcPr>
          <w:p w:rsidR="00CA79F4" w:rsidRDefault="008F2BF9">
            <w:pPr>
              <w:pStyle w:val="FormatvorlageTabellentext0"/>
              <w:rPr>
                <w:rFonts w:eastAsia="宋体" w:cs="Arial"/>
                <w:b/>
                <w:sz w:val="24"/>
                <w:szCs w:val="24"/>
              </w:rPr>
            </w:pPr>
            <w:r>
              <w:rPr>
                <w:rFonts w:eastAsia="宋体" w:cs="Arial"/>
                <w:b/>
                <w:sz w:val="24"/>
                <w:szCs w:val="24"/>
              </w:rPr>
              <w:t>禁止接收和发送</w:t>
            </w:r>
            <w:r>
              <w:rPr>
                <w:rFonts w:eastAsia="宋体" w:cs="Arial"/>
                <w:b/>
                <w:sz w:val="24"/>
                <w:szCs w:val="24"/>
              </w:rPr>
              <w:t xml:space="preserve"> disableRxAndTx</w:t>
            </w:r>
          </w:p>
          <w:p w:rsidR="00CA79F4" w:rsidRDefault="008F2BF9">
            <w:pPr>
              <w:pStyle w:val="FormatvorlageTabellentext0"/>
              <w:rPr>
                <w:rFonts w:eastAsia="宋体" w:cs="Arial"/>
                <w:sz w:val="24"/>
                <w:szCs w:val="24"/>
              </w:rPr>
            </w:pPr>
            <w:r>
              <w:rPr>
                <w:rFonts w:eastAsia="宋体" w:cs="Arial"/>
                <w:sz w:val="24"/>
                <w:szCs w:val="24"/>
              </w:rPr>
              <w:t>此值说明对于指定的通信类型须禁止接收和发送报文。</w:t>
            </w:r>
          </w:p>
        </w:tc>
      </w:tr>
    </w:tbl>
    <w:p w:rsidR="00CA79F4" w:rsidRDefault="00CA79F4">
      <w:pPr>
        <w:pStyle w:val="a4"/>
        <w:rPr>
          <w:rFonts w:ascii="Arial" w:hAnsi="Arial" w:cs="Arial"/>
          <w:sz w:val="24"/>
          <w:lang w:eastAsia="ar-SA"/>
        </w:rPr>
      </w:pPr>
    </w:p>
    <w:p w:rsidR="00CA79F4" w:rsidRDefault="008F2BF9">
      <w:pPr>
        <w:pStyle w:val="HRa"/>
        <w:ind w:firstLine="480"/>
        <w:rPr>
          <w:rFonts w:ascii="Arial" w:hAnsi="Arial" w:cs="Arial"/>
        </w:rPr>
      </w:pPr>
      <w:r>
        <w:rPr>
          <w:rFonts w:ascii="Arial" w:hAnsi="Arial" w:cs="Arial"/>
        </w:rPr>
        <w:t>参数</w:t>
      </w:r>
      <w:r>
        <w:rPr>
          <w:rFonts w:ascii="Arial" w:hAnsi="Arial" w:cs="Arial" w:hint="eastAsia"/>
        </w:rPr>
        <w:t>“</w:t>
      </w:r>
      <w:r>
        <w:rPr>
          <w:rFonts w:ascii="Arial" w:hAnsi="Arial" w:cs="Arial"/>
        </w:rPr>
        <w:t>通信类型</w:t>
      </w:r>
      <w:r>
        <w:rPr>
          <w:rFonts w:ascii="Arial" w:hAnsi="Arial" w:cs="Arial" w:hint="eastAsia"/>
        </w:rPr>
        <w:t>“</w:t>
      </w:r>
      <w:r>
        <w:rPr>
          <w:rFonts w:ascii="Arial" w:hAnsi="Arial" w:cs="Arial"/>
        </w:rPr>
        <w:t>（</w:t>
      </w:r>
      <w:r>
        <w:rPr>
          <w:rFonts w:ascii="Arial" w:hAnsi="Arial" w:cs="Arial"/>
        </w:rPr>
        <w:t>CommunicationType</w:t>
      </w:r>
      <w:r>
        <w:rPr>
          <w:rFonts w:ascii="Arial" w:hAnsi="Arial" w:cs="Arial"/>
        </w:rPr>
        <w:t>）用来定义控制通信的类别，其定义如下表。</w:t>
      </w:r>
    </w:p>
    <w:tbl>
      <w:tblPr>
        <w:tblW w:w="9478" w:type="dxa"/>
        <w:tblInd w:w="-5"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548"/>
        <w:gridCol w:w="7930"/>
      </w:tblGrid>
      <w:tr w:rsidR="00CA79F4">
        <w:trPr>
          <w:tblHeader/>
        </w:trPr>
        <w:tc>
          <w:tcPr>
            <w:tcW w:w="1548" w:type="dxa"/>
            <w:tcBorders>
              <w:top w:val="single" w:sz="12" w:space="0" w:color="000000"/>
              <w:bottom w:val="single" w:sz="6" w:space="0" w:color="000000"/>
            </w:tcBorders>
            <w:shd w:val="pct10" w:color="auto" w:fill="FFFFFF"/>
          </w:tcPr>
          <w:p w:rsidR="00CA79F4" w:rsidRDefault="008F2BF9">
            <w:pPr>
              <w:pStyle w:val="TableFirstRow"/>
              <w:rPr>
                <w:rFonts w:cs="Arial"/>
                <w:sz w:val="24"/>
                <w:szCs w:val="24"/>
                <w:lang w:eastAsia="zh-CN"/>
              </w:rPr>
            </w:pPr>
            <w:r>
              <w:rPr>
                <w:rFonts w:cs="Arial"/>
                <w:sz w:val="24"/>
                <w:szCs w:val="24"/>
                <w:lang w:eastAsia="zh-CN"/>
              </w:rPr>
              <w:t>H</w:t>
            </w:r>
            <w:r>
              <w:rPr>
                <w:rFonts w:cs="Arial"/>
                <w:sz w:val="24"/>
                <w:szCs w:val="24"/>
              </w:rPr>
              <w:t>ex</w:t>
            </w:r>
          </w:p>
        </w:tc>
        <w:tc>
          <w:tcPr>
            <w:tcW w:w="7930" w:type="dxa"/>
            <w:tcBorders>
              <w:top w:val="single" w:sz="12" w:space="0" w:color="000000"/>
              <w:bottom w:val="single" w:sz="6" w:space="0" w:color="000000"/>
            </w:tcBorders>
            <w:shd w:val="pct10" w:color="auto" w:fill="FFFFFF"/>
          </w:tcPr>
          <w:p w:rsidR="00CA79F4" w:rsidRDefault="008F2BF9">
            <w:pPr>
              <w:pStyle w:val="TableFirstRow"/>
              <w:rPr>
                <w:rFonts w:cs="Arial"/>
                <w:sz w:val="24"/>
                <w:szCs w:val="24"/>
                <w:lang w:eastAsia="zh-CN"/>
              </w:rPr>
            </w:pPr>
            <w:r>
              <w:rPr>
                <w:rFonts w:cs="Arial"/>
                <w:sz w:val="24"/>
                <w:szCs w:val="24"/>
                <w:lang w:eastAsia="zh-CN"/>
              </w:rPr>
              <w:t>描述</w:t>
            </w:r>
          </w:p>
        </w:tc>
      </w:tr>
      <w:tr w:rsidR="00CA79F4">
        <w:tc>
          <w:tcPr>
            <w:tcW w:w="1548" w:type="dxa"/>
            <w:tcBorders>
              <w:top w:val="single" w:sz="6" w:space="0" w:color="000000"/>
            </w:tcBorders>
          </w:tcPr>
          <w:p w:rsidR="00CA79F4" w:rsidRDefault="008F2BF9">
            <w:pPr>
              <w:pStyle w:val="FormatvorlageTabellentext0"/>
              <w:rPr>
                <w:rFonts w:eastAsia="宋体" w:cs="Arial"/>
                <w:sz w:val="24"/>
                <w:szCs w:val="24"/>
              </w:rPr>
            </w:pPr>
            <w:r>
              <w:rPr>
                <w:rFonts w:eastAsia="宋体" w:cs="Arial"/>
                <w:sz w:val="24"/>
                <w:szCs w:val="24"/>
              </w:rPr>
              <w:t>01</w:t>
            </w:r>
          </w:p>
        </w:tc>
        <w:tc>
          <w:tcPr>
            <w:tcW w:w="7930" w:type="dxa"/>
            <w:tcBorders>
              <w:top w:val="single" w:sz="6" w:space="0" w:color="000000"/>
            </w:tcBorders>
          </w:tcPr>
          <w:p w:rsidR="00CA79F4" w:rsidRDefault="008F2BF9">
            <w:pPr>
              <w:pStyle w:val="FormatvorlageTabellentext0"/>
              <w:rPr>
                <w:rFonts w:eastAsia="宋体" w:cs="Arial"/>
                <w:b/>
                <w:sz w:val="24"/>
                <w:szCs w:val="24"/>
              </w:rPr>
            </w:pPr>
            <w:r>
              <w:rPr>
                <w:rFonts w:eastAsia="宋体" w:cs="Arial"/>
                <w:b/>
                <w:sz w:val="24"/>
                <w:szCs w:val="24"/>
              </w:rPr>
              <w:t>常规应用报文</w:t>
            </w:r>
            <w:r>
              <w:rPr>
                <w:rFonts w:eastAsia="宋体" w:cs="Arial"/>
                <w:b/>
                <w:sz w:val="24"/>
                <w:szCs w:val="24"/>
              </w:rPr>
              <w:t>normalCommunicationMessages</w:t>
            </w:r>
          </w:p>
          <w:p w:rsidR="00CA79F4" w:rsidRDefault="008F2BF9">
            <w:pPr>
              <w:pStyle w:val="FormatvorlageTabellentext0"/>
              <w:rPr>
                <w:rFonts w:eastAsia="宋体" w:cs="Arial"/>
                <w:sz w:val="24"/>
                <w:szCs w:val="24"/>
              </w:rPr>
            </w:pPr>
            <w:r>
              <w:rPr>
                <w:rFonts w:eastAsia="宋体" w:cs="Arial"/>
                <w:sz w:val="24"/>
                <w:szCs w:val="24"/>
              </w:rPr>
              <w:t>此值定义</w:t>
            </w:r>
            <w:r>
              <w:rPr>
                <w:rFonts w:eastAsia="宋体" w:cs="Arial" w:hint="eastAsia"/>
                <w:sz w:val="24"/>
                <w:szCs w:val="24"/>
              </w:rPr>
              <w:t>了</w:t>
            </w:r>
            <w:r>
              <w:rPr>
                <w:rFonts w:eastAsia="宋体" w:cs="Arial"/>
                <w:sz w:val="24"/>
                <w:szCs w:val="24"/>
              </w:rPr>
              <w:t>所有应用相关通信（内部应用信号在整车多</w:t>
            </w:r>
            <w:r>
              <w:rPr>
                <w:rFonts w:eastAsia="宋体" w:cs="Arial"/>
                <w:sz w:val="24"/>
                <w:szCs w:val="24"/>
              </w:rPr>
              <w:t>ECU</w:t>
            </w:r>
            <w:r>
              <w:rPr>
                <w:rFonts w:eastAsia="宋体" w:cs="Arial"/>
                <w:sz w:val="24"/>
                <w:szCs w:val="24"/>
              </w:rPr>
              <w:t>间交换）。</w:t>
            </w:r>
          </w:p>
        </w:tc>
      </w:tr>
      <w:tr w:rsidR="00CA79F4">
        <w:tc>
          <w:tcPr>
            <w:tcW w:w="1548" w:type="dxa"/>
          </w:tcPr>
          <w:p w:rsidR="00CA79F4" w:rsidRDefault="008F2BF9">
            <w:pPr>
              <w:pStyle w:val="FormatvorlageTabellentext0"/>
              <w:rPr>
                <w:rFonts w:eastAsia="宋体" w:cs="Arial"/>
                <w:sz w:val="24"/>
                <w:szCs w:val="24"/>
              </w:rPr>
            </w:pPr>
            <w:r>
              <w:rPr>
                <w:rFonts w:eastAsia="宋体" w:cs="Arial"/>
                <w:sz w:val="24"/>
                <w:szCs w:val="24"/>
              </w:rPr>
              <w:t>02</w:t>
            </w:r>
            <w:r>
              <w:rPr>
                <w:rFonts w:cs="Arial"/>
                <w:color w:val="000000"/>
                <w:sz w:val="24"/>
                <w:szCs w:val="24"/>
                <w:vertAlign w:val="superscript"/>
              </w:rPr>
              <w:t>[1]</w:t>
            </w:r>
          </w:p>
        </w:tc>
        <w:tc>
          <w:tcPr>
            <w:tcW w:w="7930" w:type="dxa"/>
          </w:tcPr>
          <w:p w:rsidR="00CA79F4" w:rsidRDefault="008F2BF9">
            <w:pPr>
              <w:pStyle w:val="FormatvorlageTabellentext0"/>
              <w:rPr>
                <w:rFonts w:eastAsia="宋体" w:cs="Arial"/>
                <w:b/>
                <w:sz w:val="24"/>
                <w:szCs w:val="24"/>
              </w:rPr>
            </w:pPr>
            <w:r>
              <w:rPr>
                <w:rFonts w:eastAsia="宋体" w:cs="Arial"/>
                <w:b/>
                <w:sz w:val="24"/>
                <w:szCs w:val="24"/>
              </w:rPr>
              <w:t>网络管理报文</w:t>
            </w:r>
            <w:r>
              <w:rPr>
                <w:rFonts w:eastAsia="宋体" w:cs="Arial"/>
                <w:sz w:val="24"/>
                <w:szCs w:val="24"/>
              </w:rPr>
              <w:t xml:space="preserve"> </w:t>
            </w:r>
            <w:r>
              <w:rPr>
                <w:rFonts w:eastAsia="宋体" w:cs="Arial"/>
                <w:b/>
                <w:sz w:val="24"/>
                <w:szCs w:val="24"/>
              </w:rPr>
              <w:t>networkManagementCommunicationMessages</w:t>
            </w:r>
          </w:p>
          <w:p w:rsidR="00CA79F4" w:rsidRDefault="008F2BF9">
            <w:pPr>
              <w:pStyle w:val="FormatvorlageTabellentext0"/>
              <w:rPr>
                <w:rFonts w:eastAsia="宋体" w:cs="Arial"/>
                <w:sz w:val="24"/>
                <w:szCs w:val="24"/>
              </w:rPr>
            </w:pPr>
            <w:r>
              <w:rPr>
                <w:rFonts w:eastAsia="宋体" w:cs="Arial"/>
                <w:sz w:val="24"/>
                <w:szCs w:val="24"/>
              </w:rPr>
              <w:t>此值定义了所有网络管理相关通信。</w:t>
            </w:r>
          </w:p>
        </w:tc>
      </w:tr>
      <w:tr w:rsidR="00CA79F4">
        <w:tc>
          <w:tcPr>
            <w:tcW w:w="1548" w:type="dxa"/>
          </w:tcPr>
          <w:p w:rsidR="00CA79F4" w:rsidRDefault="008F2BF9">
            <w:pPr>
              <w:pStyle w:val="FormatvorlageTabellentext0"/>
              <w:rPr>
                <w:rFonts w:eastAsia="宋体" w:cs="Arial"/>
                <w:sz w:val="24"/>
                <w:szCs w:val="24"/>
              </w:rPr>
            </w:pPr>
            <w:r>
              <w:rPr>
                <w:rFonts w:eastAsia="宋体" w:cs="Arial"/>
                <w:sz w:val="24"/>
                <w:szCs w:val="24"/>
              </w:rPr>
              <w:t>03</w:t>
            </w:r>
          </w:p>
        </w:tc>
        <w:tc>
          <w:tcPr>
            <w:tcW w:w="7930" w:type="dxa"/>
          </w:tcPr>
          <w:p w:rsidR="00CA79F4" w:rsidRDefault="008F2BF9">
            <w:pPr>
              <w:pStyle w:val="FormatvorlageTabellentext0"/>
              <w:rPr>
                <w:rFonts w:eastAsia="宋体" w:cs="Arial"/>
                <w:b/>
                <w:sz w:val="24"/>
                <w:szCs w:val="24"/>
              </w:rPr>
            </w:pPr>
            <w:r>
              <w:rPr>
                <w:rFonts w:eastAsia="宋体" w:cs="Arial"/>
                <w:b/>
                <w:sz w:val="24"/>
                <w:szCs w:val="24"/>
              </w:rPr>
              <w:t>常规应用报文和网络管理报文</w:t>
            </w:r>
            <w:r>
              <w:rPr>
                <w:rFonts w:eastAsia="宋体" w:cs="Arial"/>
                <w:sz w:val="24"/>
                <w:szCs w:val="24"/>
              </w:rPr>
              <w:t xml:space="preserve"> </w:t>
            </w:r>
            <w:r>
              <w:rPr>
                <w:rFonts w:eastAsia="宋体" w:cs="Arial"/>
                <w:b/>
                <w:sz w:val="24"/>
                <w:szCs w:val="24"/>
              </w:rPr>
              <w:t xml:space="preserve">networkManagementCommunicationMessages and </w:t>
            </w:r>
          </w:p>
          <w:p w:rsidR="00CA79F4" w:rsidRDefault="008F2BF9">
            <w:pPr>
              <w:pStyle w:val="FormatvorlageTabellentext0"/>
              <w:rPr>
                <w:rFonts w:eastAsia="宋体" w:cs="Arial"/>
                <w:b/>
                <w:sz w:val="24"/>
                <w:szCs w:val="24"/>
              </w:rPr>
            </w:pPr>
            <w:r>
              <w:rPr>
                <w:rFonts w:eastAsia="宋体" w:cs="Arial"/>
                <w:b/>
                <w:sz w:val="24"/>
                <w:szCs w:val="24"/>
              </w:rPr>
              <w:t>normalCommunicationMessages</w:t>
            </w:r>
          </w:p>
          <w:p w:rsidR="00CA79F4" w:rsidRDefault="008F2BF9">
            <w:pPr>
              <w:pStyle w:val="FormatvorlageTabellentext0"/>
              <w:rPr>
                <w:rFonts w:eastAsia="宋体" w:cs="Arial"/>
                <w:sz w:val="24"/>
                <w:szCs w:val="24"/>
              </w:rPr>
            </w:pPr>
            <w:r>
              <w:rPr>
                <w:rFonts w:eastAsia="宋体" w:cs="Arial"/>
                <w:sz w:val="24"/>
                <w:szCs w:val="24"/>
              </w:rPr>
              <w:t>此值定义了所有网络管理相关和应用相关通信。</w:t>
            </w:r>
          </w:p>
        </w:tc>
      </w:tr>
      <w:tr w:rsidR="00CA79F4">
        <w:tc>
          <w:tcPr>
            <w:tcW w:w="9478" w:type="dxa"/>
            <w:gridSpan w:val="2"/>
          </w:tcPr>
          <w:p w:rsidR="00CA79F4" w:rsidRDefault="008F2BF9">
            <w:pPr>
              <w:pStyle w:val="FormatvorlageTabellentext0"/>
              <w:spacing w:before="0" w:after="0"/>
              <w:rPr>
                <w:rFonts w:eastAsia="宋体" w:cs="Arial"/>
                <w:b/>
                <w:sz w:val="24"/>
                <w:szCs w:val="24"/>
              </w:rPr>
            </w:pPr>
            <w:r>
              <w:rPr>
                <w:rFonts w:eastAsia="宋体" w:cs="Arial" w:hint="eastAsia"/>
                <w:kern w:val="2"/>
                <w:sz w:val="24"/>
                <w:szCs w:val="24"/>
              </w:rPr>
              <w:t>注：</w:t>
            </w:r>
            <w:r>
              <w:rPr>
                <w:rFonts w:eastAsia="宋体" w:cs="Arial"/>
                <w:kern w:val="2"/>
                <w:sz w:val="24"/>
                <w:szCs w:val="24"/>
              </w:rPr>
              <w:t xml:space="preserve">[1] </w:t>
            </w:r>
            <w:r>
              <w:rPr>
                <w:rFonts w:eastAsia="宋体" w:cs="Arial"/>
                <w:kern w:val="2"/>
                <w:sz w:val="24"/>
                <w:szCs w:val="24"/>
              </w:rPr>
              <w:t>仅使用网络管理功能的</w:t>
            </w:r>
            <w:r>
              <w:rPr>
                <w:rFonts w:eastAsia="宋体" w:cs="Arial"/>
                <w:kern w:val="2"/>
                <w:sz w:val="24"/>
                <w:szCs w:val="24"/>
              </w:rPr>
              <w:t>ECU</w:t>
            </w:r>
            <w:r>
              <w:rPr>
                <w:rFonts w:eastAsia="宋体" w:cs="Arial"/>
                <w:kern w:val="2"/>
                <w:sz w:val="24"/>
                <w:szCs w:val="24"/>
              </w:rPr>
              <w:t>应该支持此参数。</w:t>
            </w:r>
          </w:p>
        </w:tc>
      </w:tr>
    </w:tbl>
    <w:p w:rsidR="00CA79F4" w:rsidRDefault="00CA79F4">
      <w:pPr>
        <w:pStyle w:val="a4"/>
        <w:rPr>
          <w:rFonts w:ascii="Arial" w:hAnsi="Arial" w:cs="Arial"/>
          <w:sz w:val="24"/>
          <w:lang w:eastAsia="ar-SA"/>
        </w:rPr>
      </w:pPr>
    </w:p>
    <w:p w:rsidR="00CA79F4" w:rsidRDefault="008F2BF9">
      <w:pPr>
        <w:pStyle w:val="HR3"/>
        <w:rPr>
          <w:rFonts w:cs="Arial"/>
        </w:rPr>
      </w:pPr>
      <w:bookmarkStart w:id="274" w:name="_Toc327131860"/>
      <w:bookmarkStart w:id="275" w:name="_Toc234811427"/>
      <w:bookmarkStart w:id="276" w:name="_Toc8910716"/>
      <w:r>
        <w:rPr>
          <w:rFonts w:cs="Arial"/>
        </w:rPr>
        <w:t>执行规定</w:t>
      </w:r>
      <w:bookmarkEnd w:id="274"/>
      <w:bookmarkEnd w:id="275"/>
      <w:bookmarkEnd w:id="276"/>
    </w:p>
    <w:p w:rsidR="00CA79F4" w:rsidRDefault="008F2BF9">
      <w:pPr>
        <w:pStyle w:val="HRa"/>
        <w:ind w:firstLine="480"/>
        <w:rPr>
          <w:rFonts w:ascii="Arial" w:hAnsi="Arial" w:cs="Arial"/>
        </w:rPr>
      </w:pPr>
      <w:r>
        <w:rPr>
          <w:rFonts w:ascii="Arial" w:hAnsi="Arial" w:cs="Arial"/>
        </w:rPr>
        <w:t>执行此服务的前提条件如下：</w:t>
      </w:r>
    </w:p>
    <w:p w:rsidR="00CA79F4" w:rsidRDefault="008F2BF9">
      <w:pPr>
        <w:pStyle w:val="HRa"/>
        <w:numPr>
          <w:ilvl w:val="0"/>
          <w:numId w:val="33"/>
        </w:numPr>
        <w:ind w:firstLineChars="0"/>
        <w:rPr>
          <w:rFonts w:ascii="Arial" w:hAnsi="Arial" w:cs="Arial"/>
        </w:rPr>
      </w:pPr>
      <w:r>
        <w:rPr>
          <w:rFonts w:ascii="Arial" w:hAnsi="Arial" w:cs="Arial"/>
        </w:rPr>
        <w:t>车辆静止；</w:t>
      </w:r>
    </w:p>
    <w:p w:rsidR="00CA79F4" w:rsidRDefault="008F2BF9">
      <w:pPr>
        <w:pStyle w:val="HRa"/>
        <w:numPr>
          <w:ilvl w:val="0"/>
          <w:numId w:val="33"/>
        </w:numPr>
        <w:ind w:firstLineChars="0"/>
        <w:rPr>
          <w:rFonts w:ascii="Arial" w:hAnsi="Arial" w:cs="Arial"/>
        </w:rPr>
      </w:pPr>
      <w:r>
        <w:rPr>
          <w:rFonts w:ascii="Arial" w:hAnsi="Arial" w:cs="Arial" w:hint="eastAsia"/>
        </w:rPr>
        <w:t>电机</w:t>
      </w:r>
      <w:r>
        <w:rPr>
          <w:rFonts w:ascii="Arial" w:hAnsi="Arial" w:cs="Arial"/>
        </w:rPr>
        <w:t>不运行；</w:t>
      </w:r>
    </w:p>
    <w:p w:rsidR="00CA79F4" w:rsidRDefault="008F2BF9">
      <w:pPr>
        <w:pStyle w:val="HRa"/>
        <w:numPr>
          <w:ilvl w:val="0"/>
          <w:numId w:val="33"/>
        </w:numPr>
        <w:ind w:firstLineChars="0"/>
        <w:rPr>
          <w:rFonts w:ascii="Arial" w:hAnsi="Arial" w:cs="Arial"/>
        </w:rPr>
      </w:pPr>
      <w:r>
        <w:rPr>
          <w:rFonts w:ascii="Arial" w:hAnsi="Arial" w:cs="Arial"/>
        </w:rPr>
        <w:t>系统不执行任何紧急操作。这需要根据特定的</w:t>
      </w:r>
      <w:r>
        <w:rPr>
          <w:rFonts w:ascii="Arial" w:hAnsi="Arial" w:cs="Arial"/>
        </w:rPr>
        <w:t>ECU/</w:t>
      </w:r>
      <w:r>
        <w:rPr>
          <w:rFonts w:ascii="Arial" w:hAnsi="Arial" w:cs="Arial"/>
        </w:rPr>
        <w:t>系统来定义。</w:t>
      </w:r>
    </w:p>
    <w:p w:rsidR="00CA79F4" w:rsidRDefault="008F2BF9">
      <w:pPr>
        <w:pStyle w:val="HRa"/>
        <w:ind w:firstLine="480"/>
        <w:rPr>
          <w:rFonts w:ascii="Arial" w:hAnsi="Arial" w:cs="Arial"/>
        </w:rPr>
      </w:pPr>
      <w:r>
        <w:rPr>
          <w:rFonts w:ascii="Arial" w:hAnsi="Arial" w:cs="Arial"/>
        </w:rPr>
        <w:t>当上述任何一个条件不满足，</w:t>
      </w:r>
      <w:r>
        <w:rPr>
          <w:rFonts w:ascii="Arial" w:hAnsi="Arial" w:cs="Arial"/>
        </w:rPr>
        <w:t>ECU</w:t>
      </w:r>
      <w:r>
        <w:rPr>
          <w:rFonts w:ascii="Arial" w:hAnsi="Arial" w:cs="Arial"/>
        </w:rPr>
        <w:t>应该拒绝通信控制请求报文并发送否定响应码</w:t>
      </w:r>
      <w:r>
        <w:rPr>
          <w:rFonts w:ascii="Arial" w:hAnsi="Arial" w:cs="Arial"/>
        </w:rPr>
        <w:t>22</w:t>
      </w:r>
      <w:r>
        <w:rPr>
          <w:rFonts w:ascii="Arial" w:hAnsi="Arial" w:cs="Arial" w:hint="eastAsia"/>
        </w:rPr>
        <w:t>h</w:t>
      </w:r>
      <w:r>
        <w:rPr>
          <w:rFonts w:ascii="Arial" w:hAnsi="Arial" w:cs="Arial"/>
        </w:rPr>
        <w:t>。</w:t>
      </w:r>
    </w:p>
    <w:p w:rsidR="00CA79F4" w:rsidRDefault="008F2BF9">
      <w:pPr>
        <w:pStyle w:val="HRa"/>
        <w:ind w:firstLine="480"/>
        <w:rPr>
          <w:rFonts w:ascii="Arial" w:hAnsi="Arial" w:cs="Arial"/>
        </w:rPr>
      </w:pPr>
      <w:r>
        <w:rPr>
          <w:rFonts w:ascii="Arial" w:hAnsi="Arial" w:cs="Arial"/>
        </w:rPr>
        <w:t>以下任一情况发生时，</w:t>
      </w:r>
      <w:r>
        <w:rPr>
          <w:rFonts w:ascii="Arial" w:hAnsi="Arial" w:cs="Arial"/>
        </w:rPr>
        <w:t>ECU</w:t>
      </w:r>
      <w:r>
        <w:rPr>
          <w:rFonts w:ascii="Arial" w:hAnsi="Arial" w:cs="Arial"/>
        </w:rPr>
        <w:t>将返回默认状态（正常发送、接收所有报文）：</w:t>
      </w:r>
    </w:p>
    <w:p w:rsidR="00CA79F4" w:rsidRDefault="008F2BF9">
      <w:pPr>
        <w:pStyle w:val="HRa"/>
        <w:numPr>
          <w:ilvl w:val="0"/>
          <w:numId w:val="33"/>
        </w:numPr>
        <w:ind w:firstLineChars="0"/>
        <w:rPr>
          <w:rFonts w:ascii="Arial" w:hAnsi="Arial" w:cs="Arial"/>
        </w:rPr>
      </w:pPr>
      <w:r>
        <w:rPr>
          <w:rFonts w:ascii="Arial" w:hAnsi="Arial" w:cs="Arial"/>
        </w:rPr>
        <w:lastRenderedPageBreak/>
        <w:t>接收到使能收发的通信控制指令；</w:t>
      </w:r>
    </w:p>
    <w:p w:rsidR="00CA79F4" w:rsidRDefault="008F2BF9">
      <w:pPr>
        <w:pStyle w:val="HRa"/>
        <w:numPr>
          <w:ilvl w:val="0"/>
          <w:numId w:val="33"/>
        </w:numPr>
        <w:ind w:firstLineChars="0"/>
        <w:rPr>
          <w:rFonts w:ascii="Arial" w:hAnsi="Arial" w:cs="Arial"/>
        </w:rPr>
      </w:pPr>
      <w:r>
        <w:rPr>
          <w:rFonts w:ascii="Arial" w:hAnsi="Arial" w:cs="Arial"/>
        </w:rPr>
        <w:t>ECU</w:t>
      </w:r>
      <w:r>
        <w:rPr>
          <w:rFonts w:ascii="Arial" w:hAnsi="Arial" w:cs="Arial"/>
        </w:rPr>
        <w:t>硬件或者软件复位；</w:t>
      </w:r>
    </w:p>
    <w:p w:rsidR="00CA79F4" w:rsidRDefault="008F2BF9">
      <w:pPr>
        <w:pStyle w:val="HRa"/>
        <w:numPr>
          <w:ilvl w:val="0"/>
          <w:numId w:val="33"/>
        </w:numPr>
        <w:ind w:firstLineChars="0"/>
        <w:rPr>
          <w:rFonts w:ascii="Arial" w:hAnsi="Arial" w:cs="Arial"/>
        </w:rPr>
      </w:pPr>
      <w:r>
        <w:rPr>
          <w:rFonts w:ascii="Arial" w:hAnsi="Arial" w:cs="Arial"/>
        </w:rPr>
        <w:t>由于任何原因，</w:t>
      </w:r>
      <w:r>
        <w:rPr>
          <w:rFonts w:ascii="Arial" w:hAnsi="Arial" w:cs="Arial"/>
        </w:rPr>
        <w:t>ECU</w:t>
      </w:r>
      <w:r>
        <w:rPr>
          <w:rFonts w:ascii="Arial" w:hAnsi="Arial" w:cs="Arial"/>
        </w:rPr>
        <w:t>由非默认会话模式切换到默认会话模式。</w:t>
      </w:r>
    </w:p>
    <w:p w:rsidR="00CA79F4" w:rsidRDefault="008F2BF9">
      <w:pPr>
        <w:pStyle w:val="HRa"/>
        <w:ind w:firstLine="480"/>
        <w:rPr>
          <w:rFonts w:ascii="Arial" w:hAnsi="Arial" w:cs="Arial"/>
        </w:rPr>
      </w:pPr>
      <w:r>
        <w:rPr>
          <w:rFonts w:ascii="Arial" w:hAnsi="Arial" w:cs="Arial"/>
        </w:rPr>
        <w:t>对于连接多个信道的</w:t>
      </w:r>
      <w:r>
        <w:rPr>
          <w:rFonts w:ascii="Arial" w:hAnsi="Arial" w:cs="Arial"/>
        </w:rPr>
        <w:t>ECU</w:t>
      </w:r>
      <w:r>
        <w:rPr>
          <w:rFonts w:ascii="Arial" w:hAnsi="Arial" w:cs="Arial"/>
        </w:rPr>
        <w:t>（如网关），此服务会影响所有信道（不仅是接收到诊断请求的信道）。</w:t>
      </w:r>
    </w:p>
    <w:p w:rsidR="00CA79F4" w:rsidRDefault="008F2BF9">
      <w:pPr>
        <w:pStyle w:val="HRa"/>
        <w:ind w:firstLine="480"/>
        <w:rPr>
          <w:rFonts w:ascii="Arial" w:hAnsi="Arial" w:cs="Arial"/>
        </w:rPr>
      </w:pPr>
      <w:r>
        <w:rPr>
          <w:rFonts w:ascii="Arial" w:hAnsi="Arial" w:cs="Arial"/>
        </w:rPr>
        <w:t>对于网关</w:t>
      </w:r>
      <w:r>
        <w:rPr>
          <w:rFonts w:ascii="Arial" w:hAnsi="Arial" w:cs="Arial"/>
        </w:rPr>
        <w:t>ECU</w:t>
      </w:r>
      <w:r>
        <w:rPr>
          <w:rFonts w:ascii="Arial" w:hAnsi="Arial" w:cs="Arial"/>
        </w:rPr>
        <w:t>，正常诊断报文的路由不受此服务影响。</w:t>
      </w:r>
    </w:p>
    <w:p w:rsidR="00CA79F4" w:rsidRDefault="00CA79F4">
      <w:pPr>
        <w:pStyle w:val="HRa"/>
        <w:ind w:firstLine="480"/>
        <w:rPr>
          <w:rFonts w:ascii="Arial" w:hAnsi="Arial" w:cs="Arial"/>
        </w:rPr>
      </w:pPr>
    </w:p>
    <w:p w:rsidR="00CA79F4" w:rsidRDefault="008F2BF9">
      <w:pPr>
        <w:pStyle w:val="HR2"/>
        <w:rPr>
          <w:rFonts w:cs="Arial"/>
        </w:rPr>
      </w:pPr>
      <w:bookmarkStart w:id="277" w:name="_toc3709"/>
      <w:bookmarkStart w:id="278" w:name="_toc3314"/>
      <w:bookmarkStart w:id="279" w:name="_toc3317"/>
      <w:bookmarkStart w:id="280" w:name="_toc3321"/>
      <w:bookmarkStart w:id="281" w:name="_toc3323"/>
      <w:bookmarkStart w:id="282" w:name="_toc3702"/>
      <w:bookmarkStart w:id="283" w:name="_toc3706"/>
      <w:bookmarkStart w:id="284" w:name="_toc3711"/>
      <w:bookmarkStart w:id="285" w:name="_toc3893"/>
      <w:bookmarkStart w:id="286" w:name="_toc3917"/>
      <w:bookmarkStart w:id="287" w:name="_toc3920"/>
      <w:bookmarkStart w:id="288" w:name="_toc3922"/>
      <w:bookmarkStart w:id="289" w:name="_toc4104"/>
      <w:bookmarkStart w:id="290" w:name="_toc4137"/>
      <w:bookmarkStart w:id="291" w:name="_toc4140"/>
      <w:bookmarkStart w:id="292" w:name="_toc4142"/>
      <w:bookmarkStart w:id="293" w:name="_toc4318"/>
      <w:bookmarkStart w:id="294" w:name="_toc4325"/>
      <w:bookmarkStart w:id="295" w:name="_toc4328"/>
      <w:bookmarkStart w:id="296" w:name="_toc4329"/>
      <w:bookmarkStart w:id="297" w:name="_toc4721"/>
      <w:bookmarkStart w:id="298" w:name="_toc4932"/>
      <w:bookmarkStart w:id="299" w:name="_toc4934"/>
      <w:bookmarkStart w:id="300" w:name="_toc4943"/>
      <w:bookmarkStart w:id="301" w:name="_toc4945"/>
      <w:bookmarkStart w:id="302" w:name="_toc5136"/>
      <w:bookmarkStart w:id="303" w:name="_toc5139"/>
      <w:bookmarkStart w:id="304" w:name="_Toc219798891"/>
      <w:bookmarkStart w:id="305" w:name="_toc4725"/>
      <w:bookmarkStart w:id="306" w:name="_toc4737"/>
      <w:bookmarkStart w:id="307" w:name="_toc4739"/>
      <w:bookmarkStart w:id="308" w:name="_Toc231947432"/>
      <w:bookmarkStart w:id="309" w:name="_Toc234811428"/>
      <w:bookmarkStart w:id="310" w:name="_Toc327131861"/>
      <w:bookmarkStart w:id="311" w:name="_Toc8910717"/>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r>
        <w:rPr>
          <w:rFonts w:cs="Arial"/>
        </w:rPr>
        <w:t>读取数据（周期标识符）</w:t>
      </w:r>
      <w:r>
        <w:rPr>
          <w:rFonts w:cs="Arial"/>
        </w:rPr>
        <w:t>ReadDataByPeriodicIdentifier</w:t>
      </w:r>
      <w:r>
        <w:rPr>
          <w:rFonts w:cs="Arial" w:hint="eastAsia"/>
        </w:rPr>
        <w:t>（</w:t>
      </w:r>
      <w:r>
        <w:rPr>
          <w:rFonts w:cs="Arial"/>
        </w:rPr>
        <w:t>2Ah</w:t>
      </w:r>
      <w:bookmarkEnd w:id="308"/>
      <w:bookmarkEnd w:id="309"/>
      <w:bookmarkEnd w:id="310"/>
      <w:r>
        <w:rPr>
          <w:rFonts w:cs="Arial" w:hint="eastAsia"/>
        </w:rPr>
        <w:t>）</w:t>
      </w:r>
      <w:bookmarkEnd w:id="311"/>
    </w:p>
    <w:p w:rsidR="00CA79F4" w:rsidRDefault="008F2BF9">
      <w:pPr>
        <w:pStyle w:val="HRa"/>
        <w:ind w:firstLine="480"/>
        <w:rPr>
          <w:rFonts w:ascii="Arial" w:hAnsi="Arial" w:cs="Arial"/>
        </w:rPr>
      </w:pPr>
      <w:r>
        <w:rPr>
          <w:rFonts w:ascii="Arial" w:hAnsi="Arial" w:cs="Arial"/>
        </w:rPr>
        <w:t>此服务允许诊断工具请求</w:t>
      </w:r>
      <w:r>
        <w:rPr>
          <w:rFonts w:ascii="Arial" w:hAnsi="Arial" w:cs="Arial"/>
        </w:rPr>
        <w:t>ECU</w:t>
      </w:r>
      <w:r>
        <w:rPr>
          <w:rFonts w:ascii="Arial" w:hAnsi="Arial" w:cs="Arial"/>
        </w:rPr>
        <w:t>中由一个或多个周期数据标识符（</w:t>
      </w:r>
      <w:r>
        <w:rPr>
          <w:rFonts w:ascii="Arial" w:hAnsi="Arial" w:cs="Arial"/>
        </w:rPr>
        <w:t>periodicDataIdentifier</w:t>
      </w:r>
      <w:r>
        <w:rPr>
          <w:rFonts w:ascii="Arial" w:hAnsi="Arial" w:cs="Arial"/>
        </w:rPr>
        <w:t>）标识的周期发送的数据记录值。</w:t>
      </w:r>
    </w:p>
    <w:p w:rsidR="00CA79F4" w:rsidRDefault="008F2BF9">
      <w:pPr>
        <w:pStyle w:val="HRa"/>
        <w:ind w:firstLine="480"/>
        <w:rPr>
          <w:rFonts w:ascii="Arial" w:hAnsi="Arial" w:cs="Arial"/>
        </w:rPr>
      </w:pPr>
      <w:r>
        <w:rPr>
          <w:rFonts w:ascii="Arial" w:hAnsi="Arial" w:cs="Arial"/>
        </w:rPr>
        <w:t>在初始响应报文之后，有两种方式来发送周期数据响应报文给诊断工具。本规范只使用其中的一种方式。</w:t>
      </w:r>
    </w:p>
    <w:p w:rsidR="00CA79F4" w:rsidRDefault="00CA79F4">
      <w:pPr>
        <w:pStyle w:val="HRa"/>
        <w:ind w:firstLine="480"/>
        <w:rPr>
          <w:rFonts w:ascii="Arial" w:hAnsi="Arial" w:cs="Arial"/>
        </w:rPr>
      </w:pPr>
    </w:p>
    <w:p w:rsidR="00CA79F4" w:rsidRDefault="008F2BF9">
      <w:pPr>
        <w:pStyle w:val="HR3"/>
        <w:rPr>
          <w:rFonts w:cs="Arial"/>
        </w:rPr>
      </w:pPr>
      <w:bookmarkStart w:id="312" w:name="_Toc231947433"/>
      <w:bookmarkStart w:id="313" w:name="_Toc234811429"/>
      <w:bookmarkStart w:id="314" w:name="_Toc327131862"/>
      <w:bookmarkStart w:id="315" w:name="_Toc8910718"/>
      <w:r>
        <w:rPr>
          <w:rFonts w:cs="Arial"/>
        </w:rPr>
        <w:t>报文格式</w:t>
      </w:r>
      <w:bookmarkEnd w:id="312"/>
      <w:bookmarkEnd w:id="313"/>
      <w:bookmarkEnd w:id="314"/>
      <w:bookmarkEnd w:id="315"/>
    </w:p>
    <w:p w:rsidR="00CA79F4" w:rsidRDefault="008F2BF9">
      <w:pPr>
        <w:rPr>
          <w:rFonts w:ascii="Arial" w:hAnsi="Arial" w:cs="Arial"/>
          <w:sz w:val="24"/>
        </w:rPr>
      </w:pPr>
      <w:r>
        <w:rPr>
          <w:rFonts w:ascii="Arial" w:hAnsi="Arial" w:cs="Arial"/>
          <w:sz w:val="24"/>
        </w:rPr>
        <w:t>请求</w:t>
      </w:r>
    </w:p>
    <w:tbl>
      <w:tblPr>
        <w:tblW w:w="9358" w:type="dxa"/>
        <w:tblInd w:w="5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50" w:type="dxa"/>
          <w:right w:w="50" w:type="dxa"/>
        </w:tblCellMar>
        <w:tblLook w:val="04A0" w:firstRow="1" w:lastRow="0" w:firstColumn="1" w:lastColumn="0" w:noHBand="0" w:noVBand="1"/>
      </w:tblPr>
      <w:tblGrid>
        <w:gridCol w:w="849"/>
        <w:gridCol w:w="6403"/>
        <w:gridCol w:w="680"/>
        <w:gridCol w:w="1426"/>
      </w:tblGrid>
      <w:tr w:rsidR="00CA79F4">
        <w:trPr>
          <w:tblHeader/>
        </w:trPr>
        <w:tc>
          <w:tcPr>
            <w:tcW w:w="849" w:type="dxa"/>
            <w:tcBorders>
              <w:top w:val="single" w:sz="12" w:space="0" w:color="000000"/>
              <w:bottom w:val="single" w:sz="6" w:space="0" w:color="000000"/>
            </w:tcBorders>
            <w:shd w:val="pct10" w:color="auto" w:fill="FFFFFF"/>
            <w:vAlign w:val="center"/>
          </w:tcPr>
          <w:p w:rsidR="00CA79F4" w:rsidRDefault="008F2BF9">
            <w:pPr>
              <w:pStyle w:val="FormatvorlageTableFirstRow"/>
              <w:jc w:val="both"/>
              <w:rPr>
                <w:rFonts w:eastAsia="宋体" w:cs="Arial"/>
                <w:sz w:val="24"/>
                <w:szCs w:val="24"/>
                <w:lang w:eastAsia="zh-CN"/>
              </w:rPr>
            </w:pPr>
            <w:r>
              <w:rPr>
                <w:rFonts w:eastAsia="宋体" w:cs="Arial"/>
                <w:sz w:val="24"/>
                <w:szCs w:val="24"/>
                <w:lang w:eastAsia="zh-CN"/>
              </w:rPr>
              <w:t>字节</w:t>
            </w:r>
          </w:p>
        </w:tc>
        <w:tc>
          <w:tcPr>
            <w:tcW w:w="6403" w:type="dxa"/>
            <w:tcBorders>
              <w:top w:val="single" w:sz="12" w:space="0" w:color="000000"/>
              <w:bottom w:val="single" w:sz="6" w:space="0" w:color="000000"/>
            </w:tcBorders>
            <w:shd w:val="pct10" w:color="auto" w:fill="FFFFFF"/>
            <w:vAlign w:val="center"/>
          </w:tcPr>
          <w:p w:rsidR="00CA79F4" w:rsidRDefault="008F2BF9">
            <w:pPr>
              <w:pStyle w:val="FormatvorlageTableFirstRow"/>
              <w:jc w:val="both"/>
              <w:rPr>
                <w:rFonts w:eastAsia="宋体" w:cs="Arial"/>
                <w:sz w:val="24"/>
                <w:szCs w:val="24"/>
                <w:lang w:eastAsia="zh-CN"/>
              </w:rPr>
            </w:pPr>
            <w:r>
              <w:rPr>
                <w:rFonts w:eastAsia="宋体" w:cs="Arial"/>
                <w:sz w:val="24"/>
                <w:szCs w:val="24"/>
                <w:lang w:eastAsia="zh-CN"/>
              </w:rPr>
              <w:t>参数名称</w:t>
            </w:r>
          </w:p>
        </w:tc>
        <w:tc>
          <w:tcPr>
            <w:tcW w:w="680" w:type="dxa"/>
            <w:tcBorders>
              <w:top w:val="single" w:sz="12" w:space="0" w:color="000000"/>
              <w:bottom w:val="single" w:sz="6" w:space="0" w:color="000000"/>
            </w:tcBorders>
            <w:shd w:val="pct10" w:color="auto" w:fill="FFFFFF"/>
            <w:vAlign w:val="center"/>
          </w:tcPr>
          <w:p w:rsidR="00CA79F4" w:rsidRDefault="008F2BF9">
            <w:pPr>
              <w:pStyle w:val="FormatvorlageTableFirstRow"/>
              <w:jc w:val="both"/>
              <w:rPr>
                <w:rFonts w:eastAsia="宋体" w:cs="Arial"/>
                <w:sz w:val="24"/>
                <w:szCs w:val="24"/>
              </w:rPr>
            </w:pPr>
            <w:r>
              <w:rPr>
                <w:rFonts w:eastAsia="宋体" w:cs="Arial"/>
                <w:sz w:val="24"/>
                <w:szCs w:val="24"/>
              </w:rPr>
              <w:t>Cvt</w:t>
            </w:r>
          </w:p>
        </w:tc>
        <w:tc>
          <w:tcPr>
            <w:tcW w:w="1426" w:type="dxa"/>
            <w:tcBorders>
              <w:top w:val="single" w:sz="12" w:space="0" w:color="000000"/>
              <w:bottom w:val="single" w:sz="6" w:space="0" w:color="000000"/>
            </w:tcBorders>
            <w:shd w:val="pct10" w:color="auto" w:fill="FFFFFF"/>
            <w:vAlign w:val="center"/>
          </w:tcPr>
          <w:p w:rsidR="00CA79F4" w:rsidRDefault="008F2BF9">
            <w:pPr>
              <w:pStyle w:val="FormatvorlageTableFirstRow"/>
              <w:jc w:val="both"/>
              <w:rPr>
                <w:rFonts w:eastAsia="宋体" w:cs="Arial"/>
                <w:sz w:val="24"/>
                <w:szCs w:val="24"/>
              </w:rPr>
            </w:pPr>
            <w:r>
              <w:rPr>
                <w:rFonts w:eastAsia="宋体" w:cs="Arial"/>
                <w:sz w:val="24"/>
                <w:szCs w:val="24"/>
                <w:lang w:eastAsia="zh-CN"/>
              </w:rPr>
              <w:t>数值</w:t>
            </w:r>
            <w:r>
              <w:rPr>
                <w:rFonts w:eastAsia="宋体" w:cs="Arial"/>
                <w:sz w:val="24"/>
                <w:szCs w:val="24"/>
              </w:rPr>
              <w:t>(hex)</w:t>
            </w:r>
          </w:p>
        </w:tc>
      </w:tr>
      <w:tr w:rsidR="00CA79F4">
        <w:tc>
          <w:tcPr>
            <w:tcW w:w="849" w:type="dxa"/>
            <w:tcBorders>
              <w:top w:val="single" w:sz="6" w:space="0" w:color="000000"/>
            </w:tcBorders>
          </w:tcPr>
          <w:p w:rsidR="00CA79F4" w:rsidRDefault="008F2BF9">
            <w:pPr>
              <w:pStyle w:val="FormatvorlageTabellentext0"/>
              <w:rPr>
                <w:rFonts w:eastAsia="宋体" w:cs="Arial"/>
                <w:sz w:val="24"/>
                <w:szCs w:val="24"/>
              </w:rPr>
            </w:pPr>
            <w:r>
              <w:rPr>
                <w:rFonts w:eastAsia="宋体" w:cs="Arial"/>
                <w:sz w:val="24"/>
                <w:szCs w:val="24"/>
              </w:rPr>
              <w:t>#1</w:t>
            </w:r>
          </w:p>
        </w:tc>
        <w:tc>
          <w:tcPr>
            <w:tcW w:w="6403" w:type="dxa"/>
            <w:tcBorders>
              <w:top w:val="single" w:sz="6" w:space="0" w:color="000000"/>
            </w:tcBorders>
          </w:tcPr>
          <w:p w:rsidR="00CA79F4" w:rsidRDefault="008F2BF9">
            <w:pPr>
              <w:pStyle w:val="FormatvorlageTabellentext0"/>
              <w:rPr>
                <w:rFonts w:eastAsia="宋体" w:cs="Arial"/>
                <w:sz w:val="24"/>
                <w:szCs w:val="24"/>
              </w:rPr>
            </w:pPr>
            <w:r>
              <w:rPr>
                <w:rFonts w:eastAsia="宋体" w:cs="Arial"/>
                <w:sz w:val="24"/>
                <w:szCs w:val="24"/>
              </w:rPr>
              <w:t>RequestServiceIdentifier</w:t>
            </w:r>
          </w:p>
        </w:tc>
        <w:tc>
          <w:tcPr>
            <w:tcW w:w="680" w:type="dxa"/>
            <w:tcBorders>
              <w:top w:val="single" w:sz="6" w:space="0" w:color="000000"/>
            </w:tcBorders>
          </w:tcPr>
          <w:p w:rsidR="00CA79F4" w:rsidRDefault="008F2BF9">
            <w:pPr>
              <w:pStyle w:val="FormatvorlageTabellentext0"/>
              <w:rPr>
                <w:rFonts w:eastAsia="宋体" w:cs="Arial"/>
                <w:sz w:val="24"/>
                <w:szCs w:val="24"/>
              </w:rPr>
            </w:pPr>
            <w:r>
              <w:rPr>
                <w:rFonts w:eastAsia="宋体" w:cs="Arial"/>
                <w:sz w:val="24"/>
                <w:szCs w:val="24"/>
              </w:rPr>
              <w:t>M</w:t>
            </w:r>
          </w:p>
        </w:tc>
        <w:tc>
          <w:tcPr>
            <w:tcW w:w="1426" w:type="dxa"/>
            <w:tcBorders>
              <w:top w:val="single" w:sz="6" w:space="0" w:color="000000"/>
            </w:tcBorders>
          </w:tcPr>
          <w:p w:rsidR="00CA79F4" w:rsidRDefault="008F2BF9">
            <w:pPr>
              <w:pStyle w:val="FormatvorlageTabellentext0"/>
              <w:rPr>
                <w:rFonts w:eastAsia="宋体" w:cs="Arial"/>
                <w:sz w:val="24"/>
                <w:szCs w:val="24"/>
              </w:rPr>
            </w:pPr>
            <w:r>
              <w:rPr>
                <w:rFonts w:eastAsia="宋体" w:cs="Arial"/>
                <w:sz w:val="24"/>
                <w:szCs w:val="24"/>
              </w:rPr>
              <w:t>2A</w:t>
            </w:r>
          </w:p>
        </w:tc>
      </w:tr>
      <w:tr w:rsidR="00CA79F4">
        <w:tc>
          <w:tcPr>
            <w:tcW w:w="849" w:type="dxa"/>
          </w:tcPr>
          <w:p w:rsidR="00CA79F4" w:rsidRDefault="008F2BF9">
            <w:pPr>
              <w:pStyle w:val="FormatvorlageTabellentext0"/>
              <w:rPr>
                <w:rFonts w:eastAsia="宋体" w:cs="Arial"/>
                <w:sz w:val="24"/>
                <w:szCs w:val="24"/>
              </w:rPr>
            </w:pPr>
            <w:r>
              <w:rPr>
                <w:rFonts w:eastAsia="宋体" w:cs="Arial"/>
                <w:sz w:val="24"/>
                <w:szCs w:val="24"/>
              </w:rPr>
              <w:t>#2</w:t>
            </w:r>
          </w:p>
        </w:tc>
        <w:tc>
          <w:tcPr>
            <w:tcW w:w="6403" w:type="dxa"/>
          </w:tcPr>
          <w:p w:rsidR="00CA79F4" w:rsidRDefault="008F2BF9">
            <w:pPr>
              <w:pStyle w:val="FormatvorlageTabellentext0"/>
              <w:rPr>
                <w:rFonts w:eastAsia="宋体" w:cs="Arial"/>
                <w:sz w:val="24"/>
                <w:szCs w:val="24"/>
              </w:rPr>
            </w:pPr>
            <w:r>
              <w:rPr>
                <w:rFonts w:eastAsia="宋体" w:cs="Arial"/>
                <w:sz w:val="24"/>
                <w:szCs w:val="24"/>
              </w:rPr>
              <w:t>Transmission Mode</w:t>
            </w:r>
          </w:p>
        </w:tc>
        <w:tc>
          <w:tcPr>
            <w:tcW w:w="680" w:type="dxa"/>
          </w:tcPr>
          <w:p w:rsidR="00CA79F4" w:rsidRDefault="008F2BF9">
            <w:pPr>
              <w:pStyle w:val="FormatvorlageTabellentext0"/>
              <w:rPr>
                <w:rFonts w:eastAsia="宋体" w:cs="Arial"/>
                <w:sz w:val="24"/>
                <w:szCs w:val="24"/>
              </w:rPr>
            </w:pPr>
            <w:r>
              <w:rPr>
                <w:rFonts w:eastAsia="宋体" w:cs="Arial"/>
                <w:sz w:val="24"/>
                <w:szCs w:val="24"/>
              </w:rPr>
              <w:t>M</w:t>
            </w:r>
          </w:p>
        </w:tc>
        <w:tc>
          <w:tcPr>
            <w:tcW w:w="1426" w:type="dxa"/>
          </w:tcPr>
          <w:p w:rsidR="00CA79F4" w:rsidRDefault="008F2BF9">
            <w:pPr>
              <w:pStyle w:val="FormatvorlageTabellentext0"/>
              <w:rPr>
                <w:rFonts w:eastAsia="宋体" w:cs="Arial"/>
                <w:sz w:val="24"/>
                <w:szCs w:val="24"/>
              </w:rPr>
            </w:pPr>
            <w:r>
              <w:rPr>
                <w:rFonts w:eastAsia="宋体" w:cs="Arial"/>
                <w:sz w:val="24"/>
                <w:szCs w:val="24"/>
              </w:rPr>
              <w:t>01, 02, 03, 04</w:t>
            </w:r>
          </w:p>
        </w:tc>
      </w:tr>
      <w:tr w:rsidR="00CA79F4">
        <w:tc>
          <w:tcPr>
            <w:tcW w:w="849" w:type="dxa"/>
          </w:tcPr>
          <w:p w:rsidR="00CA79F4" w:rsidRDefault="008F2BF9">
            <w:pPr>
              <w:pStyle w:val="FormatvorlageTabellentext0"/>
              <w:rPr>
                <w:rFonts w:eastAsia="宋体" w:cs="Arial"/>
                <w:sz w:val="24"/>
                <w:szCs w:val="24"/>
              </w:rPr>
            </w:pPr>
            <w:r>
              <w:rPr>
                <w:rFonts w:eastAsia="宋体" w:cs="Arial"/>
                <w:sz w:val="24"/>
                <w:szCs w:val="24"/>
              </w:rPr>
              <w:t>#3</w:t>
            </w:r>
          </w:p>
        </w:tc>
        <w:tc>
          <w:tcPr>
            <w:tcW w:w="6403" w:type="dxa"/>
          </w:tcPr>
          <w:p w:rsidR="00CA79F4" w:rsidRDefault="008F2BF9">
            <w:pPr>
              <w:pStyle w:val="FormatvorlageTabellentext0"/>
              <w:rPr>
                <w:rFonts w:eastAsia="宋体" w:cs="Arial"/>
                <w:sz w:val="24"/>
                <w:szCs w:val="24"/>
              </w:rPr>
            </w:pPr>
            <w:r>
              <w:rPr>
                <w:rFonts w:eastAsia="宋体" w:cs="Arial"/>
                <w:sz w:val="24"/>
                <w:szCs w:val="24"/>
              </w:rPr>
              <w:t>PeriodicDataIdentifier [ ] #1</w:t>
            </w:r>
          </w:p>
        </w:tc>
        <w:tc>
          <w:tcPr>
            <w:tcW w:w="680" w:type="dxa"/>
          </w:tcPr>
          <w:p w:rsidR="00CA79F4" w:rsidRDefault="008F2BF9">
            <w:pPr>
              <w:pStyle w:val="FormatvorlageTabellentext0"/>
              <w:rPr>
                <w:rFonts w:eastAsia="宋体" w:cs="Arial"/>
                <w:sz w:val="24"/>
                <w:szCs w:val="24"/>
              </w:rPr>
            </w:pPr>
            <w:r>
              <w:rPr>
                <w:rFonts w:eastAsia="宋体" w:cs="Arial"/>
                <w:sz w:val="24"/>
                <w:szCs w:val="24"/>
              </w:rPr>
              <w:t>C</w:t>
            </w:r>
          </w:p>
        </w:tc>
        <w:tc>
          <w:tcPr>
            <w:tcW w:w="1426" w:type="dxa"/>
          </w:tcPr>
          <w:p w:rsidR="00CA79F4" w:rsidRDefault="008F2BF9">
            <w:pPr>
              <w:pStyle w:val="FormatvorlageTabellentext0"/>
              <w:rPr>
                <w:rFonts w:eastAsia="宋体" w:cs="Arial"/>
                <w:sz w:val="24"/>
                <w:szCs w:val="24"/>
              </w:rPr>
            </w:pPr>
            <w:r>
              <w:rPr>
                <w:rFonts w:eastAsia="宋体" w:cs="Arial"/>
                <w:sz w:val="24"/>
                <w:szCs w:val="24"/>
              </w:rPr>
              <w:t>00-FF</w:t>
            </w:r>
          </w:p>
        </w:tc>
      </w:tr>
      <w:tr w:rsidR="00CA79F4">
        <w:tc>
          <w:tcPr>
            <w:tcW w:w="849" w:type="dxa"/>
          </w:tcPr>
          <w:p w:rsidR="00CA79F4" w:rsidRDefault="008F2BF9">
            <w:pPr>
              <w:pStyle w:val="FormatvorlageTabellentext0"/>
              <w:rPr>
                <w:rFonts w:eastAsia="宋体" w:cs="Arial"/>
                <w:sz w:val="24"/>
                <w:szCs w:val="24"/>
              </w:rPr>
            </w:pPr>
            <w:r>
              <w:rPr>
                <w:rFonts w:eastAsia="宋体" w:cs="Arial"/>
                <w:sz w:val="24"/>
                <w:szCs w:val="24"/>
              </w:rPr>
              <w:t>：</w:t>
            </w:r>
          </w:p>
        </w:tc>
        <w:tc>
          <w:tcPr>
            <w:tcW w:w="6403" w:type="dxa"/>
          </w:tcPr>
          <w:p w:rsidR="00CA79F4" w:rsidRDefault="008F2BF9">
            <w:pPr>
              <w:pStyle w:val="FormatvorlageTabellentext0"/>
              <w:rPr>
                <w:rFonts w:eastAsia="宋体" w:cs="Arial"/>
                <w:sz w:val="24"/>
                <w:szCs w:val="24"/>
              </w:rPr>
            </w:pPr>
            <w:r>
              <w:rPr>
                <w:rFonts w:eastAsia="宋体" w:cs="Arial"/>
                <w:sz w:val="24"/>
                <w:szCs w:val="24"/>
              </w:rPr>
              <w:t>：</w:t>
            </w:r>
          </w:p>
        </w:tc>
        <w:tc>
          <w:tcPr>
            <w:tcW w:w="680" w:type="dxa"/>
          </w:tcPr>
          <w:p w:rsidR="00CA79F4" w:rsidRDefault="008F2BF9">
            <w:pPr>
              <w:pStyle w:val="FormatvorlageTabellentext0"/>
              <w:rPr>
                <w:rFonts w:eastAsia="宋体" w:cs="Arial"/>
                <w:sz w:val="24"/>
                <w:szCs w:val="24"/>
              </w:rPr>
            </w:pPr>
            <w:r>
              <w:rPr>
                <w:rFonts w:eastAsia="宋体" w:cs="Arial"/>
                <w:sz w:val="24"/>
                <w:szCs w:val="24"/>
              </w:rPr>
              <w:t>：</w:t>
            </w:r>
          </w:p>
        </w:tc>
        <w:tc>
          <w:tcPr>
            <w:tcW w:w="1426" w:type="dxa"/>
          </w:tcPr>
          <w:p w:rsidR="00CA79F4" w:rsidRDefault="008F2BF9">
            <w:pPr>
              <w:pStyle w:val="FormatvorlageTabellentext0"/>
              <w:rPr>
                <w:rFonts w:eastAsia="宋体" w:cs="Arial"/>
                <w:sz w:val="24"/>
                <w:szCs w:val="24"/>
              </w:rPr>
            </w:pPr>
            <w:r>
              <w:rPr>
                <w:rFonts w:eastAsia="宋体" w:cs="Arial"/>
                <w:sz w:val="24"/>
                <w:szCs w:val="24"/>
              </w:rPr>
              <w:t>：</w:t>
            </w:r>
          </w:p>
        </w:tc>
      </w:tr>
      <w:tr w:rsidR="00CA79F4">
        <w:tc>
          <w:tcPr>
            <w:tcW w:w="849" w:type="dxa"/>
          </w:tcPr>
          <w:p w:rsidR="00CA79F4" w:rsidRDefault="008F2BF9">
            <w:pPr>
              <w:pStyle w:val="FormatvorlageTabellentext0"/>
              <w:rPr>
                <w:rFonts w:eastAsia="宋体" w:cs="Arial"/>
                <w:sz w:val="24"/>
                <w:szCs w:val="24"/>
              </w:rPr>
            </w:pPr>
            <w:r>
              <w:rPr>
                <w:rFonts w:eastAsia="宋体" w:cs="Arial"/>
                <w:sz w:val="24"/>
                <w:szCs w:val="24"/>
              </w:rPr>
              <w:t>#m+2</w:t>
            </w:r>
          </w:p>
        </w:tc>
        <w:tc>
          <w:tcPr>
            <w:tcW w:w="6403" w:type="dxa"/>
          </w:tcPr>
          <w:p w:rsidR="00CA79F4" w:rsidRDefault="008F2BF9">
            <w:pPr>
              <w:pStyle w:val="FormatvorlageTabellentext0"/>
              <w:rPr>
                <w:rFonts w:eastAsia="宋体" w:cs="Arial"/>
                <w:sz w:val="24"/>
                <w:szCs w:val="24"/>
              </w:rPr>
            </w:pPr>
            <w:r>
              <w:rPr>
                <w:rFonts w:eastAsia="宋体" w:cs="Arial"/>
                <w:sz w:val="24"/>
                <w:szCs w:val="24"/>
              </w:rPr>
              <w:t>PeriodicDataIdentifier [ ] #m</w:t>
            </w:r>
          </w:p>
        </w:tc>
        <w:tc>
          <w:tcPr>
            <w:tcW w:w="680" w:type="dxa"/>
          </w:tcPr>
          <w:p w:rsidR="00CA79F4" w:rsidRDefault="008F2BF9">
            <w:pPr>
              <w:pStyle w:val="FormatvorlageTabellentext0"/>
              <w:rPr>
                <w:rFonts w:eastAsia="宋体" w:cs="Arial"/>
                <w:sz w:val="24"/>
                <w:szCs w:val="24"/>
              </w:rPr>
            </w:pPr>
            <w:r>
              <w:rPr>
                <w:rFonts w:eastAsia="宋体" w:cs="Arial"/>
                <w:sz w:val="24"/>
                <w:szCs w:val="24"/>
              </w:rPr>
              <w:t>U</w:t>
            </w:r>
          </w:p>
        </w:tc>
        <w:tc>
          <w:tcPr>
            <w:tcW w:w="1426" w:type="dxa"/>
          </w:tcPr>
          <w:p w:rsidR="00CA79F4" w:rsidRDefault="008F2BF9">
            <w:pPr>
              <w:pStyle w:val="FormatvorlageTabellentext0"/>
              <w:rPr>
                <w:rFonts w:eastAsia="宋体" w:cs="Arial"/>
                <w:sz w:val="24"/>
                <w:szCs w:val="24"/>
              </w:rPr>
            </w:pPr>
            <w:r>
              <w:rPr>
                <w:rFonts w:eastAsia="宋体" w:cs="Arial"/>
                <w:sz w:val="24"/>
                <w:szCs w:val="24"/>
              </w:rPr>
              <w:t>00-FF</w:t>
            </w:r>
          </w:p>
        </w:tc>
      </w:tr>
      <w:tr w:rsidR="00CA79F4">
        <w:tc>
          <w:tcPr>
            <w:tcW w:w="9358" w:type="dxa"/>
            <w:gridSpan w:val="4"/>
          </w:tcPr>
          <w:p w:rsidR="00CA79F4" w:rsidRDefault="008F2BF9">
            <w:pPr>
              <w:pStyle w:val="FormatvorlageTabellentext0"/>
              <w:rPr>
                <w:rFonts w:eastAsia="宋体" w:cs="Arial"/>
                <w:sz w:val="24"/>
                <w:szCs w:val="24"/>
              </w:rPr>
            </w:pPr>
            <w:r>
              <w:rPr>
                <w:rFonts w:eastAsia="宋体" w:cs="Arial"/>
                <w:sz w:val="24"/>
                <w:szCs w:val="24"/>
              </w:rPr>
              <w:t xml:space="preserve">C = </w:t>
            </w:r>
            <w:r>
              <w:rPr>
                <w:rFonts w:eastAsia="宋体" w:cs="Arial"/>
                <w:sz w:val="24"/>
                <w:szCs w:val="24"/>
              </w:rPr>
              <w:t>如果传输模式（</w:t>
            </w:r>
            <w:r>
              <w:rPr>
                <w:rFonts w:eastAsia="宋体" w:cs="Arial"/>
                <w:sz w:val="24"/>
                <w:szCs w:val="24"/>
              </w:rPr>
              <w:t>transmissionMode</w:t>
            </w:r>
            <w:r>
              <w:rPr>
                <w:rFonts w:eastAsia="宋体" w:cs="Arial"/>
                <w:sz w:val="24"/>
                <w:szCs w:val="24"/>
              </w:rPr>
              <w:t>）为</w:t>
            </w:r>
            <w:r>
              <w:rPr>
                <w:rFonts w:eastAsia="宋体" w:cs="Arial"/>
                <w:sz w:val="24"/>
                <w:szCs w:val="24"/>
              </w:rPr>
              <w:t>sendAtSlowRate, sendAtMediumRate</w:t>
            </w:r>
            <w:r>
              <w:rPr>
                <w:rFonts w:eastAsia="宋体" w:cs="Arial"/>
                <w:sz w:val="24"/>
                <w:szCs w:val="24"/>
              </w:rPr>
              <w:t>或</w:t>
            </w:r>
            <w:r>
              <w:rPr>
                <w:rFonts w:eastAsia="宋体" w:cs="Arial"/>
                <w:sz w:val="24"/>
                <w:szCs w:val="24"/>
              </w:rPr>
              <w:t>sendAtFastRate</w:t>
            </w:r>
            <w:r>
              <w:rPr>
                <w:rFonts w:eastAsia="宋体" w:cs="Arial"/>
                <w:sz w:val="24"/>
                <w:szCs w:val="24"/>
              </w:rPr>
              <w:t>，第一个周期数据标识符在请求报文中强制使用。如果传输模式为</w:t>
            </w:r>
            <w:r>
              <w:rPr>
                <w:rFonts w:eastAsia="宋体" w:cs="Arial"/>
                <w:sz w:val="24"/>
                <w:szCs w:val="24"/>
              </w:rPr>
              <w:t>stopSending</w:t>
            </w:r>
            <w:r>
              <w:rPr>
                <w:rFonts w:eastAsia="宋体" w:cs="Arial"/>
                <w:sz w:val="24"/>
                <w:szCs w:val="24"/>
              </w:rPr>
              <w:t>，可以为了终止所有调度中的周期数据标识符，不使用周期数据标识符，诊断工具也可以明确的定义一个或多个要终止的周期数据标识符。</w:t>
            </w:r>
          </w:p>
        </w:tc>
      </w:tr>
    </w:tbl>
    <w:p w:rsidR="00CA79F4" w:rsidRDefault="00CA79F4">
      <w:pPr>
        <w:rPr>
          <w:rFonts w:ascii="Arial" w:hAnsi="Arial" w:cs="Arial"/>
          <w:sz w:val="24"/>
        </w:rPr>
      </w:pPr>
    </w:p>
    <w:p w:rsidR="00CA79F4" w:rsidRDefault="008F2BF9">
      <w:pPr>
        <w:rPr>
          <w:rFonts w:ascii="Arial" w:hAnsi="Arial" w:cs="Arial"/>
          <w:sz w:val="24"/>
        </w:rPr>
      </w:pPr>
      <w:r>
        <w:rPr>
          <w:rFonts w:ascii="Arial" w:hAnsi="Arial" w:cs="Arial"/>
          <w:sz w:val="24"/>
        </w:rPr>
        <w:t>初始响应</w:t>
      </w:r>
    </w:p>
    <w:tbl>
      <w:tblPr>
        <w:tblW w:w="9358" w:type="dxa"/>
        <w:tblInd w:w="5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50" w:type="dxa"/>
          <w:right w:w="50" w:type="dxa"/>
        </w:tblCellMar>
        <w:tblLook w:val="04A0" w:firstRow="1" w:lastRow="0" w:firstColumn="1" w:lastColumn="0" w:noHBand="0" w:noVBand="1"/>
      </w:tblPr>
      <w:tblGrid>
        <w:gridCol w:w="849"/>
        <w:gridCol w:w="6403"/>
        <w:gridCol w:w="680"/>
        <w:gridCol w:w="1426"/>
      </w:tblGrid>
      <w:tr w:rsidR="00CA79F4">
        <w:trPr>
          <w:tblHeader/>
        </w:trPr>
        <w:tc>
          <w:tcPr>
            <w:tcW w:w="849" w:type="dxa"/>
            <w:tcBorders>
              <w:top w:val="single" w:sz="12" w:space="0" w:color="000000"/>
              <w:bottom w:val="single" w:sz="6" w:space="0" w:color="000000"/>
            </w:tcBorders>
            <w:shd w:val="pct10" w:color="auto" w:fill="FFFFFF"/>
            <w:vAlign w:val="center"/>
          </w:tcPr>
          <w:p w:rsidR="00CA79F4" w:rsidRDefault="008F2BF9">
            <w:pPr>
              <w:pStyle w:val="FormatvorlageTableFirstRow"/>
              <w:jc w:val="both"/>
              <w:rPr>
                <w:rFonts w:eastAsia="宋体" w:cs="Arial"/>
                <w:sz w:val="24"/>
                <w:szCs w:val="24"/>
                <w:lang w:eastAsia="zh-CN"/>
              </w:rPr>
            </w:pPr>
            <w:r>
              <w:rPr>
                <w:rFonts w:eastAsia="宋体" w:cs="Arial"/>
                <w:sz w:val="24"/>
                <w:szCs w:val="24"/>
                <w:lang w:eastAsia="zh-CN"/>
              </w:rPr>
              <w:t>字节</w:t>
            </w:r>
          </w:p>
        </w:tc>
        <w:tc>
          <w:tcPr>
            <w:tcW w:w="6403" w:type="dxa"/>
            <w:tcBorders>
              <w:top w:val="single" w:sz="12" w:space="0" w:color="000000"/>
              <w:bottom w:val="single" w:sz="6" w:space="0" w:color="000000"/>
            </w:tcBorders>
            <w:shd w:val="pct10" w:color="auto" w:fill="FFFFFF"/>
            <w:vAlign w:val="center"/>
          </w:tcPr>
          <w:p w:rsidR="00CA79F4" w:rsidRDefault="008F2BF9">
            <w:pPr>
              <w:pStyle w:val="FormatvorlageTableFirstRow"/>
              <w:jc w:val="both"/>
              <w:rPr>
                <w:rFonts w:eastAsia="宋体" w:cs="Arial"/>
                <w:sz w:val="24"/>
                <w:szCs w:val="24"/>
                <w:lang w:eastAsia="zh-CN"/>
              </w:rPr>
            </w:pPr>
            <w:r>
              <w:rPr>
                <w:rFonts w:eastAsia="宋体" w:cs="Arial"/>
                <w:sz w:val="24"/>
                <w:szCs w:val="24"/>
                <w:lang w:eastAsia="zh-CN"/>
              </w:rPr>
              <w:t>参数名称</w:t>
            </w:r>
          </w:p>
        </w:tc>
        <w:tc>
          <w:tcPr>
            <w:tcW w:w="680" w:type="dxa"/>
            <w:tcBorders>
              <w:top w:val="single" w:sz="12" w:space="0" w:color="000000"/>
              <w:bottom w:val="single" w:sz="6" w:space="0" w:color="000000"/>
            </w:tcBorders>
            <w:shd w:val="pct10" w:color="auto" w:fill="FFFFFF"/>
            <w:vAlign w:val="center"/>
          </w:tcPr>
          <w:p w:rsidR="00CA79F4" w:rsidRDefault="008F2BF9">
            <w:pPr>
              <w:pStyle w:val="FormatvorlageTableFirstRow"/>
              <w:jc w:val="both"/>
              <w:rPr>
                <w:rFonts w:eastAsia="宋体" w:cs="Arial"/>
                <w:sz w:val="24"/>
                <w:szCs w:val="24"/>
              </w:rPr>
            </w:pPr>
            <w:r>
              <w:rPr>
                <w:rFonts w:eastAsia="宋体" w:cs="Arial"/>
                <w:sz w:val="24"/>
                <w:szCs w:val="24"/>
              </w:rPr>
              <w:t>Cvt</w:t>
            </w:r>
          </w:p>
        </w:tc>
        <w:tc>
          <w:tcPr>
            <w:tcW w:w="1426" w:type="dxa"/>
            <w:tcBorders>
              <w:top w:val="single" w:sz="12" w:space="0" w:color="000000"/>
              <w:bottom w:val="single" w:sz="6" w:space="0" w:color="000000"/>
            </w:tcBorders>
            <w:shd w:val="pct10" w:color="auto" w:fill="FFFFFF"/>
            <w:vAlign w:val="center"/>
          </w:tcPr>
          <w:p w:rsidR="00CA79F4" w:rsidRDefault="008F2BF9">
            <w:pPr>
              <w:pStyle w:val="FormatvorlageTableFirstRow"/>
              <w:jc w:val="both"/>
              <w:rPr>
                <w:rFonts w:eastAsia="宋体" w:cs="Arial"/>
                <w:sz w:val="24"/>
                <w:szCs w:val="24"/>
              </w:rPr>
            </w:pPr>
            <w:r>
              <w:rPr>
                <w:rFonts w:eastAsia="宋体" w:cs="Arial"/>
                <w:sz w:val="24"/>
                <w:szCs w:val="24"/>
                <w:lang w:eastAsia="zh-CN"/>
              </w:rPr>
              <w:t>数值</w:t>
            </w:r>
            <w:r>
              <w:rPr>
                <w:rFonts w:eastAsia="宋体" w:cs="Arial"/>
                <w:sz w:val="24"/>
                <w:szCs w:val="24"/>
              </w:rPr>
              <w:t>(hex)</w:t>
            </w:r>
          </w:p>
        </w:tc>
      </w:tr>
      <w:tr w:rsidR="00CA79F4">
        <w:tc>
          <w:tcPr>
            <w:tcW w:w="849" w:type="dxa"/>
            <w:tcBorders>
              <w:top w:val="single" w:sz="6" w:space="0" w:color="000000"/>
            </w:tcBorders>
          </w:tcPr>
          <w:p w:rsidR="00CA79F4" w:rsidRDefault="008F2BF9">
            <w:pPr>
              <w:pStyle w:val="Tabellentext"/>
              <w:rPr>
                <w:rFonts w:cs="Arial"/>
                <w:sz w:val="24"/>
                <w:szCs w:val="24"/>
              </w:rPr>
            </w:pPr>
            <w:r>
              <w:rPr>
                <w:rFonts w:cs="Arial"/>
                <w:sz w:val="24"/>
                <w:szCs w:val="24"/>
              </w:rPr>
              <w:t>#1</w:t>
            </w:r>
          </w:p>
        </w:tc>
        <w:tc>
          <w:tcPr>
            <w:tcW w:w="6403" w:type="dxa"/>
            <w:tcBorders>
              <w:top w:val="single" w:sz="6" w:space="0" w:color="000000"/>
            </w:tcBorders>
          </w:tcPr>
          <w:p w:rsidR="00CA79F4" w:rsidRDefault="008F2BF9">
            <w:pPr>
              <w:pStyle w:val="Tabellentext"/>
              <w:rPr>
                <w:rFonts w:cs="Arial"/>
                <w:sz w:val="24"/>
                <w:szCs w:val="24"/>
              </w:rPr>
            </w:pPr>
            <w:r>
              <w:rPr>
                <w:rFonts w:cs="Arial"/>
                <w:sz w:val="24"/>
                <w:szCs w:val="24"/>
              </w:rPr>
              <w:t>PositiveResponseServiceIdentifier</w:t>
            </w:r>
          </w:p>
        </w:tc>
        <w:tc>
          <w:tcPr>
            <w:tcW w:w="680" w:type="dxa"/>
            <w:tcBorders>
              <w:top w:val="single" w:sz="6" w:space="0" w:color="000000"/>
            </w:tcBorders>
          </w:tcPr>
          <w:p w:rsidR="00CA79F4" w:rsidRDefault="008F2BF9">
            <w:pPr>
              <w:pStyle w:val="Tabellentext"/>
              <w:rPr>
                <w:rFonts w:cs="Arial"/>
                <w:sz w:val="24"/>
                <w:szCs w:val="24"/>
              </w:rPr>
            </w:pPr>
            <w:r>
              <w:rPr>
                <w:rFonts w:cs="Arial"/>
                <w:sz w:val="24"/>
                <w:szCs w:val="24"/>
              </w:rPr>
              <w:t>M</w:t>
            </w:r>
          </w:p>
        </w:tc>
        <w:tc>
          <w:tcPr>
            <w:tcW w:w="1426" w:type="dxa"/>
            <w:tcBorders>
              <w:top w:val="single" w:sz="6" w:space="0" w:color="000000"/>
            </w:tcBorders>
          </w:tcPr>
          <w:p w:rsidR="00CA79F4" w:rsidRDefault="008F2BF9">
            <w:pPr>
              <w:pStyle w:val="Tabellentext"/>
              <w:rPr>
                <w:rFonts w:cs="Arial"/>
                <w:sz w:val="24"/>
                <w:szCs w:val="24"/>
              </w:rPr>
            </w:pPr>
            <w:r>
              <w:rPr>
                <w:rFonts w:cs="Arial"/>
                <w:sz w:val="24"/>
                <w:szCs w:val="24"/>
              </w:rPr>
              <w:t>6A</w:t>
            </w:r>
          </w:p>
        </w:tc>
      </w:tr>
    </w:tbl>
    <w:p w:rsidR="00CA79F4" w:rsidRDefault="00CA79F4">
      <w:pPr>
        <w:rPr>
          <w:rFonts w:ascii="Arial" w:hAnsi="Arial" w:cs="Arial"/>
          <w:sz w:val="24"/>
        </w:rPr>
      </w:pPr>
    </w:p>
    <w:p w:rsidR="00CA79F4" w:rsidRDefault="008F2BF9">
      <w:pPr>
        <w:rPr>
          <w:rFonts w:ascii="Arial" w:hAnsi="Arial" w:cs="Arial"/>
          <w:sz w:val="24"/>
        </w:rPr>
      </w:pPr>
      <w:r>
        <w:rPr>
          <w:rFonts w:ascii="Arial" w:hAnsi="Arial" w:cs="Arial"/>
          <w:sz w:val="24"/>
        </w:rPr>
        <w:t>后续肯定响应</w:t>
      </w:r>
      <w:r>
        <w:rPr>
          <w:rFonts w:ascii="Arial" w:hAnsi="Arial" w:cs="Arial"/>
          <w:sz w:val="24"/>
          <w:vertAlign w:val="superscript"/>
        </w:rPr>
        <w:footnoteReference w:id="8"/>
      </w:r>
      <w:r>
        <w:rPr>
          <w:rFonts w:ascii="Arial" w:hAnsi="Arial" w:cs="Arial"/>
          <w:sz w:val="24"/>
          <w:vertAlign w:val="superscript"/>
        </w:rPr>
        <w:footnoteReference w:id="9"/>
      </w:r>
    </w:p>
    <w:tbl>
      <w:tblPr>
        <w:tblW w:w="9358" w:type="dxa"/>
        <w:tblInd w:w="5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50" w:type="dxa"/>
          <w:right w:w="50" w:type="dxa"/>
        </w:tblCellMar>
        <w:tblLook w:val="04A0" w:firstRow="1" w:lastRow="0" w:firstColumn="1" w:lastColumn="0" w:noHBand="0" w:noVBand="1"/>
      </w:tblPr>
      <w:tblGrid>
        <w:gridCol w:w="849"/>
        <w:gridCol w:w="6403"/>
        <w:gridCol w:w="680"/>
        <w:gridCol w:w="1426"/>
      </w:tblGrid>
      <w:tr w:rsidR="00CA79F4">
        <w:trPr>
          <w:tblHeader/>
        </w:trPr>
        <w:tc>
          <w:tcPr>
            <w:tcW w:w="849" w:type="dxa"/>
            <w:tcBorders>
              <w:top w:val="single" w:sz="12" w:space="0" w:color="000000"/>
              <w:bottom w:val="single" w:sz="6" w:space="0" w:color="000000"/>
            </w:tcBorders>
            <w:shd w:val="pct10" w:color="auto" w:fill="FFFFFF"/>
            <w:vAlign w:val="center"/>
          </w:tcPr>
          <w:p w:rsidR="00CA79F4" w:rsidRDefault="008F2BF9">
            <w:pPr>
              <w:pStyle w:val="FormatvorlageTableFirstRow"/>
              <w:jc w:val="both"/>
              <w:rPr>
                <w:rFonts w:eastAsia="宋体" w:cs="Arial"/>
                <w:sz w:val="24"/>
                <w:szCs w:val="24"/>
                <w:lang w:eastAsia="zh-CN"/>
              </w:rPr>
            </w:pPr>
            <w:r>
              <w:rPr>
                <w:rFonts w:eastAsia="宋体" w:cs="Arial"/>
                <w:sz w:val="24"/>
                <w:szCs w:val="24"/>
                <w:lang w:eastAsia="zh-CN"/>
              </w:rPr>
              <w:t>字节</w:t>
            </w:r>
          </w:p>
        </w:tc>
        <w:tc>
          <w:tcPr>
            <w:tcW w:w="6403" w:type="dxa"/>
            <w:tcBorders>
              <w:top w:val="single" w:sz="12" w:space="0" w:color="000000"/>
              <w:bottom w:val="single" w:sz="6" w:space="0" w:color="000000"/>
            </w:tcBorders>
            <w:shd w:val="pct10" w:color="auto" w:fill="FFFFFF"/>
            <w:vAlign w:val="center"/>
          </w:tcPr>
          <w:p w:rsidR="00CA79F4" w:rsidRDefault="008F2BF9">
            <w:pPr>
              <w:pStyle w:val="FormatvorlageTableFirstRow"/>
              <w:jc w:val="both"/>
              <w:rPr>
                <w:rFonts w:eastAsia="宋体" w:cs="Arial"/>
                <w:sz w:val="24"/>
                <w:szCs w:val="24"/>
                <w:lang w:eastAsia="zh-CN"/>
              </w:rPr>
            </w:pPr>
            <w:r>
              <w:rPr>
                <w:rFonts w:eastAsia="宋体" w:cs="Arial"/>
                <w:sz w:val="24"/>
                <w:szCs w:val="24"/>
                <w:lang w:eastAsia="zh-CN"/>
              </w:rPr>
              <w:t>参数名称</w:t>
            </w:r>
          </w:p>
        </w:tc>
        <w:tc>
          <w:tcPr>
            <w:tcW w:w="680" w:type="dxa"/>
            <w:tcBorders>
              <w:top w:val="single" w:sz="12" w:space="0" w:color="000000"/>
              <w:bottom w:val="single" w:sz="6" w:space="0" w:color="000000"/>
            </w:tcBorders>
            <w:shd w:val="pct10" w:color="auto" w:fill="FFFFFF"/>
            <w:vAlign w:val="center"/>
          </w:tcPr>
          <w:p w:rsidR="00CA79F4" w:rsidRDefault="008F2BF9">
            <w:pPr>
              <w:pStyle w:val="FormatvorlageTableFirstRow"/>
              <w:jc w:val="both"/>
              <w:rPr>
                <w:rFonts w:eastAsia="宋体" w:cs="Arial"/>
                <w:sz w:val="24"/>
                <w:szCs w:val="24"/>
              </w:rPr>
            </w:pPr>
            <w:r>
              <w:rPr>
                <w:rFonts w:eastAsia="宋体" w:cs="Arial"/>
                <w:sz w:val="24"/>
                <w:szCs w:val="24"/>
              </w:rPr>
              <w:t>Cvt</w:t>
            </w:r>
          </w:p>
        </w:tc>
        <w:tc>
          <w:tcPr>
            <w:tcW w:w="1426" w:type="dxa"/>
            <w:tcBorders>
              <w:top w:val="single" w:sz="12" w:space="0" w:color="000000"/>
              <w:bottom w:val="single" w:sz="6" w:space="0" w:color="000000"/>
            </w:tcBorders>
            <w:shd w:val="pct10" w:color="auto" w:fill="FFFFFF"/>
            <w:vAlign w:val="center"/>
          </w:tcPr>
          <w:p w:rsidR="00CA79F4" w:rsidRDefault="008F2BF9">
            <w:pPr>
              <w:pStyle w:val="FormatvorlageTableFirstRow"/>
              <w:jc w:val="both"/>
              <w:rPr>
                <w:rFonts w:eastAsia="宋体" w:cs="Arial"/>
                <w:sz w:val="24"/>
                <w:szCs w:val="24"/>
              </w:rPr>
            </w:pPr>
            <w:r>
              <w:rPr>
                <w:rFonts w:eastAsia="宋体" w:cs="Arial"/>
                <w:sz w:val="24"/>
                <w:szCs w:val="24"/>
                <w:lang w:eastAsia="zh-CN"/>
              </w:rPr>
              <w:t>数值</w:t>
            </w:r>
            <w:r>
              <w:rPr>
                <w:rFonts w:eastAsia="宋体" w:cs="Arial"/>
                <w:sz w:val="24"/>
                <w:szCs w:val="24"/>
              </w:rPr>
              <w:t>(hex)</w:t>
            </w:r>
          </w:p>
        </w:tc>
      </w:tr>
      <w:tr w:rsidR="00CA79F4">
        <w:tc>
          <w:tcPr>
            <w:tcW w:w="849" w:type="dxa"/>
            <w:tcBorders>
              <w:top w:val="single" w:sz="6" w:space="0" w:color="000000"/>
            </w:tcBorders>
          </w:tcPr>
          <w:p w:rsidR="00CA79F4" w:rsidRDefault="008F2BF9">
            <w:pPr>
              <w:pStyle w:val="Tabellentext"/>
              <w:rPr>
                <w:rFonts w:cs="Arial"/>
                <w:sz w:val="24"/>
                <w:szCs w:val="24"/>
              </w:rPr>
            </w:pPr>
            <w:r>
              <w:rPr>
                <w:rFonts w:cs="Arial"/>
                <w:sz w:val="24"/>
                <w:szCs w:val="24"/>
              </w:rPr>
              <w:lastRenderedPageBreak/>
              <w:t>#1</w:t>
            </w:r>
          </w:p>
        </w:tc>
        <w:tc>
          <w:tcPr>
            <w:tcW w:w="6403" w:type="dxa"/>
            <w:tcBorders>
              <w:top w:val="single" w:sz="6" w:space="0" w:color="000000"/>
            </w:tcBorders>
          </w:tcPr>
          <w:p w:rsidR="00CA79F4" w:rsidRDefault="008F2BF9">
            <w:pPr>
              <w:pStyle w:val="Tabellentext"/>
              <w:rPr>
                <w:rFonts w:cs="Arial"/>
                <w:sz w:val="24"/>
                <w:szCs w:val="24"/>
              </w:rPr>
            </w:pPr>
            <w:r>
              <w:rPr>
                <w:rFonts w:cs="Arial"/>
                <w:sz w:val="24"/>
                <w:szCs w:val="24"/>
              </w:rPr>
              <w:t>PositiveResponseServiceIdentifier</w:t>
            </w:r>
          </w:p>
        </w:tc>
        <w:tc>
          <w:tcPr>
            <w:tcW w:w="680" w:type="dxa"/>
            <w:tcBorders>
              <w:top w:val="single" w:sz="6" w:space="0" w:color="000000"/>
            </w:tcBorders>
          </w:tcPr>
          <w:p w:rsidR="00CA79F4" w:rsidRDefault="008F2BF9">
            <w:pPr>
              <w:pStyle w:val="Tabellentext"/>
              <w:rPr>
                <w:rFonts w:cs="Arial"/>
                <w:sz w:val="24"/>
                <w:szCs w:val="24"/>
              </w:rPr>
            </w:pPr>
            <w:r>
              <w:rPr>
                <w:rFonts w:cs="Arial"/>
                <w:sz w:val="24"/>
                <w:szCs w:val="24"/>
              </w:rPr>
              <w:t>M</w:t>
            </w:r>
          </w:p>
        </w:tc>
        <w:tc>
          <w:tcPr>
            <w:tcW w:w="1426" w:type="dxa"/>
            <w:tcBorders>
              <w:top w:val="single" w:sz="6" w:space="0" w:color="000000"/>
            </w:tcBorders>
          </w:tcPr>
          <w:p w:rsidR="00CA79F4" w:rsidRDefault="008F2BF9">
            <w:pPr>
              <w:pStyle w:val="Tabellentext"/>
              <w:rPr>
                <w:rFonts w:cs="Arial"/>
                <w:sz w:val="24"/>
                <w:szCs w:val="24"/>
              </w:rPr>
            </w:pPr>
            <w:r>
              <w:rPr>
                <w:rFonts w:cs="Arial"/>
                <w:sz w:val="24"/>
                <w:szCs w:val="24"/>
              </w:rPr>
              <w:t>6A</w:t>
            </w:r>
          </w:p>
        </w:tc>
      </w:tr>
      <w:tr w:rsidR="00CA79F4">
        <w:tc>
          <w:tcPr>
            <w:tcW w:w="849" w:type="dxa"/>
          </w:tcPr>
          <w:p w:rsidR="00CA79F4" w:rsidRDefault="008F2BF9">
            <w:pPr>
              <w:pStyle w:val="Tabellentext"/>
              <w:rPr>
                <w:rFonts w:cs="Arial"/>
                <w:sz w:val="24"/>
                <w:szCs w:val="24"/>
              </w:rPr>
            </w:pPr>
            <w:r>
              <w:rPr>
                <w:rFonts w:cs="Arial"/>
                <w:sz w:val="24"/>
                <w:szCs w:val="24"/>
              </w:rPr>
              <w:t>#2</w:t>
            </w:r>
          </w:p>
        </w:tc>
        <w:tc>
          <w:tcPr>
            <w:tcW w:w="6403" w:type="dxa"/>
          </w:tcPr>
          <w:p w:rsidR="00CA79F4" w:rsidRDefault="008F2BF9">
            <w:pPr>
              <w:pStyle w:val="Tabellentext"/>
              <w:rPr>
                <w:rFonts w:cs="Arial"/>
                <w:sz w:val="24"/>
                <w:szCs w:val="24"/>
              </w:rPr>
            </w:pPr>
            <w:r>
              <w:rPr>
                <w:rFonts w:cs="Arial"/>
                <w:sz w:val="24"/>
                <w:szCs w:val="24"/>
              </w:rPr>
              <w:t>PeriodicDataIdentifier</w:t>
            </w:r>
          </w:p>
        </w:tc>
        <w:tc>
          <w:tcPr>
            <w:tcW w:w="680" w:type="dxa"/>
          </w:tcPr>
          <w:p w:rsidR="00CA79F4" w:rsidRDefault="008F2BF9">
            <w:pPr>
              <w:pStyle w:val="Tabellentext"/>
              <w:rPr>
                <w:rFonts w:cs="Arial"/>
                <w:sz w:val="24"/>
                <w:szCs w:val="24"/>
              </w:rPr>
            </w:pPr>
            <w:r>
              <w:rPr>
                <w:rFonts w:cs="Arial"/>
                <w:sz w:val="24"/>
                <w:szCs w:val="24"/>
              </w:rPr>
              <w:t>M</w:t>
            </w:r>
          </w:p>
        </w:tc>
        <w:tc>
          <w:tcPr>
            <w:tcW w:w="1426" w:type="dxa"/>
          </w:tcPr>
          <w:p w:rsidR="00CA79F4" w:rsidRDefault="008F2BF9">
            <w:pPr>
              <w:pStyle w:val="Tabellentext"/>
              <w:rPr>
                <w:rFonts w:cs="Arial"/>
                <w:sz w:val="24"/>
                <w:szCs w:val="24"/>
              </w:rPr>
            </w:pPr>
            <w:r>
              <w:rPr>
                <w:rFonts w:cs="Arial"/>
                <w:sz w:val="24"/>
                <w:szCs w:val="24"/>
              </w:rPr>
              <w:t>00-FF</w:t>
            </w:r>
          </w:p>
        </w:tc>
      </w:tr>
      <w:tr w:rsidR="00CA79F4">
        <w:tc>
          <w:tcPr>
            <w:tcW w:w="849" w:type="dxa"/>
          </w:tcPr>
          <w:p w:rsidR="00CA79F4" w:rsidRDefault="00CA79F4">
            <w:pPr>
              <w:pStyle w:val="Tabellentext"/>
              <w:rPr>
                <w:rFonts w:cs="Arial"/>
                <w:sz w:val="24"/>
                <w:szCs w:val="24"/>
              </w:rPr>
            </w:pPr>
          </w:p>
          <w:p w:rsidR="00CA79F4" w:rsidRDefault="008F2BF9">
            <w:pPr>
              <w:pStyle w:val="Tabellentext"/>
              <w:rPr>
                <w:rFonts w:cs="Arial"/>
                <w:sz w:val="24"/>
                <w:szCs w:val="24"/>
              </w:rPr>
            </w:pPr>
            <w:r>
              <w:rPr>
                <w:rFonts w:cs="Arial"/>
                <w:sz w:val="24"/>
                <w:szCs w:val="24"/>
              </w:rPr>
              <w:t>#3</w:t>
            </w:r>
          </w:p>
          <w:p w:rsidR="00CA79F4" w:rsidRDefault="008F2BF9">
            <w:pPr>
              <w:pStyle w:val="Tabellentext"/>
              <w:rPr>
                <w:rFonts w:cs="Arial"/>
                <w:sz w:val="24"/>
                <w:szCs w:val="24"/>
              </w:rPr>
            </w:pPr>
            <w:r>
              <w:rPr>
                <w:rFonts w:cs="Arial"/>
                <w:sz w:val="24"/>
                <w:szCs w:val="24"/>
              </w:rPr>
              <w:t>：</w:t>
            </w:r>
          </w:p>
          <w:p w:rsidR="00CA79F4" w:rsidRDefault="008F2BF9">
            <w:pPr>
              <w:pStyle w:val="Tabellentext"/>
              <w:rPr>
                <w:rFonts w:cs="Arial"/>
                <w:sz w:val="24"/>
                <w:szCs w:val="24"/>
              </w:rPr>
            </w:pPr>
            <w:r>
              <w:rPr>
                <w:rFonts w:cs="Arial"/>
                <w:sz w:val="24"/>
                <w:szCs w:val="24"/>
              </w:rPr>
              <w:t>#k+1</w:t>
            </w:r>
          </w:p>
        </w:tc>
        <w:tc>
          <w:tcPr>
            <w:tcW w:w="6403" w:type="dxa"/>
          </w:tcPr>
          <w:p w:rsidR="00CA79F4" w:rsidRDefault="008F2BF9">
            <w:pPr>
              <w:pStyle w:val="Tabellentext"/>
              <w:rPr>
                <w:rFonts w:cs="Arial"/>
                <w:sz w:val="24"/>
                <w:szCs w:val="24"/>
              </w:rPr>
            </w:pPr>
            <w:r>
              <w:rPr>
                <w:rFonts w:cs="Arial"/>
                <w:sz w:val="24"/>
                <w:szCs w:val="24"/>
              </w:rPr>
              <w:t>DataRecord [ ] = [</w:t>
            </w:r>
          </w:p>
          <w:p w:rsidR="00CA79F4" w:rsidRDefault="008F2BF9">
            <w:pPr>
              <w:pStyle w:val="Tabellentext"/>
              <w:rPr>
                <w:rFonts w:cs="Arial"/>
                <w:sz w:val="24"/>
                <w:szCs w:val="24"/>
              </w:rPr>
            </w:pPr>
            <w:r>
              <w:rPr>
                <w:rFonts w:cs="Arial"/>
                <w:sz w:val="24"/>
                <w:szCs w:val="24"/>
              </w:rPr>
              <w:t xml:space="preserve">                            data#1</w:t>
            </w:r>
          </w:p>
          <w:p w:rsidR="00CA79F4" w:rsidRDefault="008F2BF9">
            <w:pPr>
              <w:pStyle w:val="Tabellentext"/>
              <w:rPr>
                <w:rFonts w:cs="Arial"/>
                <w:sz w:val="24"/>
                <w:szCs w:val="24"/>
              </w:rPr>
            </w:pPr>
            <w:r>
              <w:rPr>
                <w:rFonts w:cs="Arial"/>
                <w:sz w:val="24"/>
                <w:szCs w:val="24"/>
              </w:rPr>
              <w:t xml:space="preserve">                            </w:t>
            </w:r>
            <w:r>
              <w:rPr>
                <w:rFonts w:cs="Arial"/>
                <w:sz w:val="24"/>
                <w:szCs w:val="24"/>
              </w:rPr>
              <w:t>：</w:t>
            </w:r>
          </w:p>
          <w:p w:rsidR="00CA79F4" w:rsidRDefault="008F2BF9">
            <w:pPr>
              <w:pStyle w:val="Tabellentext"/>
              <w:rPr>
                <w:rFonts w:cs="Arial"/>
                <w:sz w:val="24"/>
                <w:szCs w:val="24"/>
              </w:rPr>
            </w:pPr>
            <w:r>
              <w:rPr>
                <w:rFonts w:cs="Arial"/>
                <w:sz w:val="24"/>
                <w:szCs w:val="24"/>
              </w:rPr>
              <w:t xml:space="preserve">                            data#k ]</w:t>
            </w:r>
          </w:p>
        </w:tc>
        <w:tc>
          <w:tcPr>
            <w:tcW w:w="680" w:type="dxa"/>
          </w:tcPr>
          <w:p w:rsidR="00CA79F4" w:rsidRDefault="00CA79F4">
            <w:pPr>
              <w:pStyle w:val="Tabellentext"/>
              <w:rPr>
                <w:rFonts w:cs="Arial"/>
                <w:sz w:val="24"/>
                <w:szCs w:val="24"/>
              </w:rPr>
            </w:pPr>
          </w:p>
          <w:p w:rsidR="00CA79F4" w:rsidRDefault="008F2BF9">
            <w:pPr>
              <w:pStyle w:val="Tabellentext"/>
              <w:rPr>
                <w:rFonts w:cs="Arial"/>
                <w:sz w:val="24"/>
                <w:szCs w:val="24"/>
              </w:rPr>
            </w:pPr>
            <w:r>
              <w:rPr>
                <w:rFonts w:cs="Arial"/>
                <w:sz w:val="24"/>
                <w:szCs w:val="24"/>
              </w:rPr>
              <w:t>M</w:t>
            </w:r>
          </w:p>
          <w:p w:rsidR="00CA79F4" w:rsidRDefault="008F2BF9">
            <w:pPr>
              <w:pStyle w:val="Tabellentext"/>
              <w:rPr>
                <w:rFonts w:cs="Arial"/>
                <w:sz w:val="24"/>
                <w:szCs w:val="24"/>
              </w:rPr>
            </w:pPr>
            <w:r>
              <w:rPr>
                <w:rFonts w:cs="Arial"/>
                <w:sz w:val="24"/>
                <w:szCs w:val="24"/>
              </w:rPr>
              <w:t>：</w:t>
            </w:r>
          </w:p>
          <w:p w:rsidR="00CA79F4" w:rsidRDefault="008F2BF9">
            <w:pPr>
              <w:pStyle w:val="Tabellentext"/>
              <w:rPr>
                <w:rFonts w:cs="Arial"/>
                <w:sz w:val="24"/>
                <w:szCs w:val="24"/>
              </w:rPr>
            </w:pPr>
            <w:r>
              <w:rPr>
                <w:rFonts w:cs="Arial"/>
                <w:sz w:val="24"/>
                <w:szCs w:val="24"/>
              </w:rPr>
              <w:t>U</w:t>
            </w:r>
          </w:p>
        </w:tc>
        <w:tc>
          <w:tcPr>
            <w:tcW w:w="1426" w:type="dxa"/>
          </w:tcPr>
          <w:p w:rsidR="00CA79F4" w:rsidRDefault="00CA79F4">
            <w:pPr>
              <w:pStyle w:val="Tabellentext"/>
              <w:rPr>
                <w:rFonts w:cs="Arial"/>
                <w:sz w:val="24"/>
                <w:szCs w:val="24"/>
              </w:rPr>
            </w:pPr>
          </w:p>
          <w:p w:rsidR="00CA79F4" w:rsidRDefault="008F2BF9">
            <w:pPr>
              <w:pStyle w:val="Tabellentext"/>
              <w:rPr>
                <w:rFonts w:cs="Arial"/>
                <w:sz w:val="24"/>
                <w:szCs w:val="24"/>
              </w:rPr>
            </w:pPr>
            <w:r>
              <w:rPr>
                <w:rFonts w:cs="Arial"/>
                <w:sz w:val="24"/>
                <w:szCs w:val="24"/>
              </w:rPr>
              <w:t>00-FF</w:t>
            </w:r>
          </w:p>
          <w:p w:rsidR="00CA79F4" w:rsidRDefault="008F2BF9">
            <w:pPr>
              <w:pStyle w:val="Tabellentext"/>
              <w:rPr>
                <w:rFonts w:cs="Arial"/>
                <w:sz w:val="24"/>
                <w:szCs w:val="24"/>
              </w:rPr>
            </w:pPr>
            <w:r>
              <w:rPr>
                <w:rFonts w:cs="Arial"/>
                <w:sz w:val="24"/>
                <w:szCs w:val="24"/>
              </w:rPr>
              <w:t>：</w:t>
            </w:r>
          </w:p>
          <w:p w:rsidR="00CA79F4" w:rsidRDefault="008F2BF9">
            <w:pPr>
              <w:pStyle w:val="Tabellentext"/>
              <w:rPr>
                <w:rFonts w:cs="Arial"/>
                <w:sz w:val="24"/>
                <w:szCs w:val="24"/>
              </w:rPr>
            </w:pPr>
            <w:r>
              <w:rPr>
                <w:rFonts w:cs="Arial"/>
                <w:sz w:val="24"/>
                <w:szCs w:val="24"/>
              </w:rPr>
              <w:t>00-FF</w:t>
            </w:r>
          </w:p>
        </w:tc>
      </w:tr>
    </w:tbl>
    <w:p w:rsidR="00CA79F4" w:rsidRDefault="00CA79F4">
      <w:pPr>
        <w:rPr>
          <w:rFonts w:ascii="Arial" w:hAnsi="Arial" w:cs="Arial"/>
          <w:sz w:val="24"/>
        </w:rPr>
      </w:pPr>
    </w:p>
    <w:p w:rsidR="00CA79F4" w:rsidRDefault="008F2BF9">
      <w:pPr>
        <w:rPr>
          <w:rFonts w:ascii="Arial" w:hAnsi="Arial" w:cs="Arial"/>
          <w:sz w:val="24"/>
        </w:rPr>
      </w:pPr>
      <w:r>
        <w:rPr>
          <w:rFonts w:ascii="Arial" w:hAnsi="Arial" w:cs="Arial"/>
          <w:sz w:val="24"/>
        </w:rPr>
        <w:t>否定响应</w:t>
      </w:r>
    </w:p>
    <w:tbl>
      <w:tblPr>
        <w:tblW w:w="9358" w:type="dxa"/>
        <w:tblInd w:w="5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50" w:type="dxa"/>
          <w:right w:w="50" w:type="dxa"/>
        </w:tblCellMar>
        <w:tblLook w:val="04A0" w:firstRow="1" w:lastRow="0" w:firstColumn="1" w:lastColumn="0" w:noHBand="0" w:noVBand="1"/>
      </w:tblPr>
      <w:tblGrid>
        <w:gridCol w:w="849"/>
        <w:gridCol w:w="6403"/>
        <w:gridCol w:w="680"/>
        <w:gridCol w:w="1426"/>
      </w:tblGrid>
      <w:tr w:rsidR="00CA79F4">
        <w:trPr>
          <w:tblHeader/>
        </w:trPr>
        <w:tc>
          <w:tcPr>
            <w:tcW w:w="849" w:type="dxa"/>
            <w:tcBorders>
              <w:top w:val="single" w:sz="12" w:space="0" w:color="000000"/>
              <w:bottom w:val="single" w:sz="6" w:space="0" w:color="000000"/>
            </w:tcBorders>
            <w:shd w:val="pct10" w:color="auto" w:fill="FFFFFF"/>
            <w:vAlign w:val="center"/>
          </w:tcPr>
          <w:p w:rsidR="00CA79F4" w:rsidRDefault="008F2BF9">
            <w:pPr>
              <w:pStyle w:val="FormatvorlageTableFirstRow"/>
              <w:jc w:val="both"/>
              <w:rPr>
                <w:rFonts w:eastAsia="宋体" w:cs="Arial"/>
                <w:sz w:val="24"/>
                <w:szCs w:val="24"/>
                <w:lang w:eastAsia="zh-CN"/>
              </w:rPr>
            </w:pPr>
            <w:r>
              <w:rPr>
                <w:rFonts w:eastAsia="宋体" w:cs="Arial"/>
                <w:sz w:val="24"/>
                <w:szCs w:val="24"/>
                <w:lang w:eastAsia="zh-CN"/>
              </w:rPr>
              <w:t>字节</w:t>
            </w:r>
          </w:p>
        </w:tc>
        <w:tc>
          <w:tcPr>
            <w:tcW w:w="6403" w:type="dxa"/>
            <w:tcBorders>
              <w:top w:val="single" w:sz="12" w:space="0" w:color="000000"/>
              <w:bottom w:val="single" w:sz="6" w:space="0" w:color="000000"/>
            </w:tcBorders>
            <w:shd w:val="pct10" w:color="auto" w:fill="FFFFFF"/>
            <w:vAlign w:val="center"/>
          </w:tcPr>
          <w:p w:rsidR="00CA79F4" w:rsidRDefault="008F2BF9">
            <w:pPr>
              <w:pStyle w:val="FormatvorlageTableFirstRow"/>
              <w:jc w:val="both"/>
              <w:rPr>
                <w:rFonts w:eastAsia="宋体" w:cs="Arial"/>
                <w:sz w:val="24"/>
                <w:szCs w:val="24"/>
                <w:lang w:eastAsia="zh-CN"/>
              </w:rPr>
            </w:pPr>
            <w:r>
              <w:rPr>
                <w:rFonts w:eastAsia="宋体" w:cs="Arial"/>
                <w:sz w:val="24"/>
                <w:szCs w:val="24"/>
                <w:lang w:eastAsia="zh-CN"/>
              </w:rPr>
              <w:t>参数名称</w:t>
            </w:r>
          </w:p>
        </w:tc>
        <w:tc>
          <w:tcPr>
            <w:tcW w:w="680" w:type="dxa"/>
            <w:tcBorders>
              <w:top w:val="single" w:sz="12" w:space="0" w:color="000000"/>
              <w:bottom w:val="single" w:sz="6" w:space="0" w:color="000000"/>
            </w:tcBorders>
            <w:shd w:val="pct10" w:color="auto" w:fill="FFFFFF"/>
            <w:vAlign w:val="center"/>
          </w:tcPr>
          <w:p w:rsidR="00CA79F4" w:rsidRDefault="008F2BF9">
            <w:pPr>
              <w:pStyle w:val="FormatvorlageTableFirstRow"/>
              <w:jc w:val="both"/>
              <w:rPr>
                <w:rFonts w:eastAsia="宋体" w:cs="Arial"/>
                <w:sz w:val="24"/>
                <w:szCs w:val="24"/>
              </w:rPr>
            </w:pPr>
            <w:r>
              <w:rPr>
                <w:rFonts w:eastAsia="宋体" w:cs="Arial"/>
                <w:sz w:val="24"/>
                <w:szCs w:val="24"/>
              </w:rPr>
              <w:t>Cvt</w:t>
            </w:r>
          </w:p>
        </w:tc>
        <w:tc>
          <w:tcPr>
            <w:tcW w:w="1426" w:type="dxa"/>
            <w:tcBorders>
              <w:top w:val="single" w:sz="12" w:space="0" w:color="000000"/>
              <w:bottom w:val="single" w:sz="6" w:space="0" w:color="000000"/>
            </w:tcBorders>
            <w:shd w:val="pct10" w:color="auto" w:fill="FFFFFF"/>
            <w:vAlign w:val="center"/>
          </w:tcPr>
          <w:p w:rsidR="00CA79F4" w:rsidRDefault="008F2BF9">
            <w:pPr>
              <w:pStyle w:val="FormatvorlageTableFirstRow"/>
              <w:jc w:val="both"/>
              <w:rPr>
                <w:rFonts w:eastAsia="宋体" w:cs="Arial"/>
                <w:sz w:val="24"/>
                <w:szCs w:val="24"/>
              </w:rPr>
            </w:pPr>
            <w:r>
              <w:rPr>
                <w:rFonts w:eastAsia="宋体" w:cs="Arial"/>
                <w:sz w:val="24"/>
                <w:szCs w:val="24"/>
                <w:lang w:eastAsia="zh-CN"/>
              </w:rPr>
              <w:t>数值</w:t>
            </w:r>
            <w:r>
              <w:rPr>
                <w:rFonts w:eastAsia="宋体" w:cs="Arial"/>
                <w:sz w:val="24"/>
                <w:szCs w:val="24"/>
              </w:rPr>
              <w:t>(hex)</w:t>
            </w:r>
          </w:p>
        </w:tc>
      </w:tr>
      <w:tr w:rsidR="00CA79F4">
        <w:tc>
          <w:tcPr>
            <w:tcW w:w="849" w:type="dxa"/>
            <w:tcBorders>
              <w:top w:val="single" w:sz="6" w:space="0" w:color="000000"/>
            </w:tcBorders>
          </w:tcPr>
          <w:p w:rsidR="00CA79F4" w:rsidRDefault="008F2BF9">
            <w:pPr>
              <w:pStyle w:val="Tabellentext"/>
              <w:rPr>
                <w:rFonts w:cs="Arial"/>
                <w:sz w:val="24"/>
                <w:szCs w:val="24"/>
              </w:rPr>
            </w:pPr>
            <w:r>
              <w:rPr>
                <w:rFonts w:cs="Arial"/>
                <w:sz w:val="24"/>
                <w:szCs w:val="24"/>
              </w:rPr>
              <w:t>#1</w:t>
            </w:r>
          </w:p>
        </w:tc>
        <w:tc>
          <w:tcPr>
            <w:tcW w:w="6403" w:type="dxa"/>
            <w:tcBorders>
              <w:top w:val="single" w:sz="6" w:space="0" w:color="000000"/>
            </w:tcBorders>
          </w:tcPr>
          <w:p w:rsidR="00CA79F4" w:rsidRDefault="008F2BF9">
            <w:pPr>
              <w:pStyle w:val="Tabellentext"/>
              <w:rPr>
                <w:rFonts w:cs="Arial"/>
                <w:sz w:val="24"/>
                <w:szCs w:val="24"/>
              </w:rPr>
            </w:pPr>
            <w:r>
              <w:rPr>
                <w:rFonts w:cs="Arial"/>
                <w:sz w:val="24"/>
                <w:szCs w:val="24"/>
              </w:rPr>
              <w:t>NegativeResponseServiceIdentifier</w:t>
            </w:r>
          </w:p>
        </w:tc>
        <w:tc>
          <w:tcPr>
            <w:tcW w:w="680" w:type="dxa"/>
            <w:tcBorders>
              <w:top w:val="single" w:sz="6" w:space="0" w:color="000000"/>
            </w:tcBorders>
          </w:tcPr>
          <w:p w:rsidR="00CA79F4" w:rsidRDefault="008F2BF9">
            <w:pPr>
              <w:pStyle w:val="Tabellentext"/>
              <w:rPr>
                <w:rFonts w:cs="Arial"/>
                <w:sz w:val="24"/>
                <w:szCs w:val="24"/>
              </w:rPr>
            </w:pPr>
            <w:r>
              <w:rPr>
                <w:rFonts w:cs="Arial"/>
                <w:sz w:val="24"/>
                <w:szCs w:val="24"/>
              </w:rPr>
              <w:t>M</w:t>
            </w:r>
          </w:p>
        </w:tc>
        <w:tc>
          <w:tcPr>
            <w:tcW w:w="1426" w:type="dxa"/>
            <w:tcBorders>
              <w:top w:val="single" w:sz="6" w:space="0" w:color="000000"/>
            </w:tcBorders>
          </w:tcPr>
          <w:p w:rsidR="00CA79F4" w:rsidRDefault="008F2BF9">
            <w:pPr>
              <w:pStyle w:val="Tabellentext"/>
              <w:rPr>
                <w:rFonts w:cs="Arial"/>
                <w:sz w:val="24"/>
                <w:szCs w:val="24"/>
              </w:rPr>
            </w:pPr>
            <w:r>
              <w:rPr>
                <w:rFonts w:cs="Arial"/>
                <w:sz w:val="24"/>
                <w:szCs w:val="24"/>
              </w:rPr>
              <w:t>7F</w:t>
            </w:r>
          </w:p>
        </w:tc>
      </w:tr>
      <w:tr w:rsidR="00CA79F4">
        <w:tc>
          <w:tcPr>
            <w:tcW w:w="849" w:type="dxa"/>
          </w:tcPr>
          <w:p w:rsidR="00CA79F4" w:rsidRDefault="008F2BF9">
            <w:pPr>
              <w:pStyle w:val="Tabellentext"/>
              <w:rPr>
                <w:rFonts w:cs="Arial"/>
                <w:sz w:val="24"/>
                <w:szCs w:val="24"/>
              </w:rPr>
            </w:pPr>
            <w:r>
              <w:rPr>
                <w:rFonts w:cs="Arial"/>
                <w:sz w:val="24"/>
                <w:szCs w:val="24"/>
              </w:rPr>
              <w:t>#2</w:t>
            </w:r>
          </w:p>
        </w:tc>
        <w:tc>
          <w:tcPr>
            <w:tcW w:w="6403" w:type="dxa"/>
          </w:tcPr>
          <w:p w:rsidR="00CA79F4" w:rsidRDefault="008F2BF9">
            <w:pPr>
              <w:pStyle w:val="Tabellentext"/>
              <w:rPr>
                <w:rFonts w:cs="Arial"/>
                <w:sz w:val="24"/>
                <w:szCs w:val="24"/>
              </w:rPr>
            </w:pPr>
            <w:r>
              <w:rPr>
                <w:rFonts w:cs="Arial"/>
                <w:sz w:val="24"/>
                <w:szCs w:val="24"/>
              </w:rPr>
              <w:t>OriginalRequestServiceIdentifier</w:t>
            </w:r>
          </w:p>
        </w:tc>
        <w:tc>
          <w:tcPr>
            <w:tcW w:w="680" w:type="dxa"/>
          </w:tcPr>
          <w:p w:rsidR="00CA79F4" w:rsidRDefault="008F2BF9">
            <w:pPr>
              <w:pStyle w:val="Tabellentext"/>
              <w:rPr>
                <w:rFonts w:cs="Arial"/>
                <w:sz w:val="24"/>
                <w:szCs w:val="24"/>
              </w:rPr>
            </w:pPr>
            <w:r>
              <w:rPr>
                <w:rFonts w:cs="Arial"/>
                <w:sz w:val="24"/>
                <w:szCs w:val="24"/>
              </w:rPr>
              <w:t>M</w:t>
            </w:r>
          </w:p>
        </w:tc>
        <w:tc>
          <w:tcPr>
            <w:tcW w:w="1426" w:type="dxa"/>
          </w:tcPr>
          <w:p w:rsidR="00CA79F4" w:rsidRDefault="008F2BF9">
            <w:pPr>
              <w:pStyle w:val="Tabellentext"/>
              <w:rPr>
                <w:rFonts w:cs="Arial"/>
                <w:sz w:val="24"/>
                <w:szCs w:val="24"/>
              </w:rPr>
            </w:pPr>
            <w:r>
              <w:rPr>
                <w:rFonts w:cs="Arial"/>
                <w:sz w:val="24"/>
                <w:szCs w:val="24"/>
              </w:rPr>
              <w:t>2A</w:t>
            </w:r>
          </w:p>
        </w:tc>
      </w:tr>
      <w:tr w:rsidR="00CA79F4">
        <w:tc>
          <w:tcPr>
            <w:tcW w:w="849" w:type="dxa"/>
          </w:tcPr>
          <w:p w:rsidR="00CA79F4" w:rsidRDefault="008F2BF9">
            <w:pPr>
              <w:pStyle w:val="Tabellentext"/>
              <w:rPr>
                <w:rFonts w:cs="Arial"/>
                <w:sz w:val="24"/>
                <w:szCs w:val="24"/>
              </w:rPr>
            </w:pPr>
            <w:r>
              <w:rPr>
                <w:rFonts w:cs="Arial"/>
                <w:sz w:val="24"/>
                <w:szCs w:val="24"/>
              </w:rPr>
              <w:t>#3</w:t>
            </w:r>
          </w:p>
        </w:tc>
        <w:tc>
          <w:tcPr>
            <w:tcW w:w="6403" w:type="dxa"/>
          </w:tcPr>
          <w:p w:rsidR="00CA79F4" w:rsidRDefault="008F2BF9">
            <w:pPr>
              <w:pStyle w:val="Tabellentext"/>
              <w:rPr>
                <w:rFonts w:cs="Arial"/>
                <w:sz w:val="24"/>
                <w:szCs w:val="24"/>
              </w:rPr>
            </w:pPr>
            <w:r>
              <w:rPr>
                <w:rFonts w:cs="Arial"/>
                <w:sz w:val="24"/>
                <w:szCs w:val="24"/>
              </w:rPr>
              <w:t>NegativeResponseCode</w:t>
            </w:r>
          </w:p>
        </w:tc>
        <w:tc>
          <w:tcPr>
            <w:tcW w:w="680" w:type="dxa"/>
          </w:tcPr>
          <w:p w:rsidR="00CA79F4" w:rsidRDefault="008F2BF9">
            <w:pPr>
              <w:pStyle w:val="Tabellentext"/>
              <w:rPr>
                <w:rFonts w:cs="Arial"/>
                <w:sz w:val="24"/>
                <w:szCs w:val="24"/>
              </w:rPr>
            </w:pPr>
            <w:r>
              <w:rPr>
                <w:rFonts w:cs="Arial"/>
                <w:sz w:val="24"/>
                <w:szCs w:val="24"/>
              </w:rPr>
              <w:t>M</w:t>
            </w:r>
          </w:p>
        </w:tc>
        <w:tc>
          <w:tcPr>
            <w:tcW w:w="1426" w:type="dxa"/>
          </w:tcPr>
          <w:p w:rsidR="00CA79F4" w:rsidRDefault="008F2BF9">
            <w:pPr>
              <w:pStyle w:val="Tabellentext"/>
              <w:rPr>
                <w:rFonts w:cs="Arial"/>
                <w:sz w:val="24"/>
                <w:szCs w:val="24"/>
              </w:rPr>
            </w:pPr>
            <w:r>
              <w:rPr>
                <w:rFonts w:cs="Arial" w:hint="eastAsia"/>
                <w:sz w:val="24"/>
                <w:szCs w:val="24"/>
              </w:rPr>
              <w:t>（</w:t>
            </w:r>
            <w:r>
              <w:rPr>
                <w:rFonts w:cs="Arial"/>
                <w:sz w:val="24"/>
                <w:szCs w:val="24"/>
              </w:rPr>
              <w:t>如下</w:t>
            </w:r>
            <w:r>
              <w:rPr>
                <w:rFonts w:cs="Arial" w:hint="eastAsia"/>
                <w:sz w:val="24"/>
                <w:szCs w:val="24"/>
              </w:rPr>
              <w:t>）</w:t>
            </w:r>
          </w:p>
        </w:tc>
      </w:tr>
    </w:tbl>
    <w:p w:rsidR="00CA79F4" w:rsidRDefault="00CA79F4">
      <w:pPr>
        <w:rPr>
          <w:rFonts w:ascii="Arial" w:hAnsi="Arial" w:cs="Arial"/>
          <w:sz w:val="24"/>
        </w:rPr>
      </w:pPr>
    </w:p>
    <w:p w:rsidR="00CA79F4" w:rsidRDefault="008F2BF9">
      <w:pPr>
        <w:rPr>
          <w:rFonts w:ascii="Arial" w:hAnsi="Arial" w:cs="Arial"/>
          <w:sz w:val="24"/>
        </w:rPr>
      </w:pPr>
      <w:r>
        <w:rPr>
          <w:rFonts w:ascii="Arial" w:hAnsi="Arial" w:cs="Arial"/>
          <w:sz w:val="24"/>
        </w:rPr>
        <w:t>否定响应码</w:t>
      </w:r>
    </w:p>
    <w:tbl>
      <w:tblPr>
        <w:tblW w:w="9370" w:type="dxa"/>
        <w:tblInd w:w="5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50" w:type="dxa"/>
          <w:right w:w="50" w:type="dxa"/>
        </w:tblCellMar>
        <w:tblLook w:val="04A0" w:firstRow="1" w:lastRow="0" w:firstColumn="1" w:lastColumn="0" w:noHBand="0" w:noVBand="1"/>
      </w:tblPr>
      <w:tblGrid>
        <w:gridCol w:w="1200"/>
        <w:gridCol w:w="8170"/>
      </w:tblGrid>
      <w:tr w:rsidR="00CA79F4">
        <w:trPr>
          <w:tblHeader/>
        </w:trPr>
        <w:tc>
          <w:tcPr>
            <w:tcW w:w="1200" w:type="dxa"/>
            <w:tcBorders>
              <w:top w:val="single" w:sz="12" w:space="0" w:color="000000"/>
              <w:bottom w:val="single" w:sz="6" w:space="0" w:color="000000"/>
            </w:tcBorders>
            <w:shd w:val="pct10" w:color="auto" w:fill="FFFFFF"/>
          </w:tcPr>
          <w:p w:rsidR="00CA79F4" w:rsidRDefault="008F2BF9">
            <w:pPr>
              <w:pStyle w:val="TableFirstRow"/>
              <w:rPr>
                <w:rFonts w:cs="Arial"/>
                <w:sz w:val="24"/>
                <w:szCs w:val="24"/>
                <w:lang w:eastAsia="zh-CN"/>
              </w:rPr>
            </w:pPr>
            <w:r>
              <w:rPr>
                <w:rFonts w:cs="Arial"/>
                <w:sz w:val="24"/>
                <w:szCs w:val="24"/>
                <w:lang w:eastAsia="zh-CN"/>
              </w:rPr>
              <w:t>H</w:t>
            </w:r>
            <w:r>
              <w:rPr>
                <w:rFonts w:cs="Arial"/>
                <w:sz w:val="24"/>
                <w:szCs w:val="24"/>
              </w:rPr>
              <w:t>ex</w:t>
            </w:r>
          </w:p>
        </w:tc>
        <w:tc>
          <w:tcPr>
            <w:tcW w:w="8170" w:type="dxa"/>
            <w:tcBorders>
              <w:top w:val="single" w:sz="12" w:space="0" w:color="000000"/>
              <w:bottom w:val="single" w:sz="6" w:space="0" w:color="000000"/>
            </w:tcBorders>
            <w:shd w:val="pct10" w:color="auto" w:fill="FFFFFF"/>
          </w:tcPr>
          <w:p w:rsidR="00CA79F4" w:rsidRDefault="008F2BF9">
            <w:pPr>
              <w:pStyle w:val="TableFirstRow"/>
              <w:rPr>
                <w:rFonts w:cs="Arial"/>
                <w:sz w:val="24"/>
                <w:szCs w:val="24"/>
              </w:rPr>
            </w:pPr>
            <w:r>
              <w:rPr>
                <w:rFonts w:cs="Arial"/>
                <w:sz w:val="24"/>
                <w:szCs w:val="24"/>
                <w:lang w:eastAsia="zh-CN"/>
              </w:rPr>
              <w:t>描述</w:t>
            </w:r>
          </w:p>
        </w:tc>
      </w:tr>
      <w:tr w:rsidR="00CA79F4">
        <w:tc>
          <w:tcPr>
            <w:tcW w:w="1200" w:type="dxa"/>
            <w:tcBorders>
              <w:top w:val="single" w:sz="6" w:space="0" w:color="000000"/>
            </w:tcBorders>
          </w:tcPr>
          <w:p w:rsidR="00CA79F4" w:rsidRDefault="008F2BF9">
            <w:pPr>
              <w:pStyle w:val="Tabellentext"/>
              <w:rPr>
                <w:rFonts w:cs="Arial"/>
                <w:sz w:val="24"/>
                <w:szCs w:val="24"/>
              </w:rPr>
            </w:pPr>
            <w:r>
              <w:rPr>
                <w:rFonts w:cs="Arial"/>
                <w:sz w:val="24"/>
                <w:szCs w:val="24"/>
              </w:rPr>
              <w:t>13</w:t>
            </w:r>
          </w:p>
        </w:tc>
        <w:tc>
          <w:tcPr>
            <w:tcW w:w="8170" w:type="dxa"/>
            <w:tcBorders>
              <w:top w:val="single" w:sz="6" w:space="0" w:color="000000"/>
            </w:tcBorders>
          </w:tcPr>
          <w:p w:rsidR="00CA79F4" w:rsidRDefault="008F2BF9">
            <w:pPr>
              <w:pStyle w:val="Tabellentext"/>
              <w:rPr>
                <w:rFonts w:cs="Arial"/>
                <w:b/>
                <w:sz w:val="24"/>
                <w:szCs w:val="24"/>
              </w:rPr>
            </w:pPr>
            <w:r>
              <w:rPr>
                <w:rFonts w:cs="Arial"/>
                <w:b/>
                <w:sz w:val="24"/>
                <w:szCs w:val="24"/>
              </w:rPr>
              <w:t>报文长度错误</w:t>
            </w:r>
          </w:p>
          <w:p w:rsidR="00CA79F4" w:rsidRDefault="008F2BF9">
            <w:pPr>
              <w:pStyle w:val="Tabellentext"/>
              <w:rPr>
                <w:rFonts w:cs="Arial"/>
                <w:sz w:val="24"/>
                <w:szCs w:val="24"/>
              </w:rPr>
            </w:pPr>
            <w:r>
              <w:rPr>
                <w:rFonts w:cs="Arial" w:hint="eastAsia"/>
                <w:sz w:val="24"/>
                <w:szCs w:val="24"/>
              </w:rPr>
              <w:t>如果</w:t>
            </w:r>
            <w:r>
              <w:rPr>
                <w:rFonts w:cs="Arial"/>
                <w:sz w:val="24"/>
                <w:szCs w:val="24"/>
              </w:rPr>
              <w:t>报文长度错误</w:t>
            </w:r>
            <w:r>
              <w:rPr>
                <w:rFonts w:cs="Arial" w:hint="eastAsia"/>
                <w:sz w:val="24"/>
                <w:szCs w:val="24"/>
              </w:rPr>
              <w:t>，发送此</w:t>
            </w:r>
            <w:r>
              <w:rPr>
                <w:rFonts w:cs="Arial"/>
                <w:sz w:val="24"/>
                <w:szCs w:val="24"/>
              </w:rPr>
              <w:t>否定响应码。</w:t>
            </w:r>
          </w:p>
        </w:tc>
      </w:tr>
      <w:tr w:rsidR="00CA79F4">
        <w:tc>
          <w:tcPr>
            <w:tcW w:w="1200" w:type="dxa"/>
          </w:tcPr>
          <w:p w:rsidR="00CA79F4" w:rsidRDefault="008F2BF9">
            <w:pPr>
              <w:pStyle w:val="Tabellentext"/>
              <w:rPr>
                <w:rFonts w:cs="Arial"/>
                <w:sz w:val="24"/>
                <w:szCs w:val="24"/>
              </w:rPr>
            </w:pPr>
            <w:r>
              <w:rPr>
                <w:rFonts w:cs="Arial"/>
                <w:sz w:val="24"/>
                <w:szCs w:val="24"/>
              </w:rPr>
              <w:t>22</w:t>
            </w:r>
          </w:p>
        </w:tc>
        <w:tc>
          <w:tcPr>
            <w:tcW w:w="8170" w:type="dxa"/>
          </w:tcPr>
          <w:p w:rsidR="00CA79F4" w:rsidRDefault="008F2BF9">
            <w:pPr>
              <w:pStyle w:val="Tabellentext"/>
              <w:rPr>
                <w:rFonts w:cs="Arial"/>
                <w:b/>
                <w:sz w:val="24"/>
                <w:szCs w:val="24"/>
              </w:rPr>
            </w:pPr>
            <w:r>
              <w:rPr>
                <w:rFonts w:cs="Arial"/>
                <w:b/>
                <w:sz w:val="24"/>
                <w:szCs w:val="24"/>
              </w:rPr>
              <w:t>条件不满足</w:t>
            </w:r>
          </w:p>
          <w:p w:rsidR="00CA79F4" w:rsidRDefault="008F2BF9">
            <w:pPr>
              <w:pStyle w:val="Tabellentext"/>
              <w:rPr>
                <w:rFonts w:cs="Arial"/>
                <w:sz w:val="24"/>
                <w:szCs w:val="24"/>
              </w:rPr>
            </w:pPr>
            <w:r>
              <w:rPr>
                <w:rFonts w:cs="Arial"/>
                <w:sz w:val="24"/>
                <w:szCs w:val="24"/>
              </w:rPr>
              <w:t>如果</w:t>
            </w:r>
            <w:r>
              <w:rPr>
                <w:rFonts w:cs="Arial"/>
                <w:sz w:val="24"/>
                <w:szCs w:val="24"/>
              </w:rPr>
              <w:t>ECU</w:t>
            </w:r>
            <w:r>
              <w:rPr>
                <w:rFonts w:cs="Arial"/>
                <w:sz w:val="24"/>
                <w:szCs w:val="24"/>
              </w:rPr>
              <w:t>的操作条件不满足执行相应动作的要求，发送此否定响应码。例如，如果诊断工具请求不同传输类型的周期数据标识符而</w:t>
            </w:r>
            <w:r>
              <w:rPr>
                <w:rFonts w:cs="Arial"/>
                <w:sz w:val="24"/>
                <w:szCs w:val="24"/>
              </w:rPr>
              <w:t>ECU</w:t>
            </w:r>
            <w:r>
              <w:rPr>
                <w:rFonts w:cs="Arial"/>
                <w:sz w:val="24"/>
                <w:szCs w:val="24"/>
              </w:rPr>
              <w:t>不支持同时进行多种传输模式。</w:t>
            </w:r>
          </w:p>
        </w:tc>
      </w:tr>
      <w:tr w:rsidR="00CA79F4">
        <w:tc>
          <w:tcPr>
            <w:tcW w:w="1200" w:type="dxa"/>
          </w:tcPr>
          <w:p w:rsidR="00CA79F4" w:rsidRDefault="008F2BF9">
            <w:pPr>
              <w:pStyle w:val="Tabellentext"/>
              <w:rPr>
                <w:rFonts w:cs="Arial"/>
                <w:sz w:val="24"/>
                <w:szCs w:val="24"/>
              </w:rPr>
            </w:pPr>
            <w:r>
              <w:rPr>
                <w:rFonts w:cs="Arial"/>
                <w:sz w:val="24"/>
                <w:szCs w:val="24"/>
              </w:rPr>
              <w:t>31</w:t>
            </w:r>
          </w:p>
        </w:tc>
        <w:tc>
          <w:tcPr>
            <w:tcW w:w="8170" w:type="dxa"/>
          </w:tcPr>
          <w:p w:rsidR="00CA79F4" w:rsidRDefault="008F2BF9">
            <w:pPr>
              <w:pStyle w:val="Tabellentext"/>
              <w:rPr>
                <w:rFonts w:cs="Arial"/>
                <w:b/>
                <w:sz w:val="24"/>
                <w:szCs w:val="24"/>
              </w:rPr>
            </w:pPr>
            <w:r>
              <w:rPr>
                <w:rFonts w:cs="Arial"/>
                <w:b/>
                <w:sz w:val="24"/>
                <w:szCs w:val="24"/>
              </w:rPr>
              <w:t>请求超出范围</w:t>
            </w:r>
            <w:r>
              <w:rPr>
                <w:rFonts w:cs="Arial"/>
                <w:b/>
                <w:sz w:val="24"/>
                <w:szCs w:val="24"/>
              </w:rPr>
              <w:t xml:space="preserve"> </w:t>
            </w:r>
          </w:p>
          <w:p w:rsidR="00CA79F4" w:rsidRDefault="008F2BF9">
            <w:pPr>
              <w:pStyle w:val="Tabellentext"/>
              <w:rPr>
                <w:rFonts w:cs="Arial"/>
                <w:sz w:val="24"/>
                <w:szCs w:val="24"/>
              </w:rPr>
            </w:pPr>
            <w:r>
              <w:rPr>
                <w:rFonts w:cs="Arial" w:hint="eastAsia"/>
                <w:sz w:val="24"/>
                <w:szCs w:val="24"/>
              </w:rPr>
              <w:t>如下情况时，</w:t>
            </w:r>
            <w:r>
              <w:rPr>
                <w:rFonts w:cs="Arial"/>
                <w:sz w:val="24"/>
                <w:szCs w:val="24"/>
              </w:rPr>
              <w:t>发送此否定响应码：</w:t>
            </w:r>
          </w:p>
          <w:p w:rsidR="00CA79F4" w:rsidRDefault="008F2BF9">
            <w:pPr>
              <w:pStyle w:val="Tabellentext"/>
              <w:rPr>
                <w:rFonts w:cs="Arial"/>
                <w:sz w:val="24"/>
                <w:szCs w:val="24"/>
              </w:rPr>
            </w:pPr>
            <w:r>
              <w:rPr>
                <w:rFonts w:cs="Arial"/>
                <w:sz w:val="24"/>
                <w:szCs w:val="24"/>
              </w:rPr>
              <w:t xml:space="preserve">1. </w:t>
            </w:r>
            <w:r>
              <w:rPr>
                <w:rFonts w:cs="Arial"/>
                <w:sz w:val="24"/>
                <w:szCs w:val="24"/>
              </w:rPr>
              <w:t>设备不支持任意一个请求的周期数据标识符值；</w:t>
            </w:r>
          </w:p>
          <w:p w:rsidR="00CA79F4" w:rsidRDefault="008F2BF9">
            <w:pPr>
              <w:pStyle w:val="Tabellentext"/>
              <w:ind w:left="310" w:hanging="310"/>
              <w:rPr>
                <w:rFonts w:cs="Arial"/>
                <w:sz w:val="24"/>
                <w:szCs w:val="24"/>
              </w:rPr>
            </w:pPr>
            <w:r>
              <w:rPr>
                <w:rFonts w:cs="Arial"/>
                <w:sz w:val="24"/>
                <w:szCs w:val="24"/>
              </w:rPr>
              <w:t xml:space="preserve">2. </w:t>
            </w:r>
            <w:r>
              <w:rPr>
                <w:rFonts w:cs="Arial"/>
                <w:sz w:val="24"/>
                <w:szCs w:val="24"/>
              </w:rPr>
              <w:t>诊断工具超过了一次请求周期数据标识符允许的最大个数；</w:t>
            </w:r>
          </w:p>
          <w:p w:rsidR="00CA79F4" w:rsidRDefault="008F2BF9">
            <w:pPr>
              <w:pStyle w:val="Tabellentext"/>
              <w:rPr>
                <w:rFonts w:cs="Arial"/>
                <w:sz w:val="24"/>
                <w:szCs w:val="24"/>
              </w:rPr>
            </w:pPr>
            <w:r>
              <w:rPr>
                <w:rFonts w:cs="Arial"/>
                <w:sz w:val="24"/>
                <w:szCs w:val="24"/>
              </w:rPr>
              <w:t xml:space="preserve">3. </w:t>
            </w:r>
            <w:r>
              <w:rPr>
                <w:rFonts w:cs="Arial"/>
                <w:sz w:val="24"/>
                <w:szCs w:val="24"/>
              </w:rPr>
              <w:t>设备不支持规定的传输模式。</w:t>
            </w:r>
          </w:p>
        </w:tc>
      </w:tr>
    </w:tbl>
    <w:p w:rsidR="00CA79F4" w:rsidRDefault="00CA79F4">
      <w:pPr>
        <w:pStyle w:val="a4"/>
        <w:rPr>
          <w:rFonts w:ascii="Arial" w:hAnsi="Arial" w:cs="Arial"/>
          <w:sz w:val="24"/>
        </w:rPr>
      </w:pPr>
    </w:p>
    <w:p w:rsidR="00CA79F4" w:rsidRDefault="008F2BF9">
      <w:pPr>
        <w:pStyle w:val="HR3"/>
        <w:rPr>
          <w:rFonts w:cs="Arial"/>
        </w:rPr>
      </w:pPr>
      <w:bookmarkStart w:id="316" w:name="_Toc231947434"/>
      <w:bookmarkStart w:id="317" w:name="_Toc234811430"/>
      <w:bookmarkStart w:id="318" w:name="_Toc327131863"/>
      <w:bookmarkStart w:id="319" w:name="_Toc8910719"/>
      <w:r>
        <w:rPr>
          <w:rFonts w:cs="Arial"/>
        </w:rPr>
        <w:t>参数</w:t>
      </w:r>
      <w:bookmarkEnd w:id="316"/>
      <w:bookmarkEnd w:id="317"/>
      <w:r>
        <w:rPr>
          <w:rFonts w:cs="Arial"/>
        </w:rPr>
        <w:t>定义</w:t>
      </w:r>
      <w:bookmarkEnd w:id="318"/>
      <w:bookmarkEnd w:id="319"/>
    </w:p>
    <w:p w:rsidR="00CA79F4" w:rsidRDefault="008F2BF9">
      <w:pPr>
        <w:pStyle w:val="HRa"/>
        <w:ind w:firstLine="480"/>
        <w:rPr>
          <w:rFonts w:ascii="Arial" w:hAnsi="Arial" w:cs="Arial"/>
        </w:rPr>
      </w:pPr>
      <w:r>
        <w:rPr>
          <w:rFonts w:ascii="Arial" w:hAnsi="Arial" w:cs="Arial"/>
        </w:rPr>
        <w:t>参数</w:t>
      </w:r>
      <w:r>
        <w:rPr>
          <w:rFonts w:ascii="Arial" w:hAnsi="Arial" w:cs="Arial" w:hint="eastAsia"/>
        </w:rPr>
        <w:t>“</w:t>
      </w:r>
      <w:r>
        <w:rPr>
          <w:rFonts w:ascii="Arial" w:hAnsi="Arial" w:cs="Arial"/>
        </w:rPr>
        <w:t>传输模式</w:t>
      </w:r>
      <w:r>
        <w:rPr>
          <w:rFonts w:ascii="Arial" w:hAnsi="Arial" w:cs="Arial" w:hint="eastAsia"/>
        </w:rPr>
        <w:t>”</w:t>
      </w:r>
      <w:r>
        <w:rPr>
          <w:rFonts w:ascii="Arial" w:hAnsi="Arial" w:cs="Arial"/>
        </w:rPr>
        <w:t>（</w:t>
      </w:r>
      <w:r>
        <w:rPr>
          <w:rFonts w:ascii="Arial" w:hAnsi="Arial" w:cs="Arial"/>
        </w:rPr>
        <w:t>transmissionMode</w:t>
      </w:r>
      <w:r>
        <w:rPr>
          <w:rFonts w:ascii="Arial" w:hAnsi="Arial" w:cs="Arial"/>
        </w:rPr>
        <w:t>）定义如下。</w:t>
      </w:r>
    </w:p>
    <w:tbl>
      <w:tblPr>
        <w:tblW w:w="9478" w:type="dxa"/>
        <w:tblInd w:w="-5"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548"/>
        <w:gridCol w:w="7930"/>
      </w:tblGrid>
      <w:tr w:rsidR="00CA79F4">
        <w:tc>
          <w:tcPr>
            <w:tcW w:w="1548" w:type="dxa"/>
            <w:tcBorders>
              <w:top w:val="single" w:sz="12" w:space="0" w:color="000000"/>
              <w:bottom w:val="single" w:sz="6" w:space="0" w:color="000000"/>
            </w:tcBorders>
            <w:shd w:val="pct10" w:color="auto" w:fill="FFFFFF"/>
          </w:tcPr>
          <w:p w:rsidR="00CA79F4" w:rsidRDefault="008F2BF9">
            <w:pPr>
              <w:pStyle w:val="FormatvorlageTableFirstRow"/>
              <w:rPr>
                <w:rFonts w:eastAsia="宋体" w:cs="Arial"/>
                <w:sz w:val="24"/>
                <w:szCs w:val="24"/>
                <w:lang w:eastAsia="zh-CN"/>
              </w:rPr>
            </w:pPr>
            <w:r>
              <w:rPr>
                <w:rFonts w:eastAsia="宋体" w:cs="Arial"/>
                <w:sz w:val="24"/>
                <w:szCs w:val="24"/>
                <w:lang w:eastAsia="zh-CN"/>
              </w:rPr>
              <w:t>H</w:t>
            </w:r>
            <w:r>
              <w:rPr>
                <w:rFonts w:eastAsia="宋体" w:cs="Arial"/>
                <w:sz w:val="24"/>
                <w:szCs w:val="24"/>
              </w:rPr>
              <w:t>ex</w:t>
            </w:r>
            <w:r>
              <w:rPr>
                <w:rFonts w:eastAsia="宋体" w:cs="Arial"/>
                <w:sz w:val="24"/>
                <w:szCs w:val="24"/>
                <w:lang w:eastAsia="zh-CN"/>
              </w:rPr>
              <w:t>(bit6~0)</w:t>
            </w:r>
          </w:p>
        </w:tc>
        <w:tc>
          <w:tcPr>
            <w:tcW w:w="7930" w:type="dxa"/>
            <w:tcBorders>
              <w:top w:val="single" w:sz="12" w:space="0" w:color="000000"/>
              <w:bottom w:val="single" w:sz="6" w:space="0" w:color="000000"/>
            </w:tcBorders>
            <w:shd w:val="pct10" w:color="auto" w:fill="FFFFFF"/>
          </w:tcPr>
          <w:p w:rsidR="00CA79F4" w:rsidRDefault="008F2BF9">
            <w:pPr>
              <w:pStyle w:val="FormatvorlageTableFirstRow"/>
              <w:rPr>
                <w:rFonts w:eastAsia="宋体" w:cs="Arial"/>
                <w:sz w:val="24"/>
                <w:szCs w:val="24"/>
                <w:lang w:eastAsia="zh-CN"/>
              </w:rPr>
            </w:pPr>
            <w:r>
              <w:rPr>
                <w:rFonts w:eastAsia="宋体" w:cs="Arial"/>
                <w:sz w:val="24"/>
                <w:szCs w:val="24"/>
                <w:lang w:eastAsia="zh-CN"/>
              </w:rPr>
              <w:t>描述</w:t>
            </w:r>
          </w:p>
        </w:tc>
      </w:tr>
      <w:tr w:rsidR="00CA79F4">
        <w:tc>
          <w:tcPr>
            <w:tcW w:w="1548" w:type="dxa"/>
            <w:tcBorders>
              <w:top w:val="single" w:sz="6" w:space="0" w:color="000000"/>
            </w:tcBorders>
          </w:tcPr>
          <w:p w:rsidR="00CA79F4" w:rsidRDefault="008F2BF9">
            <w:pPr>
              <w:pStyle w:val="FormatvorlageTabellentext0"/>
              <w:rPr>
                <w:rFonts w:eastAsia="宋体" w:cs="Arial"/>
                <w:sz w:val="24"/>
                <w:szCs w:val="24"/>
              </w:rPr>
            </w:pPr>
            <w:r>
              <w:rPr>
                <w:rFonts w:eastAsia="宋体" w:cs="Arial"/>
                <w:sz w:val="24"/>
                <w:szCs w:val="24"/>
              </w:rPr>
              <w:t>01</w:t>
            </w:r>
          </w:p>
        </w:tc>
        <w:tc>
          <w:tcPr>
            <w:tcW w:w="7930" w:type="dxa"/>
            <w:tcBorders>
              <w:top w:val="single" w:sz="6" w:space="0" w:color="000000"/>
            </w:tcBorders>
          </w:tcPr>
          <w:p w:rsidR="00CA79F4" w:rsidRDefault="008F2BF9">
            <w:pPr>
              <w:pStyle w:val="FormatvorlageTabellentext0"/>
              <w:rPr>
                <w:rFonts w:eastAsia="宋体" w:cs="Arial"/>
                <w:b/>
                <w:sz w:val="24"/>
                <w:szCs w:val="24"/>
              </w:rPr>
            </w:pPr>
            <w:r>
              <w:rPr>
                <w:rFonts w:eastAsia="宋体" w:cs="Arial"/>
                <w:b/>
                <w:sz w:val="24"/>
                <w:szCs w:val="24"/>
              </w:rPr>
              <w:t>低速率发送</w:t>
            </w:r>
            <w:r>
              <w:rPr>
                <w:rFonts w:eastAsia="宋体" w:cs="Arial"/>
                <w:b/>
                <w:sz w:val="24"/>
                <w:szCs w:val="24"/>
              </w:rPr>
              <w:t xml:space="preserve"> sendAtSlowRate</w:t>
            </w:r>
          </w:p>
          <w:p w:rsidR="00CA79F4" w:rsidRDefault="008F2BF9">
            <w:pPr>
              <w:pStyle w:val="FormatvorlageTabellentext0"/>
              <w:rPr>
                <w:rFonts w:eastAsia="宋体" w:cs="Arial"/>
                <w:sz w:val="24"/>
                <w:szCs w:val="24"/>
              </w:rPr>
            </w:pPr>
            <w:r>
              <w:rPr>
                <w:rFonts w:eastAsia="宋体" w:cs="Arial"/>
                <w:sz w:val="24"/>
                <w:szCs w:val="24"/>
              </w:rPr>
              <w:t>此参数规定了</w:t>
            </w:r>
            <w:r>
              <w:rPr>
                <w:rFonts w:eastAsia="宋体" w:cs="Arial"/>
                <w:sz w:val="24"/>
                <w:szCs w:val="24"/>
              </w:rPr>
              <w:t>ECU</w:t>
            </w:r>
            <w:r>
              <w:rPr>
                <w:rFonts w:eastAsia="宋体" w:cs="Arial"/>
                <w:sz w:val="24"/>
                <w:szCs w:val="24"/>
              </w:rPr>
              <w:t>须在低速下发送要求的数据记录信息来响应请求报文。传输模式参数</w:t>
            </w:r>
            <w:r>
              <w:rPr>
                <w:rFonts w:eastAsia="宋体" w:cs="Arial" w:hint="eastAsia"/>
                <w:sz w:val="24"/>
                <w:szCs w:val="24"/>
              </w:rPr>
              <w:t>“</w:t>
            </w:r>
            <w:r>
              <w:rPr>
                <w:rFonts w:eastAsia="宋体" w:cs="Arial"/>
                <w:sz w:val="24"/>
                <w:szCs w:val="24"/>
              </w:rPr>
              <w:t>slow</w:t>
            </w:r>
            <w:r>
              <w:rPr>
                <w:rFonts w:eastAsia="宋体" w:cs="Arial" w:hint="eastAsia"/>
                <w:sz w:val="24"/>
                <w:szCs w:val="24"/>
              </w:rPr>
              <w:t>”</w:t>
            </w:r>
            <w:r>
              <w:rPr>
                <w:rFonts w:eastAsia="宋体" w:cs="Arial"/>
                <w:sz w:val="24"/>
                <w:szCs w:val="24"/>
              </w:rPr>
              <w:t>规定了重复的速率，此值由</w:t>
            </w:r>
            <w:r>
              <w:rPr>
                <w:rFonts w:eastAsia="宋体" w:cs="Arial" w:hint="eastAsia"/>
                <w:sz w:val="24"/>
                <w:szCs w:val="24"/>
              </w:rPr>
              <w:t>黄海汽车</w:t>
            </w:r>
            <w:r>
              <w:rPr>
                <w:rFonts w:eastAsia="宋体" w:cs="Arial"/>
                <w:sz w:val="24"/>
                <w:szCs w:val="24"/>
              </w:rPr>
              <w:t>建立并预定义在</w:t>
            </w:r>
            <w:r>
              <w:rPr>
                <w:rFonts w:eastAsia="宋体" w:cs="Arial"/>
                <w:sz w:val="24"/>
                <w:szCs w:val="24"/>
              </w:rPr>
              <w:t>ECU</w:t>
            </w:r>
            <w:r>
              <w:rPr>
                <w:rFonts w:eastAsia="宋体" w:cs="Arial"/>
                <w:sz w:val="24"/>
                <w:szCs w:val="24"/>
              </w:rPr>
              <w:t>中。</w:t>
            </w:r>
          </w:p>
        </w:tc>
      </w:tr>
      <w:tr w:rsidR="00CA79F4">
        <w:tc>
          <w:tcPr>
            <w:tcW w:w="1548" w:type="dxa"/>
          </w:tcPr>
          <w:p w:rsidR="00CA79F4" w:rsidRDefault="008F2BF9">
            <w:pPr>
              <w:pStyle w:val="FormatvorlageTabellentext0"/>
              <w:rPr>
                <w:rFonts w:eastAsia="宋体" w:cs="Arial"/>
                <w:sz w:val="24"/>
                <w:szCs w:val="24"/>
              </w:rPr>
            </w:pPr>
            <w:r>
              <w:rPr>
                <w:rFonts w:eastAsia="宋体" w:cs="Arial"/>
                <w:sz w:val="24"/>
                <w:szCs w:val="24"/>
              </w:rPr>
              <w:lastRenderedPageBreak/>
              <w:t>02</w:t>
            </w:r>
          </w:p>
        </w:tc>
        <w:tc>
          <w:tcPr>
            <w:tcW w:w="7930" w:type="dxa"/>
          </w:tcPr>
          <w:p w:rsidR="00CA79F4" w:rsidRDefault="008F2BF9">
            <w:pPr>
              <w:pStyle w:val="FormatvorlageTabellentext0"/>
              <w:rPr>
                <w:rFonts w:eastAsia="宋体" w:cs="Arial"/>
                <w:b/>
                <w:sz w:val="24"/>
                <w:szCs w:val="24"/>
              </w:rPr>
            </w:pPr>
            <w:r>
              <w:rPr>
                <w:rFonts w:eastAsia="宋体" w:cs="Arial"/>
                <w:b/>
                <w:sz w:val="24"/>
                <w:szCs w:val="24"/>
              </w:rPr>
              <w:t>中速率发送</w:t>
            </w:r>
            <w:r>
              <w:rPr>
                <w:rFonts w:eastAsia="宋体" w:cs="Arial"/>
                <w:b/>
                <w:sz w:val="24"/>
                <w:szCs w:val="24"/>
              </w:rPr>
              <w:t xml:space="preserve"> sendAtMediumRate</w:t>
            </w:r>
          </w:p>
          <w:p w:rsidR="00CA79F4" w:rsidRDefault="008F2BF9">
            <w:pPr>
              <w:pStyle w:val="FormatvorlageTabellentext0"/>
              <w:rPr>
                <w:rFonts w:eastAsia="宋体" w:cs="Arial"/>
                <w:sz w:val="24"/>
                <w:szCs w:val="24"/>
              </w:rPr>
            </w:pPr>
            <w:r>
              <w:rPr>
                <w:rFonts w:eastAsia="宋体" w:cs="Arial"/>
                <w:sz w:val="24"/>
                <w:szCs w:val="24"/>
              </w:rPr>
              <w:t>此参数规定了</w:t>
            </w:r>
            <w:r>
              <w:rPr>
                <w:rFonts w:eastAsia="宋体" w:cs="Arial"/>
                <w:sz w:val="24"/>
                <w:szCs w:val="24"/>
              </w:rPr>
              <w:t>ECU</w:t>
            </w:r>
            <w:r>
              <w:rPr>
                <w:rFonts w:eastAsia="宋体" w:cs="Arial"/>
                <w:sz w:val="24"/>
                <w:szCs w:val="24"/>
              </w:rPr>
              <w:t>须在中速下发送要求的数据记录信息来响应请求报文。传输模式参数</w:t>
            </w:r>
            <w:r>
              <w:rPr>
                <w:rFonts w:eastAsia="宋体" w:cs="Arial"/>
                <w:sz w:val="24"/>
                <w:szCs w:val="24"/>
              </w:rPr>
              <w:t>“medium”</w:t>
            </w:r>
            <w:r>
              <w:rPr>
                <w:rFonts w:eastAsia="宋体" w:cs="Arial"/>
                <w:sz w:val="24"/>
                <w:szCs w:val="24"/>
              </w:rPr>
              <w:t>规定了重复的速率，此值由</w:t>
            </w:r>
            <w:r>
              <w:rPr>
                <w:rFonts w:eastAsia="宋体" w:cs="Arial" w:hint="eastAsia"/>
                <w:sz w:val="24"/>
                <w:szCs w:val="24"/>
              </w:rPr>
              <w:t>黄海汽车</w:t>
            </w:r>
            <w:r>
              <w:rPr>
                <w:rFonts w:eastAsia="宋体" w:cs="Arial"/>
                <w:sz w:val="24"/>
                <w:szCs w:val="24"/>
              </w:rPr>
              <w:t>建立并预定义在</w:t>
            </w:r>
            <w:r>
              <w:rPr>
                <w:rFonts w:eastAsia="宋体" w:cs="Arial"/>
                <w:sz w:val="24"/>
                <w:szCs w:val="24"/>
              </w:rPr>
              <w:t>ECU</w:t>
            </w:r>
            <w:r>
              <w:rPr>
                <w:rFonts w:eastAsia="宋体" w:cs="Arial"/>
                <w:sz w:val="24"/>
                <w:szCs w:val="24"/>
              </w:rPr>
              <w:t>中。</w:t>
            </w:r>
          </w:p>
        </w:tc>
      </w:tr>
      <w:tr w:rsidR="00CA79F4">
        <w:tc>
          <w:tcPr>
            <w:tcW w:w="1548" w:type="dxa"/>
          </w:tcPr>
          <w:p w:rsidR="00CA79F4" w:rsidRDefault="008F2BF9">
            <w:pPr>
              <w:pStyle w:val="FormatvorlageTabellentext0"/>
              <w:rPr>
                <w:rFonts w:eastAsia="宋体" w:cs="Arial"/>
                <w:sz w:val="24"/>
                <w:szCs w:val="24"/>
              </w:rPr>
            </w:pPr>
            <w:r>
              <w:rPr>
                <w:rFonts w:eastAsia="宋体" w:cs="Arial"/>
                <w:sz w:val="24"/>
                <w:szCs w:val="24"/>
              </w:rPr>
              <w:t>03</w:t>
            </w:r>
          </w:p>
        </w:tc>
        <w:tc>
          <w:tcPr>
            <w:tcW w:w="7930" w:type="dxa"/>
          </w:tcPr>
          <w:p w:rsidR="00CA79F4" w:rsidRDefault="008F2BF9">
            <w:pPr>
              <w:pStyle w:val="FormatvorlageTabellentext0"/>
              <w:rPr>
                <w:rFonts w:eastAsia="宋体" w:cs="Arial"/>
                <w:b/>
                <w:sz w:val="24"/>
                <w:szCs w:val="24"/>
              </w:rPr>
            </w:pPr>
            <w:r>
              <w:rPr>
                <w:rFonts w:eastAsia="宋体" w:cs="Arial"/>
                <w:b/>
                <w:sz w:val="24"/>
                <w:szCs w:val="24"/>
              </w:rPr>
              <w:t>高速率发送</w:t>
            </w:r>
            <w:r>
              <w:rPr>
                <w:rFonts w:eastAsia="宋体" w:cs="Arial"/>
                <w:b/>
                <w:sz w:val="24"/>
                <w:szCs w:val="24"/>
              </w:rPr>
              <w:t xml:space="preserve"> sendAtFastRate</w:t>
            </w:r>
          </w:p>
          <w:p w:rsidR="00CA79F4" w:rsidRDefault="008F2BF9">
            <w:pPr>
              <w:pStyle w:val="FormatvorlageTabellentext0"/>
              <w:rPr>
                <w:rFonts w:eastAsia="宋体" w:cs="Arial"/>
                <w:sz w:val="24"/>
                <w:szCs w:val="24"/>
              </w:rPr>
            </w:pPr>
            <w:r>
              <w:rPr>
                <w:rFonts w:eastAsia="宋体" w:cs="Arial"/>
                <w:sz w:val="24"/>
                <w:szCs w:val="24"/>
              </w:rPr>
              <w:t>此参数规定了</w:t>
            </w:r>
            <w:r>
              <w:rPr>
                <w:rFonts w:eastAsia="宋体" w:cs="Arial"/>
                <w:sz w:val="24"/>
                <w:szCs w:val="24"/>
              </w:rPr>
              <w:t>ECU</w:t>
            </w:r>
            <w:r>
              <w:rPr>
                <w:rFonts w:eastAsia="宋体" w:cs="Arial"/>
                <w:sz w:val="24"/>
                <w:szCs w:val="24"/>
              </w:rPr>
              <w:t>须在高速下发送要求的数据记录信息来响应请求报文。传输模式参数</w:t>
            </w:r>
            <w:r>
              <w:rPr>
                <w:rFonts w:eastAsia="宋体" w:cs="Arial"/>
                <w:sz w:val="24"/>
                <w:szCs w:val="24"/>
              </w:rPr>
              <w:t>“fast”</w:t>
            </w:r>
            <w:r>
              <w:rPr>
                <w:rFonts w:eastAsia="宋体" w:cs="Arial"/>
                <w:sz w:val="24"/>
                <w:szCs w:val="24"/>
              </w:rPr>
              <w:t>规定了重复的速率，此值由</w:t>
            </w:r>
            <w:r>
              <w:rPr>
                <w:rFonts w:eastAsia="宋体" w:cs="Arial" w:hint="eastAsia"/>
                <w:sz w:val="24"/>
                <w:szCs w:val="24"/>
              </w:rPr>
              <w:t>黄海汽车</w:t>
            </w:r>
            <w:r>
              <w:rPr>
                <w:rFonts w:eastAsia="宋体" w:cs="Arial"/>
                <w:sz w:val="24"/>
                <w:szCs w:val="24"/>
              </w:rPr>
              <w:t>建立并预定义在</w:t>
            </w:r>
            <w:r>
              <w:rPr>
                <w:rFonts w:eastAsia="宋体" w:cs="Arial"/>
                <w:sz w:val="24"/>
                <w:szCs w:val="24"/>
              </w:rPr>
              <w:t>ECU</w:t>
            </w:r>
            <w:r>
              <w:rPr>
                <w:rFonts w:eastAsia="宋体" w:cs="Arial"/>
                <w:sz w:val="24"/>
                <w:szCs w:val="24"/>
              </w:rPr>
              <w:t>中。</w:t>
            </w:r>
          </w:p>
        </w:tc>
      </w:tr>
      <w:tr w:rsidR="00CA79F4">
        <w:tc>
          <w:tcPr>
            <w:tcW w:w="1548" w:type="dxa"/>
          </w:tcPr>
          <w:p w:rsidR="00CA79F4" w:rsidRDefault="008F2BF9">
            <w:pPr>
              <w:pStyle w:val="FormatvorlageTabellentext0"/>
              <w:rPr>
                <w:rFonts w:eastAsia="宋体" w:cs="Arial"/>
                <w:sz w:val="24"/>
                <w:szCs w:val="24"/>
              </w:rPr>
            </w:pPr>
            <w:r>
              <w:rPr>
                <w:rFonts w:eastAsia="宋体" w:cs="Arial"/>
                <w:sz w:val="24"/>
                <w:szCs w:val="24"/>
              </w:rPr>
              <w:t>04</w:t>
            </w:r>
          </w:p>
        </w:tc>
        <w:tc>
          <w:tcPr>
            <w:tcW w:w="7930" w:type="dxa"/>
          </w:tcPr>
          <w:p w:rsidR="00CA79F4" w:rsidRDefault="008F2BF9">
            <w:pPr>
              <w:pStyle w:val="FormatvorlageTabellentext0"/>
              <w:rPr>
                <w:rFonts w:eastAsia="宋体" w:cs="Arial"/>
                <w:b/>
                <w:sz w:val="24"/>
                <w:szCs w:val="24"/>
              </w:rPr>
            </w:pPr>
            <w:r>
              <w:rPr>
                <w:rFonts w:eastAsia="宋体" w:cs="Arial"/>
                <w:b/>
                <w:sz w:val="24"/>
                <w:szCs w:val="24"/>
              </w:rPr>
              <w:t>终止发送</w:t>
            </w:r>
            <w:r>
              <w:rPr>
                <w:rFonts w:eastAsia="宋体" w:cs="Arial"/>
                <w:b/>
                <w:sz w:val="24"/>
                <w:szCs w:val="24"/>
              </w:rPr>
              <w:t>stopSending</w:t>
            </w:r>
          </w:p>
          <w:p w:rsidR="00CA79F4" w:rsidRDefault="008F2BF9">
            <w:pPr>
              <w:pStyle w:val="FormatvorlageTabellentext0"/>
              <w:rPr>
                <w:rFonts w:eastAsia="宋体" w:cs="Arial"/>
                <w:sz w:val="24"/>
                <w:szCs w:val="24"/>
              </w:rPr>
            </w:pPr>
            <w:r>
              <w:rPr>
                <w:rFonts w:eastAsia="宋体" w:cs="Arial"/>
                <w:sz w:val="24"/>
                <w:szCs w:val="24"/>
              </w:rPr>
              <w:t>ECU</w:t>
            </w:r>
            <w:r>
              <w:rPr>
                <w:rFonts w:eastAsia="宋体" w:cs="Arial"/>
                <w:sz w:val="24"/>
                <w:szCs w:val="24"/>
              </w:rPr>
              <w:t>终止发送周期性</w:t>
            </w:r>
            <w:r>
              <w:rPr>
                <w:rFonts w:eastAsia="宋体" w:cs="Arial"/>
                <w:sz w:val="24"/>
                <w:szCs w:val="24"/>
              </w:rPr>
              <w:t>/</w:t>
            </w:r>
            <w:r>
              <w:rPr>
                <w:rFonts w:eastAsia="宋体" w:cs="Arial"/>
                <w:sz w:val="24"/>
                <w:szCs w:val="24"/>
              </w:rPr>
              <w:t>重复性的肯定响应报文。</w:t>
            </w:r>
            <w:r>
              <w:rPr>
                <w:rFonts w:eastAsia="宋体" w:cs="Arial"/>
                <w:sz w:val="24"/>
                <w:szCs w:val="24"/>
              </w:rPr>
              <w:t xml:space="preserve"> </w:t>
            </w:r>
          </w:p>
          <w:p w:rsidR="00CA79F4" w:rsidRDefault="008F2BF9">
            <w:pPr>
              <w:pStyle w:val="FormatvorlageTabellentext0"/>
              <w:rPr>
                <w:rFonts w:eastAsia="宋体" w:cs="Arial"/>
                <w:sz w:val="24"/>
                <w:szCs w:val="24"/>
              </w:rPr>
            </w:pPr>
            <w:r>
              <w:rPr>
                <w:rFonts w:eastAsia="宋体" w:cs="Arial"/>
                <w:sz w:val="24"/>
                <w:szCs w:val="24"/>
              </w:rPr>
              <w:t>仅在</w:t>
            </w:r>
            <w:r>
              <w:rPr>
                <w:rFonts w:eastAsia="宋体" w:cs="Arial"/>
                <w:sz w:val="24"/>
                <w:szCs w:val="24"/>
              </w:rPr>
              <w:t>ECU</w:t>
            </w:r>
            <w:r>
              <w:rPr>
                <w:rFonts w:eastAsia="宋体" w:cs="Arial"/>
                <w:sz w:val="24"/>
                <w:szCs w:val="24"/>
              </w:rPr>
              <w:t>支持至少一种其它传输模式时（低速率发送，中速率发送，高速率发送），终止发送才要求被</w:t>
            </w:r>
            <w:r>
              <w:rPr>
                <w:rFonts w:eastAsia="宋体" w:cs="Arial"/>
                <w:sz w:val="24"/>
                <w:szCs w:val="24"/>
              </w:rPr>
              <w:t>ECU</w:t>
            </w:r>
            <w:r>
              <w:rPr>
                <w:rFonts w:eastAsia="宋体" w:cs="Arial"/>
                <w:sz w:val="24"/>
                <w:szCs w:val="24"/>
              </w:rPr>
              <w:t>支持。</w:t>
            </w:r>
          </w:p>
        </w:tc>
      </w:tr>
    </w:tbl>
    <w:p w:rsidR="00CA79F4" w:rsidRDefault="00CA79F4">
      <w:pPr>
        <w:pStyle w:val="HRa"/>
        <w:ind w:firstLine="480"/>
        <w:rPr>
          <w:rFonts w:ascii="Arial" w:hAnsi="Arial" w:cs="Arial"/>
        </w:rPr>
      </w:pPr>
    </w:p>
    <w:p w:rsidR="00CA79F4" w:rsidRDefault="008F2BF9">
      <w:pPr>
        <w:pStyle w:val="HRa"/>
        <w:ind w:firstLine="480"/>
        <w:rPr>
          <w:rFonts w:ascii="Arial" w:hAnsi="Arial" w:cs="Arial"/>
        </w:rPr>
      </w:pPr>
      <w:r>
        <w:rPr>
          <w:rFonts w:ascii="Arial" w:hAnsi="Arial" w:cs="Arial"/>
        </w:rPr>
        <w:t>周期数据标识符为</w:t>
      </w:r>
      <w:r>
        <w:rPr>
          <w:rFonts w:ascii="Arial" w:hAnsi="Arial" w:cs="Arial"/>
        </w:rPr>
        <w:t>1</w:t>
      </w:r>
      <w:r>
        <w:rPr>
          <w:rFonts w:ascii="Arial" w:hAnsi="Arial" w:cs="Arial"/>
        </w:rPr>
        <w:t>字节数据，其是</w:t>
      </w:r>
      <w:r>
        <w:rPr>
          <w:rFonts w:ascii="Arial" w:hAnsi="Arial" w:cs="Arial"/>
        </w:rPr>
        <w:t>F200</w:t>
      </w:r>
      <w:r>
        <w:rPr>
          <w:rFonts w:ascii="Arial" w:hAnsi="Arial" w:cs="Arial" w:hint="eastAsia"/>
        </w:rPr>
        <w:t>h</w:t>
      </w:r>
      <w:r>
        <w:rPr>
          <w:rFonts w:ascii="Arial" w:hAnsi="Arial" w:cs="Arial"/>
        </w:rPr>
        <w:t>~F2FF</w:t>
      </w:r>
      <w:r>
        <w:rPr>
          <w:rFonts w:ascii="Arial" w:hAnsi="Arial" w:cs="Arial" w:hint="eastAsia"/>
        </w:rPr>
        <w:t>h</w:t>
      </w:r>
      <w:r>
        <w:rPr>
          <w:rFonts w:ascii="Arial" w:hAnsi="Arial" w:cs="Arial"/>
        </w:rPr>
        <w:t>数据标识的低字节，此范围是特地预留</w:t>
      </w:r>
      <w:r>
        <w:rPr>
          <w:rFonts w:ascii="Arial" w:hAnsi="Arial" w:cs="Arial" w:hint="eastAsia"/>
        </w:rPr>
        <w:t>给</w:t>
      </w:r>
      <w:r>
        <w:rPr>
          <w:rFonts w:ascii="Arial" w:hAnsi="Arial" w:cs="Arial"/>
        </w:rPr>
        <w:t>该服务的。例如：如果周期数据标识符为</w:t>
      </w:r>
      <w:r>
        <w:rPr>
          <w:rFonts w:ascii="Arial" w:hAnsi="Arial" w:cs="Arial"/>
        </w:rPr>
        <w:t>E3h</w:t>
      </w:r>
      <w:r>
        <w:rPr>
          <w:rFonts w:ascii="Arial" w:hAnsi="Arial" w:cs="Arial"/>
        </w:rPr>
        <w:t>，则实际的数据标识符为</w:t>
      </w:r>
      <w:r>
        <w:rPr>
          <w:rFonts w:ascii="Arial" w:hAnsi="Arial" w:cs="Arial"/>
        </w:rPr>
        <w:t>F2E3h</w:t>
      </w:r>
      <w:r>
        <w:rPr>
          <w:rFonts w:ascii="Arial" w:hAnsi="Arial" w:cs="Arial"/>
        </w:rPr>
        <w:t>。</w:t>
      </w:r>
    </w:p>
    <w:p w:rsidR="00CA79F4" w:rsidRDefault="00CA79F4">
      <w:pPr>
        <w:pStyle w:val="HRa"/>
        <w:ind w:firstLine="480"/>
        <w:rPr>
          <w:rFonts w:ascii="Arial" w:hAnsi="Arial" w:cs="Arial"/>
        </w:rPr>
      </w:pPr>
    </w:p>
    <w:p w:rsidR="00CA79F4" w:rsidRDefault="008F2BF9">
      <w:pPr>
        <w:pStyle w:val="HR3"/>
        <w:rPr>
          <w:rFonts w:cs="Arial"/>
        </w:rPr>
      </w:pPr>
      <w:bookmarkStart w:id="320" w:name="_Toc231947435"/>
      <w:bookmarkStart w:id="321" w:name="_Toc327131864"/>
      <w:bookmarkStart w:id="322" w:name="_Toc234811431"/>
      <w:bookmarkStart w:id="323" w:name="_Toc8910720"/>
      <w:r>
        <w:rPr>
          <w:rFonts w:cs="Arial"/>
        </w:rPr>
        <w:t>执行规定</w:t>
      </w:r>
      <w:bookmarkEnd w:id="320"/>
      <w:bookmarkEnd w:id="321"/>
      <w:bookmarkEnd w:id="322"/>
      <w:bookmarkEnd w:id="323"/>
    </w:p>
    <w:p w:rsidR="00CA79F4" w:rsidRDefault="008F2BF9">
      <w:pPr>
        <w:pStyle w:val="HRa"/>
        <w:ind w:firstLine="480"/>
        <w:rPr>
          <w:rFonts w:ascii="Arial" w:hAnsi="Arial" w:cs="Arial"/>
          <w:bCs/>
        </w:rPr>
      </w:pPr>
      <w:r>
        <w:rPr>
          <w:rFonts w:ascii="Arial" w:hAnsi="Arial" w:cs="Arial"/>
          <w:bCs/>
        </w:rPr>
        <w:t>本规范定义的肯定响应报文为</w:t>
      </w:r>
      <w:r>
        <w:rPr>
          <w:rFonts w:ascii="Arial" w:hAnsi="Arial" w:cs="Arial"/>
          <w:bCs/>
        </w:rPr>
        <w:t>USDT</w:t>
      </w:r>
      <w:r>
        <w:rPr>
          <w:rFonts w:ascii="Arial" w:hAnsi="Arial" w:cs="Arial"/>
          <w:bCs/>
        </w:rPr>
        <w:t>类型。为了避免多帧传输，每个周期数据标识符代表参数的最大数据长度为</w:t>
      </w:r>
      <w:r>
        <w:rPr>
          <w:rFonts w:ascii="Arial" w:hAnsi="Arial" w:cs="Arial"/>
          <w:bCs/>
        </w:rPr>
        <w:t>5</w:t>
      </w:r>
      <w:r>
        <w:rPr>
          <w:rFonts w:ascii="Arial" w:hAnsi="Arial" w:cs="Arial"/>
          <w:bCs/>
        </w:rPr>
        <w:t>字节，即保证整个肯定响应报文长度不会超过一个</w:t>
      </w:r>
      <w:r>
        <w:rPr>
          <w:rFonts w:ascii="Arial" w:hAnsi="Arial" w:cs="Arial"/>
          <w:bCs/>
        </w:rPr>
        <w:t>CAN</w:t>
      </w:r>
      <w:r>
        <w:rPr>
          <w:rFonts w:ascii="Arial" w:hAnsi="Arial" w:cs="Arial" w:hint="eastAsia"/>
          <w:bCs/>
        </w:rPr>
        <w:t>帧</w:t>
      </w:r>
      <w:r>
        <w:rPr>
          <w:rFonts w:ascii="Arial" w:hAnsi="Arial" w:cs="Arial"/>
          <w:bCs/>
        </w:rPr>
        <w:t>所能容纳的长度。</w:t>
      </w:r>
    </w:p>
    <w:p w:rsidR="00CA79F4" w:rsidRDefault="008F2BF9">
      <w:pPr>
        <w:pStyle w:val="HRa"/>
        <w:ind w:firstLine="480"/>
        <w:rPr>
          <w:rFonts w:ascii="Arial" w:hAnsi="Arial" w:cs="Arial"/>
          <w:bCs/>
        </w:rPr>
      </w:pPr>
      <w:r>
        <w:rPr>
          <w:rFonts w:ascii="Arial" w:hAnsi="Arial" w:cs="Arial"/>
          <w:bCs/>
        </w:rPr>
        <w:t>由</w:t>
      </w:r>
      <w:r>
        <w:rPr>
          <w:rFonts w:cs="Arial" w:hint="eastAsia"/>
        </w:rPr>
        <w:t>黄海汽车</w:t>
      </w:r>
      <w:r>
        <w:rPr>
          <w:rFonts w:ascii="Arial" w:hAnsi="Arial" w:cs="Arial"/>
          <w:bCs/>
        </w:rPr>
        <w:t>和系统供应商协定来限制</w:t>
      </w:r>
      <w:r>
        <w:rPr>
          <w:rFonts w:ascii="Arial" w:hAnsi="Arial" w:cs="Arial"/>
          <w:bCs/>
        </w:rPr>
        <w:t>ECU</w:t>
      </w:r>
      <w:r>
        <w:rPr>
          <w:rFonts w:ascii="Arial" w:hAnsi="Arial" w:cs="Arial"/>
          <w:bCs/>
        </w:rPr>
        <w:t>同时支持的周期数据标识符数量。超出最大数量的限制将导致否定响应并且不发送请求中的任何一个</w:t>
      </w:r>
      <w:r>
        <w:rPr>
          <w:rFonts w:ascii="Arial" w:hAnsi="Arial" w:cs="Arial" w:hint="eastAsia"/>
          <w:bCs/>
        </w:rPr>
        <w:t>周</w:t>
      </w:r>
      <w:r>
        <w:rPr>
          <w:rFonts w:ascii="Arial" w:hAnsi="Arial" w:cs="Arial"/>
          <w:bCs/>
        </w:rPr>
        <w:t>期标识符对应的数据。在一个请求报文中不允许出现重复相同的周期标识符，如果诊断</w:t>
      </w:r>
      <w:r>
        <w:rPr>
          <w:rFonts w:ascii="Arial" w:hAnsi="Arial" w:cs="Arial" w:hint="eastAsia"/>
          <w:bCs/>
        </w:rPr>
        <w:t>工具</w:t>
      </w:r>
      <w:r>
        <w:rPr>
          <w:rFonts w:ascii="Arial" w:hAnsi="Arial" w:cs="Arial"/>
          <w:bCs/>
        </w:rPr>
        <w:t>违背了这一规则，</w:t>
      </w:r>
      <w:r>
        <w:rPr>
          <w:rFonts w:ascii="Arial" w:hAnsi="Arial" w:cs="Arial"/>
          <w:bCs/>
        </w:rPr>
        <w:t>ECU</w:t>
      </w:r>
      <w:r>
        <w:rPr>
          <w:rFonts w:ascii="Arial" w:hAnsi="Arial" w:cs="Arial"/>
          <w:bCs/>
        </w:rPr>
        <w:t>应该只接收其中的一个。</w:t>
      </w:r>
    </w:p>
    <w:p w:rsidR="00CA79F4" w:rsidRDefault="008F2BF9">
      <w:pPr>
        <w:pStyle w:val="HRa"/>
        <w:ind w:firstLine="480"/>
        <w:rPr>
          <w:rFonts w:ascii="Arial" w:hAnsi="Arial" w:cs="Arial"/>
          <w:bCs/>
        </w:rPr>
      </w:pPr>
      <w:r>
        <w:rPr>
          <w:rFonts w:ascii="Arial" w:hAnsi="Arial" w:cs="Arial"/>
          <w:bCs/>
        </w:rPr>
        <w:t>由周期数据标识符组成的数据标识符需被</w:t>
      </w:r>
      <w:r>
        <w:rPr>
          <w:rFonts w:ascii="Arial" w:hAnsi="Arial" w:cs="Arial" w:hint="eastAsia"/>
          <w:bCs/>
        </w:rPr>
        <w:t>“</w:t>
      </w:r>
      <w:r>
        <w:rPr>
          <w:rFonts w:ascii="Arial" w:hAnsi="Arial" w:cs="Arial"/>
          <w:bCs/>
        </w:rPr>
        <w:t>通过数据标识符读数据服务（</w:t>
      </w:r>
      <w:r>
        <w:rPr>
          <w:rFonts w:ascii="Arial" w:hAnsi="Arial" w:cs="Arial"/>
          <w:bCs/>
        </w:rPr>
        <w:t>22h</w:t>
      </w:r>
      <w:r>
        <w:rPr>
          <w:rFonts w:ascii="Arial" w:hAnsi="Arial" w:cs="Arial"/>
          <w:bCs/>
        </w:rPr>
        <w:t>服务）</w:t>
      </w:r>
      <w:r>
        <w:rPr>
          <w:rFonts w:ascii="Arial" w:hAnsi="Arial" w:cs="Arial" w:hint="eastAsia"/>
          <w:bCs/>
        </w:rPr>
        <w:t>”</w:t>
      </w:r>
      <w:r>
        <w:rPr>
          <w:rFonts w:ascii="Arial" w:hAnsi="Arial" w:cs="Arial"/>
          <w:bCs/>
        </w:rPr>
        <w:t>支持。</w:t>
      </w:r>
    </w:p>
    <w:p w:rsidR="00CA79F4" w:rsidRDefault="00CA79F4">
      <w:pPr>
        <w:pStyle w:val="HRa"/>
        <w:ind w:firstLineChars="0" w:firstLine="0"/>
        <w:rPr>
          <w:rFonts w:ascii="Arial" w:hAnsi="Arial" w:cs="Arial"/>
        </w:rPr>
      </w:pPr>
    </w:p>
    <w:p w:rsidR="00CA79F4" w:rsidRDefault="008F2BF9">
      <w:pPr>
        <w:pStyle w:val="HR2"/>
        <w:rPr>
          <w:rFonts w:cs="Arial"/>
        </w:rPr>
      </w:pPr>
      <w:bookmarkStart w:id="324" w:name="_Toc327131865"/>
      <w:bookmarkStart w:id="325" w:name="_Toc231947436"/>
      <w:bookmarkStart w:id="326" w:name="_Toc234811432"/>
      <w:bookmarkStart w:id="327" w:name="_Toc8910721"/>
      <w:r>
        <w:rPr>
          <w:rFonts w:cs="Arial"/>
        </w:rPr>
        <w:t>动态定义数据标识符</w:t>
      </w:r>
      <w:r>
        <w:rPr>
          <w:rFonts w:cs="Arial"/>
        </w:rPr>
        <w:t>DynamicallyDefineDataIdentifier</w:t>
      </w:r>
      <w:r>
        <w:rPr>
          <w:rFonts w:cs="Arial" w:hint="eastAsia"/>
        </w:rPr>
        <w:t>（</w:t>
      </w:r>
      <w:r>
        <w:rPr>
          <w:rFonts w:cs="Arial"/>
        </w:rPr>
        <w:t>2Ch</w:t>
      </w:r>
      <w:bookmarkEnd w:id="324"/>
      <w:bookmarkEnd w:id="325"/>
      <w:bookmarkEnd w:id="326"/>
      <w:r>
        <w:rPr>
          <w:rFonts w:cs="Arial" w:hint="eastAsia"/>
        </w:rPr>
        <w:t>）</w:t>
      </w:r>
      <w:bookmarkEnd w:id="327"/>
    </w:p>
    <w:p w:rsidR="00CA79F4" w:rsidRDefault="008F2BF9">
      <w:pPr>
        <w:pStyle w:val="HRa"/>
        <w:ind w:firstLine="480"/>
        <w:rPr>
          <w:rFonts w:ascii="Arial" w:hAnsi="Arial" w:cs="Arial"/>
        </w:rPr>
      </w:pPr>
      <w:r>
        <w:rPr>
          <w:rFonts w:ascii="Arial" w:hAnsi="Arial" w:cs="Arial" w:hint="eastAsia"/>
        </w:rPr>
        <w:t>此服务允许诊断工具在</w:t>
      </w:r>
      <w:r>
        <w:rPr>
          <w:rFonts w:ascii="Arial" w:hAnsi="Arial" w:cs="Arial" w:hint="eastAsia"/>
        </w:rPr>
        <w:t>ECU</w:t>
      </w:r>
      <w:r>
        <w:rPr>
          <w:rFonts w:ascii="Arial" w:hAnsi="Arial" w:cs="Arial" w:hint="eastAsia"/>
        </w:rPr>
        <w:t>中动态定义一个数据标识符，此后该数据标识符可以被读取数据服务</w:t>
      </w:r>
      <w:r>
        <w:rPr>
          <w:rFonts w:ascii="Arial" w:hAnsi="Arial" w:cs="Arial" w:hint="eastAsia"/>
        </w:rPr>
        <w:t>22h</w:t>
      </w:r>
      <w:r>
        <w:rPr>
          <w:rFonts w:ascii="Arial" w:hAnsi="Arial" w:cs="Arial" w:hint="eastAsia"/>
        </w:rPr>
        <w:t>或读取数据（周期标识符）</w:t>
      </w:r>
      <w:r>
        <w:rPr>
          <w:rFonts w:ascii="Arial" w:hAnsi="Arial" w:cs="Arial" w:hint="eastAsia"/>
        </w:rPr>
        <w:t>2Ah</w:t>
      </w:r>
      <w:r>
        <w:rPr>
          <w:rFonts w:ascii="Arial" w:hAnsi="Arial" w:cs="Arial" w:hint="eastAsia"/>
        </w:rPr>
        <w:t>所读取。</w:t>
      </w:r>
    </w:p>
    <w:p w:rsidR="00CA79F4" w:rsidRDefault="008F2BF9">
      <w:pPr>
        <w:pStyle w:val="HRa"/>
        <w:ind w:firstLine="480"/>
        <w:rPr>
          <w:rFonts w:ascii="Arial" w:hAnsi="Arial" w:cs="Arial"/>
        </w:rPr>
      </w:pPr>
      <w:r>
        <w:rPr>
          <w:rFonts w:ascii="Arial" w:hAnsi="Arial" w:cs="Arial"/>
        </w:rPr>
        <w:t>此服务的目的是提供给诊断工具组合一个或多个数据为一个数据集的能力。</w:t>
      </w:r>
    </w:p>
    <w:p w:rsidR="00CA79F4" w:rsidRDefault="008F2BF9">
      <w:pPr>
        <w:ind w:firstLine="420"/>
        <w:rPr>
          <w:rFonts w:ascii="Arial" w:hAnsi="Arial" w:cs="Arial"/>
          <w:color w:val="000000"/>
          <w:sz w:val="24"/>
        </w:rPr>
      </w:pPr>
      <w:r>
        <w:rPr>
          <w:rFonts w:ascii="Arial" w:hAnsi="Arial" w:cs="Arial"/>
          <w:color w:val="000000"/>
          <w:sz w:val="24"/>
        </w:rPr>
        <w:t>可以通过源数据标识符、内存地址或两种方式的组合来定义一组数据</w:t>
      </w:r>
      <w:r>
        <w:rPr>
          <w:rFonts w:ascii="Arial" w:hAnsi="Arial" w:cs="Arial" w:hint="eastAsia"/>
          <w:color w:val="000000"/>
          <w:sz w:val="24"/>
        </w:rPr>
        <w:t>，</w:t>
      </w:r>
      <w:r>
        <w:rPr>
          <w:rFonts w:ascii="Arial" w:hAnsi="Arial" w:cs="Arial"/>
          <w:color w:val="000000"/>
          <w:sz w:val="24"/>
        </w:rPr>
        <w:t>本规范只定义了第一种方式。</w:t>
      </w:r>
    </w:p>
    <w:p w:rsidR="00CA79F4" w:rsidRDefault="008F2BF9">
      <w:pPr>
        <w:pStyle w:val="HRa"/>
        <w:ind w:firstLine="480"/>
        <w:rPr>
          <w:rFonts w:ascii="Arial" w:hAnsi="Arial" w:cs="Arial"/>
        </w:rPr>
      </w:pPr>
      <w:r>
        <w:rPr>
          <w:rFonts w:ascii="Arial" w:hAnsi="Arial" w:cs="Arial"/>
        </w:rPr>
        <w:t>动态定义数据标识符将会包含一个串联的数据参数定义。</w:t>
      </w:r>
    </w:p>
    <w:p w:rsidR="00CA79F4" w:rsidRDefault="00CA79F4">
      <w:pPr>
        <w:pStyle w:val="HRa"/>
        <w:ind w:firstLine="480"/>
        <w:rPr>
          <w:rFonts w:ascii="Arial" w:hAnsi="Arial" w:cs="Arial"/>
        </w:rPr>
      </w:pPr>
    </w:p>
    <w:p w:rsidR="00CA79F4" w:rsidRDefault="008F2BF9">
      <w:pPr>
        <w:pStyle w:val="HR3"/>
        <w:rPr>
          <w:rFonts w:cs="Arial"/>
        </w:rPr>
      </w:pPr>
      <w:bookmarkStart w:id="328" w:name="_Toc327131866"/>
      <w:bookmarkStart w:id="329" w:name="_Toc231947437"/>
      <w:bookmarkStart w:id="330" w:name="_Toc234811433"/>
      <w:bookmarkStart w:id="331" w:name="_Toc8910722"/>
      <w:r>
        <w:rPr>
          <w:rFonts w:cs="Arial"/>
        </w:rPr>
        <w:t>报文格式</w:t>
      </w:r>
      <w:bookmarkEnd w:id="328"/>
      <w:bookmarkEnd w:id="329"/>
      <w:bookmarkEnd w:id="330"/>
      <w:bookmarkEnd w:id="331"/>
    </w:p>
    <w:p w:rsidR="00CA79F4" w:rsidRDefault="008F2BF9">
      <w:pPr>
        <w:rPr>
          <w:rFonts w:ascii="Arial" w:hAnsi="Arial" w:cs="Arial"/>
          <w:sz w:val="24"/>
        </w:rPr>
      </w:pPr>
      <w:r>
        <w:rPr>
          <w:rFonts w:ascii="Arial" w:hAnsi="Arial" w:cs="Arial"/>
          <w:sz w:val="24"/>
        </w:rPr>
        <w:lastRenderedPageBreak/>
        <w:t>请求</w:t>
      </w:r>
      <w:r>
        <w:rPr>
          <w:rFonts w:ascii="Arial" w:hAnsi="Arial" w:cs="Arial"/>
          <w:sz w:val="24"/>
        </w:rPr>
        <w:t>_</w:t>
      </w:r>
      <w:r>
        <w:rPr>
          <w:rFonts w:ascii="Arial" w:hAnsi="Arial" w:cs="Arial"/>
          <w:sz w:val="24"/>
        </w:rPr>
        <w:t>通过标识符定义</w:t>
      </w:r>
    </w:p>
    <w:tbl>
      <w:tblPr>
        <w:tblW w:w="9358" w:type="dxa"/>
        <w:tblInd w:w="5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50" w:type="dxa"/>
          <w:right w:w="50" w:type="dxa"/>
        </w:tblCellMar>
        <w:tblLook w:val="04A0" w:firstRow="1" w:lastRow="0" w:firstColumn="1" w:lastColumn="0" w:noHBand="0" w:noVBand="1"/>
      </w:tblPr>
      <w:tblGrid>
        <w:gridCol w:w="849"/>
        <w:gridCol w:w="6403"/>
        <w:gridCol w:w="680"/>
        <w:gridCol w:w="1426"/>
      </w:tblGrid>
      <w:tr w:rsidR="00CA79F4">
        <w:trPr>
          <w:tblHeader/>
        </w:trPr>
        <w:tc>
          <w:tcPr>
            <w:tcW w:w="849" w:type="dxa"/>
            <w:shd w:val="clear" w:color="auto" w:fill="E5E5E5"/>
            <w:vAlign w:val="center"/>
          </w:tcPr>
          <w:p w:rsidR="00CA79F4" w:rsidRDefault="008F2BF9">
            <w:pPr>
              <w:pStyle w:val="FormatvorlageTableFirstRow"/>
              <w:jc w:val="both"/>
              <w:rPr>
                <w:rFonts w:eastAsia="宋体" w:cs="Arial"/>
                <w:sz w:val="24"/>
                <w:szCs w:val="24"/>
                <w:lang w:eastAsia="zh-CN"/>
              </w:rPr>
            </w:pPr>
            <w:r>
              <w:rPr>
                <w:rFonts w:eastAsia="宋体" w:cs="Arial"/>
                <w:sz w:val="24"/>
                <w:szCs w:val="24"/>
                <w:lang w:eastAsia="zh-CN"/>
              </w:rPr>
              <w:t>字节</w:t>
            </w:r>
          </w:p>
        </w:tc>
        <w:tc>
          <w:tcPr>
            <w:tcW w:w="6403" w:type="dxa"/>
            <w:shd w:val="clear" w:color="auto" w:fill="E5E5E5"/>
            <w:vAlign w:val="center"/>
          </w:tcPr>
          <w:p w:rsidR="00CA79F4" w:rsidRDefault="008F2BF9">
            <w:pPr>
              <w:pStyle w:val="FormatvorlageTableFirstRow"/>
              <w:jc w:val="both"/>
              <w:rPr>
                <w:rFonts w:eastAsia="宋体" w:cs="Arial"/>
                <w:sz w:val="24"/>
                <w:szCs w:val="24"/>
                <w:lang w:eastAsia="zh-CN"/>
              </w:rPr>
            </w:pPr>
            <w:r>
              <w:rPr>
                <w:rFonts w:eastAsia="宋体" w:cs="Arial"/>
                <w:sz w:val="24"/>
                <w:szCs w:val="24"/>
                <w:lang w:eastAsia="zh-CN"/>
              </w:rPr>
              <w:t>参数名称</w:t>
            </w:r>
          </w:p>
        </w:tc>
        <w:tc>
          <w:tcPr>
            <w:tcW w:w="680" w:type="dxa"/>
            <w:shd w:val="clear" w:color="auto" w:fill="E5E5E5"/>
            <w:vAlign w:val="center"/>
          </w:tcPr>
          <w:p w:rsidR="00CA79F4" w:rsidRDefault="008F2BF9">
            <w:pPr>
              <w:pStyle w:val="FormatvorlageTableFirstRow"/>
              <w:jc w:val="both"/>
              <w:rPr>
                <w:rFonts w:eastAsia="宋体" w:cs="Arial"/>
                <w:sz w:val="24"/>
                <w:szCs w:val="24"/>
              </w:rPr>
            </w:pPr>
            <w:r>
              <w:rPr>
                <w:rFonts w:eastAsia="宋体" w:cs="Arial"/>
                <w:sz w:val="24"/>
                <w:szCs w:val="24"/>
              </w:rPr>
              <w:t>Cvt</w:t>
            </w:r>
          </w:p>
        </w:tc>
        <w:tc>
          <w:tcPr>
            <w:tcW w:w="1426" w:type="dxa"/>
            <w:shd w:val="clear" w:color="auto" w:fill="E5E5E5"/>
            <w:vAlign w:val="center"/>
          </w:tcPr>
          <w:p w:rsidR="00CA79F4" w:rsidRDefault="008F2BF9">
            <w:pPr>
              <w:pStyle w:val="FormatvorlageTableFirstRow"/>
              <w:jc w:val="both"/>
              <w:rPr>
                <w:rFonts w:eastAsia="宋体" w:cs="Arial"/>
                <w:sz w:val="24"/>
                <w:szCs w:val="24"/>
              </w:rPr>
            </w:pPr>
            <w:r>
              <w:rPr>
                <w:rFonts w:eastAsia="宋体" w:cs="Arial"/>
                <w:sz w:val="24"/>
                <w:szCs w:val="24"/>
                <w:lang w:eastAsia="zh-CN"/>
              </w:rPr>
              <w:t>数值</w:t>
            </w:r>
            <w:r>
              <w:rPr>
                <w:rFonts w:eastAsia="宋体" w:cs="Arial"/>
                <w:sz w:val="24"/>
                <w:szCs w:val="24"/>
              </w:rPr>
              <w:t>(hex)</w:t>
            </w:r>
          </w:p>
        </w:tc>
      </w:tr>
      <w:tr w:rsidR="00CA79F4">
        <w:tc>
          <w:tcPr>
            <w:tcW w:w="849" w:type="dxa"/>
          </w:tcPr>
          <w:p w:rsidR="00CA79F4" w:rsidRDefault="008F2BF9">
            <w:pPr>
              <w:pStyle w:val="FormatvorlageTabellentext0"/>
              <w:rPr>
                <w:rFonts w:eastAsia="宋体" w:cs="Arial"/>
                <w:sz w:val="24"/>
                <w:szCs w:val="24"/>
              </w:rPr>
            </w:pPr>
            <w:r>
              <w:rPr>
                <w:rFonts w:eastAsia="宋体" w:cs="Arial"/>
                <w:sz w:val="24"/>
                <w:szCs w:val="24"/>
              </w:rPr>
              <w:t>#1</w:t>
            </w:r>
          </w:p>
        </w:tc>
        <w:tc>
          <w:tcPr>
            <w:tcW w:w="6403" w:type="dxa"/>
          </w:tcPr>
          <w:p w:rsidR="00CA79F4" w:rsidRDefault="008F2BF9">
            <w:pPr>
              <w:pStyle w:val="FormatvorlageTabellentext0"/>
              <w:rPr>
                <w:rFonts w:eastAsia="宋体" w:cs="Arial"/>
                <w:sz w:val="24"/>
                <w:szCs w:val="24"/>
              </w:rPr>
            </w:pPr>
            <w:r>
              <w:rPr>
                <w:rFonts w:eastAsia="宋体" w:cs="Arial"/>
                <w:sz w:val="24"/>
                <w:szCs w:val="24"/>
              </w:rPr>
              <w:t>RequestServiceIdentifier</w:t>
            </w:r>
          </w:p>
        </w:tc>
        <w:tc>
          <w:tcPr>
            <w:tcW w:w="680" w:type="dxa"/>
          </w:tcPr>
          <w:p w:rsidR="00CA79F4" w:rsidRDefault="008F2BF9">
            <w:pPr>
              <w:pStyle w:val="FormatvorlageTabellentext0"/>
              <w:rPr>
                <w:rFonts w:eastAsia="宋体" w:cs="Arial"/>
                <w:sz w:val="24"/>
                <w:szCs w:val="24"/>
              </w:rPr>
            </w:pPr>
            <w:r>
              <w:rPr>
                <w:rFonts w:eastAsia="宋体" w:cs="Arial"/>
                <w:sz w:val="24"/>
                <w:szCs w:val="24"/>
              </w:rPr>
              <w:t>M</w:t>
            </w:r>
          </w:p>
        </w:tc>
        <w:tc>
          <w:tcPr>
            <w:tcW w:w="1426" w:type="dxa"/>
          </w:tcPr>
          <w:p w:rsidR="00CA79F4" w:rsidRDefault="008F2BF9">
            <w:pPr>
              <w:pStyle w:val="FormatvorlageTabellentext0"/>
              <w:rPr>
                <w:rFonts w:eastAsia="宋体" w:cs="Arial"/>
                <w:sz w:val="24"/>
                <w:szCs w:val="24"/>
              </w:rPr>
            </w:pPr>
            <w:r>
              <w:rPr>
                <w:rFonts w:eastAsia="宋体" w:cs="Arial"/>
                <w:sz w:val="24"/>
                <w:szCs w:val="24"/>
              </w:rPr>
              <w:t>2C</w:t>
            </w:r>
          </w:p>
        </w:tc>
      </w:tr>
      <w:tr w:rsidR="00CA79F4">
        <w:tc>
          <w:tcPr>
            <w:tcW w:w="849" w:type="dxa"/>
          </w:tcPr>
          <w:p w:rsidR="00CA79F4" w:rsidRDefault="00CA79F4">
            <w:pPr>
              <w:pStyle w:val="FormatvorlageTabellentext0"/>
              <w:rPr>
                <w:rFonts w:cs="Arial"/>
                <w:color w:val="000000"/>
                <w:sz w:val="24"/>
                <w:szCs w:val="24"/>
              </w:rPr>
            </w:pPr>
          </w:p>
          <w:p w:rsidR="00CA79F4" w:rsidRDefault="008F2BF9">
            <w:pPr>
              <w:pStyle w:val="FormatvorlageTabellentext0"/>
              <w:rPr>
                <w:rFonts w:cs="Arial"/>
                <w:color w:val="000000"/>
                <w:sz w:val="24"/>
                <w:szCs w:val="24"/>
              </w:rPr>
            </w:pPr>
            <w:r>
              <w:rPr>
                <w:rFonts w:cs="Arial"/>
                <w:color w:val="000000"/>
                <w:sz w:val="24"/>
                <w:szCs w:val="24"/>
              </w:rPr>
              <w:t>#2</w:t>
            </w:r>
          </w:p>
        </w:tc>
        <w:tc>
          <w:tcPr>
            <w:tcW w:w="6403" w:type="dxa"/>
          </w:tcPr>
          <w:p w:rsidR="00CA79F4" w:rsidRDefault="008F2BF9">
            <w:pPr>
              <w:pStyle w:val="FormatvorlageTabellentext0"/>
              <w:rPr>
                <w:rFonts w:cs="Arial"/>
                <w:color w:val="000000"/>
                <w:sz w:val="24"/>
                <w:szCs w:val="24"/>
              </w:rPr>
            </w:pPr>
            <w:r>
              <w:rPr>
                <w:rFonts w:cs="Arial"/>
                <w:color w:val="000000"/>
                <w:sz w:val="24"/>
                <w:szCs w:val="24"/>
              </w:rPr>
              <w:t xml:space="preserve">Sub-Function = [ </w:t>
            </w:r>
          </w:p>
          <w:p w:rsidR="00CA79F4" w:rsidRDefault="008F2BF9">
            <w:pPr>
              <w:pStyle w:val="FormatvorlageTabellentext0"/>
              <w:rPr>
                <w:rFonts w:cs="Arial"/>
                <w:color w:val="000000"/>
                <w:sz w:val="24"/>
                <w:szCs w:val="24"/>
              </w:rPr>
            </w:pPr>
            <w:r>
              <w:rPr>
                <w:rFonts w:cs="Arial"/>
                <w:color w:val="000000"/>
                <w:sz w:val="24"/>
                <w:szCs w:val="24"/>
              </w:rPr>
              <w:t xml:space="preserve">                               DefineByIdentifier ]</w:t>
            </w:r>
          </w:p>
        </w:tc>
        <w:tc>
          <w:tcPr>
            <w:tcW w:w="680" w:type="dxa"/>
          </w:tcPr>
          <w:p w:rsidR="00CA79F4" w:rsidRDefault="00CA79F4">
            <w:pPr>
              <w:pStyle w:val="FormatvorlageTabellentext0"/>
              <w:rPr>
                <w:rFonts w:cs="Arial"/>
                <w:color w:val="000000"/>
                <w:sz w:val="24"/>
                <w:szCs w:val="24"/>
              </w:rPr>
            </w:pPr>
          </w:p>
          <w:p w:rsidR="00CA79F4" w:rsidRDefault="008F2BF9">
            <w:pPr>
              <w:pStyle w:val="FormatvorlageTabellentext0"/>
              <w:rPr>
                <w:rFonts w:cs="Arial"/>
                <w:color w:val="000000"/>
                <w:sz w:val="24"/>
                <w:szCs w:val="24"/>
              </w:rPr>
            </w:pPr>
            <w:r>
              <w:rPr>
                <w:rFonts w:cs="Arial"/>
                <w:color w:val="000000"/>
                <w:sz w:val="24"/>
                <w:szCs w:val="24"/>
              </w:rPr>
              <w:t>M</w:t>
            </w:r>
          </w:p>
        </w:tc>
        <w:tc>
          <w:tcPr>
            <w:tcW w:w="1426" w:type="dxa"/>
          </w:tcPr>
          <w:p w:rsidR="00CA79F4" w:rsidRDefault="00CA79F4">
            <w:pPr>
              <w:pStyle w:val="FormatvorlageTabellentext0"/>
              <w:rPr>
                <w:rFonts w:cs="Arial"/>
                <w:color w:val="000000"/>
                <w:sz w:val="24"/>
                <w:szCs w:val="24"/>
              </w:rPr>
            </w:pPr>
          </w:p>
          <w:p w:rsidR="00CA79F4" w:rsidRDefault="008F2BF9">
            <w:pPr>
              <w:pStyle w:val="FormatvorlageTabellentext0"/>
              <w:rPr>
                <w:rFonts w:cs="Arial"/>
                <w:color w:val="000000"/>
                <w:sz w:val="24"/>
                <w:szCs w:val="24"/>
              </w:rPr>
            </w:pPr>
            <w:r>
              <w:rPr>
                <w:rFonts w:cs="Arial"/>
                <w:color w:val="000000"/>
                <w:sz w:val="24"/>
                <w:szCs w:val="24"/>
              </w:rPr>
              <w:t>01</w:t>
            </w:r>
          </w:p>
        </w:tc>
      </w:tr>
      <w:tr w:rsidR="00CA79F4">
        <w:tc>
          <w:tcPr>
            <w:tcW w:w="849" w:type="dxa"/>
          </w:tcPr>
          <w:p w:rsidR="00CA79F4" w:rsidRDefault="00CA79F4">
            <w:pPr>
              <w:pStyle w:val="FormatvorlageTabellentext0"/>
              <w:rPr>
                <w:rFonts w:eastAsia="宋体" w:cs="Arial"/>
                <w:sz w:val="24"/>
                <w:szCs w:val="24"/>
              </w:rPr>
            </w:pPr>
          </w:p>
          <w:p w:rsidR="00CA79F4" w:rsidRDefault="008F2BF9">
            <w:pPr>
              <w:pStyle w:val="FormatvorlageTabellentext0"/>
              <w:rPr>
                <w:rFonts w:eastAsia="宋体" w:cs="Arial"/>
                <w:sz w:val="24"/>
                <w:szCs w:val="24"/>
              </w:rPr>
            </w:pPr>
            <w:r>
              <w:rPr>
                <w:rFonts w:eastAsia="宋体" w:cs="Arial"/>
                <w:sz w:val="24"/>
                <w:szCs w:val="24"/>
              </w:rPr>
              <w:t>#3</w:t>
            </w:r>
          </w:p>
          <w:p w:rsidR="00CA79F4" w:rsidRDefault="008F2BF9">
            <w:pPr>
              <w:pStyle w:val="FormatvorlageTabellentext0"/>
              <w:rPr>
                <w:rFonts w:eastAsia="宋体" w:cs="Arial"/>
                <w:sz w:val="24"/>
                <w:szCs w:val="24"/>
              </w:rPr>
            </w:pPr>
            <w:r>
              <w:rPr>
                <w:rFonts w:eastAsia="宋体" w:cs="Arial"/>
                <w:sz w:val="24"/>
                <w:szCs w:val="24"/>
              </w:rPr>
              <w:t>#4</w:t>
            </w:r>
          </w:p>
        </w:tc>
        <w:tc>
          <w:tcPr>
            <w:tcW w:w="6403" w:type="dxa"/>
          </w:tcPr>
          <w:p w:rsidR="00CA79F4" w:rsidRDefault="008F2BF9">
            <w:pPr>
              <w:pStyle w:val="FormatvorlageTabellentext0"/>
              <w:tabs>
                <w:tab w:val="left" w:pos="1455"/>
              </w:tabs>
              <w:rPr>
                <w:rFonts w:eastAsia="宋体" w:cs="Arial"/>
                <w:sz w:val="24"/>
                <w:szCs w:val="24"/>
              </w:rPr>
            </w:pPr>
            <w:r>
              <w:rPr>
                <w:rFonts w:eastAsia="宋体" w:cs="Arial"/>
                <w:sz w:val="24"/>
                <w:szCs w:val="24"/>
              </w:rPr>
              <w:t>dynamicallyDefinedDataIdentifier[] = [</w:t>
            </w:r>
          </w:p>
          <w:p w:rsidR="00CA79F4" w:rsidRDefault="008F2BF9">
            <w:pPr>
              <w:pStyle w:val="FormatvorlageTabellentext0"/>
              <w:tabs>
                <w:tab w:val="left" w:pos="1455"/>
              </w:tabs>
              <w:rPr>
                <w:rFonts w:eastAsia="宋体" w:cs="Arial"/>
                <w:sz w:val="24"/>
                <w:szCs w:val="24"/>
              </w:rPr>
            </w:pPr>
            <w:r>
              <w:rPr>
                <w:rFonts w:eastAsia="宋体" w:cs="Arial"/>
                <w:sz w:val="24"/>
                <w:szCs w:val="24"/>
              </w:rPr>
              <w:t xml:space="preserve">                                    byte#1 (MSB)</w:t>
            </w:r>
          </w:p>
          <w:p w:rsidR="00CA79F4" w:rsidRDefault="008F2BF9">
            <w:pPr>
              <w:pStyle w:val="FormatvorlageTabellentext0"/>
              <w:tabs>
                <w:tab w:val="left" w:pos="1455"/>
              </w:tabs>
              <w:rPr>
                <w:rFonts w:eastAsia="宋体" w:cs="Arial"/>
                <w:sz w:val="24"/>
                <w:szCs w:val="24"/>
              </w:rPr>
            </w:pPr>
            <w:r>
              <w:rPr>
                <w:rFonts w:eastAsia="宋体" w:cs="Arial"/>
                <w:sz w:val="24"/>
                <w:szCs w:val="24"/>
              </w:rPr>
              <w:t xml:space="preserve">                                    byte#2 (LSB) ]</w:t>
            </w:r>
            <w:r>
              <w:rPr>
                <w:rFonts w:eastAsia="宋体" w:cs="Arial"/>
                <w:sz w:val="24"/>
                <w:szCs w:val="24"/>
              </w:rPr>
              <w:tab/>
            </w:r>
          </w:p>
        </w:tc>
        <w:tc>
          <w:tcPr>
            <w:tcW w:w="680" w:type="dxa"/>
          </w:tcPr>
          <w:p w:rsidR="00CA79F4" w:rsidRDefault="00CA79F4">
            <w:pPr>
              <w:pStyle w:val="FormatvorlageTabellentext0"/>
              <w:rPr>
                <w:rFonts w:eastAsia="宋体" w:cs="Arial"/>
                <w:sz w:val="24"/>
                <w:szCs w:val="24"/>
              </w:rPr>
            </w:pPr>
          </w:p>
          <w:p w:rsidR="00CA79F4" w:rsidRDefault="008F2BF9">
            <w:pPr>
              <w:pStyle w:val="FormatvorlageTabellentext0"/>
              <w:rPr>
                <w:rFonts w:eastAsia="宋体" w:cs="Arial"/>
                <w:sz w:val="24"/>
                <w:szCs w:val="24"/>
              </w:rPr>
            </w:pPr>
            <w:r>
              <w:rPr>
                <w:rFonts w:eastAsia="宋体" w:cs="Arial"/>
                <w:sz w:val="24"/>
                <w:szCs w:val="24"/>
              </w:rPr>
              <w:t>M</w:t>
            </w:r>
          </w:p>
          <w:p w:rsidR="00CA79F4" w:rsidRDefault="008F2BF9">
            <w:pPr>
              <w:pStyle w:val="FormatvorlageTabellentext0"/>
              <w:rPr>
                <w:rFonts w:eastAsia="宋体" w:cs="Arial"/>
                <w:sz w:val="24"/>
                <w:szCs w:val="24"/>
              </w:rPr>
            </w:pPr>
            <w:r>
              <w:rPr>
                <w:rFonts w:eastAsia="宋体" w:cs="Arial"/>
                <w:sz w:val="24"/>
                <w:szCs w:val="24"/>
              </w:rPr>
              <w:t>M</w:t>
            </w:r>
          </w:p>
        </w:tc>
        <w:tc>
          <w:tcPr>
            <w:tcW w:w="1426" w:type="dxa"/>
          </w:tcPr>
          <w:p w:rsidR="00CA79F4" w:rsidRDefault="00CA79F4">
            <w:pPr>
              <w:pStyle w:val="FormatvorlageTabellentext0"/>
              <w:rPr>
                <w:rFonts w:eastAsia="宋体" w:cs="Arial"/>
                <w:sz w:val="24"/>
                <w:szCs w:val="24"/>
              </w:rPr>
            </w:pPr>
          </w:p>
          <w:p w:rsidR="00CA79F4" w:rsidRDefault="008F2BF9">
            <w:pPr>
              <w:pStyle w:val="FormatvorlageTabellentext0"/>
              <w:rPr>
                <w:rFonts w:eastAsia="宋体" w:cs="Arial"/>
                <w:sz w:val="24"/>
                <w:szCs w:val="24"/>
              </w:rPr>
            </w:pPr>
            <w:r>
              <w:rPr>
                <w:rFonts w:eastAsia="宋体" w:cs="Arial"/>
                <w:sz w:val="24"/>
                <w:szCs w:val="24"/>
              </w:rPr>
              <w:t>F2, F3</w:t>
            </w:r>
          </w:p>
          <w:p w:rsidR="00CA79F4" w:rsidRDefault="008F2BF9">
            <w:pPr>
              <w:pStyle w:val="FormatvorlageTabellentext0"/>
              <w:rPr>
                <w:rFonts w:eastAsia="宋体" w:cs="Arial"/>
                <w:sz w:val="24"/>
                <w:szCs w:val="24"/>
              </w:rPr>
            </w:pPr>
            <w:r>
              <w:rPr>
                <w:rFonts w:eastAsia="宋体" w:cs="Arial"/>
                <w:sz w:val="24"/>
                <w:szCs w:val="24"/>
              </w:rPr>
              <w:t>00-FF</w:t>
            </w:r>
          </w:p>
        </w:tc>
      </w:tr>
      <w:tr w:rsidR="00CA79F4">
        <w:tc>
          <w:tcPr>
            <w:tcW w:w="849" w:type="dxa"/>
          </w:tcPr>
          <w:p w:rsidR="00CA79F4" w:rsidRDefault="00CA79F4">
            <w:pPr>
              <w:pStyle w:val="FormatvorlageTabellentext0"/>
              <w:rPr>
                <w:rFonts w:eastAsia="宋体" w:cs="Arial"/>
                <w:sz w:val="24"/>
                <w:szCs w:val="24"/>
              </w:rPr>
            </w:pPr>
          </w:p>
          <w:p w:rsidR="00CA79F4" w:rsidRDefault="008F2BF9">
            <w:pPr>
              <w:pStyle w:val="FormatvorlageTabellentext0"/>
              <w:rPr>
                <w:rFonts w:eastAsia="宋体" w:cs="Arial"/>
                <w:sz w:val="24"/>
                <w:szCs w:val="24"/>
              </w:rPr>
            </w:pPr>
            <w:r>
              <w:rPr>
                <w:rFonts w:eastAsia="宋体" w:cs="Arial"/>
                <w:sz w:val="24"/>
                <w:szCs w:val="24"/>
              </w:rPr>
              <w:t>#5</w:t>
            </w:r>
          </w:p>
          <w:p w:rsidR="00CA79F4" w:rsidRDefault="008F2BF9">
            <w:pPr>
              <w:pStyle w:val="FormatvorlageTabellentext0"/>
              <w:rPr>
                <w:rFonts w:eastAsia="宋体" w:cs="Arial"/>
                <w:sz w:val="24"/>
                <w:szCs w:val="24"/>
              </w:rPr>
            </w:pPr>
            <w:r>
              <w:rPr>
                <w:rFonts w:eastAsia="宋体" w:cs="Arial"/>
                <w:sz w:val="24"/>
                <w:szCs w:val="24"/>
              </w:rPr>
              <w:t>#6</w:t>
            </w:r>
          </w:p>
        </w:tc>
        <w:tc>
          <w:tcPr>
            <w:tcW w:w="6403" w:type="dxa"/>
          </w:tcPr>
          <w:p w:rsidR="00CA79F4" w:rsidRDefault="008F2BF9">
            <w:pPr>
              <w:pStyle w:val="FormatvorlageTabellentext0"/>
              <w:tabs>
                <w:tab w:val="left" w:pos="1455"/>
              </w:tabs>
              <w:rPr>
                <w:rFonts w:eastAsia="宋体" w:cs="Arial"/>
                <w:sz w:val="24"/>
                <w:szCs w:val="24"/>
              </w:rPr>
            </w:pPr>
            <w:r>
              <w:rPr>
                <w:rFonts w:eastAsia="宋体" w:cs="Arial"/>
                <w:sz w:val="24"/>
                <w:szCs w:val="24"/>
              </w:rPr>
              <w:t>sourceDataIdentifier[] #1 = [</w:t>
            </w:r>
          </w:p>
          <w:p w:rsidR="00CA79F4" w:rsidRDefault="008F2BF9">
            <w:pPr>
              <w:pStyle w:val="FormatvorlageTabellentext0"/>
              <w:tabs>
                <w:tab w:val="left" w:pos="1455"/>
              </w:tabs>
              <w:rPr>
                <w:rFonts w:eastAsia="宋体" w:cs="Arial"/>
                <w:sz w:val="24"/>
                <w:szCs w:val="24"/>
              </w:rPr>
            </w:pPr>
            <w:r>
              <w:rPr>
                <w:rFonts w:eastAsia="宋体" w:cs="Arial"/>
                <w:sz w:val="24"/>
                <w:szCs w:val="24"/>
              </w:rPr>
              <w:t xml:space="preserve">                                    byte#1 (MSB)</w:t>
            </w:r>
          </w:p>
          <w:p w:rsidR="00CA79F4" w:rsidRDefault="008F2BF9">
            <w:pPr>
              <w:pStyle w:val="FormatvorlageTabellentext0"/>
              <w:tabs>
                <w:tab w:val="left" w:pos="1455"/>
              </w:tabs>
              <w:rPr>
                <w:rFonts w:eastAsia="宋体" w:cs="Arial"/>
                <w:sz w:val="24"/>
                <w:szCs w:val="24"/>
              </w:rPr>
            </w:pPr>
            <w:r>
              <w:rPr>
                <w:rFonts w:eastAsia="宋体" w:cs="Arial"/>
                <w:sz w:val="24"/>
                <w:szCs w:val="24"/>
              </w:rPr>
              <w:t xml:space="preserve">                                    byte#2 (LSB) ]</w:t>
            </w:r>
          </w:p>
        </w:tc>
        <w:tc>
          <w:tcPr>
            <w:tcW w:w="680" w:type="dxa"/>
          </w:tcPr>
          <w:p w:rsidR="00CA79F4" w:rsidRDefault="00CA79F4">
            <w:pPr>
              <w:pStyle w:val="FormatvorlageTabellentext0"/>
              <w:rPr>
                <w:rFonts w:eastAsia="宋体" w:cs="Arial"/>
                <w:sz w:val="24"/>
                <w:szCs w:val="24"/>
              </w:rPr>
            </w:pPr>
          </w:p>
          <w:p w:rsidR="00CA79F4" w:rsidRDefault="008F2BF9">
            <w:pPr>
              <w:pStyle w:val="FormatvorlageTabellentext0"/>
              <w:rPr>
                <w:rFonts w:eastAsia="宋体" w:cs="Arial"/>
                <w:sz w:val="24"/>
                <w:szCs w:val="24"/>
              </w:rPr>
            </w:pPr>
            <w:r>
              <w:rPr>
                <w:rFonts w:eastAsia="宋体" w:cs="Arial"/>
                <w:sz w:val="24"/>
                <w:szCs w:val="24"/>
              </w:rPr>
              <w:t>M</w:t>
            </w:r>
          </w:p>
          <w:p w:rsidR="00CA79F4" w:rsidRDefault="008F2BF9">
            <w:pPr>
              <w:pStyle w:val="FormatvorlageTabellentext0"/>
              <w:rPr>
                <w:rFonts w:eastAsia="宋体" w:cs="Arial"/>
                <w:sz w:val="24"/>
                <w:szCs w:val="24"/>
              </w:rPr>
            </w:pPr>
            <w:r>
              <w:rPr>
                <w:rFonts w:eastAsia="宋体" w:cs="Arial"/>
                <w:sz w:val="24"/>
                <w:szCs w:val="24"/>
              </w:rPr>
              <w:t>M</w:t>
            </w:r>
          </w:p>
        </w:tc>
        <w:tc>
          <w:tcPr>
            <w:tcW w:w="1426" w:type="dxa"/>
          </w:tcPr>
          <w:p w:rsidR="00CA79F4" w:rsidRDefault="00CA79F4">
            <w:pPr>
              <w:pStyle w:val="FormatvorlageTabellentext0"/>
              <w:rPr>
                <w:rFonts w:eastAsia="宋体" w:cs="Arial"/>
                <w:sz w:val="24"/>
                <w:szCs w:val="24"/>
              </w:rPr>
            </w:pPr>
          </w:p>
          <w:p w:rsidR="00CA79F4" w:rsidRDefault="008F2BF9">
            <w:pPr>
              <w:pStyle w:val="FormatvorlageTabellentext0"/>
              <w:rPr>
                <w:rFonts w:eastAsia="宋体" w:cs="Arial"/>
                <w:sz w:val="24"/>
                <w:szCs w:val="24"/>
              </w:rPr>
            </w:pPr>
            <w:r>
              <w:rPr>
                <w:rFonts w:eastAsia="宋体" w:cs="Arial"/>
                <w:sz w:val="24"/>
                <w:szCs w:val="24"/>
              </w:rPr>
              <w:t>00-FF</w:t>
            </w:r>
          </w:p>
          <w:p w:rsidR="00CA79F4" w:rsidRDefault="008F2BF9">
            <w:pPr>
              <w:pStyle w:val="FormatvorlageTabellentext0"/>
              <w:rPr>
                <w:rFonts w:eastAsia="宋体" w:cs="Arial"/>
                <w:sz w:val="24"/>
                <w:szCs w:val="24"/>
              </w:rPr>
            </w:pPr>
            <w:r>
              <w:rPr>
                <w:rFonts w:eastAsia="宋体" w:cs="Arial"/>
                <w:sz w:val="24"/>
                <w:szCs w:val="24"/>
              </w:rPr>
              <w:t>00-FF</w:t>
            </w:r>
          </w:p>
        </w:tc>
      </w:tr>
      <w:tr w:rsidR="00CA79F4">
        <w:tc>
          <w:tcPr>
            <w:tcW w:w="849" w:type="dxa"/>
          </w:tcPr>
          <w:p w:rsidR="00CA79F4" w:rsidRDefault="008F2BF9">
            <w:pPr>
              <w:pStyle w:val="FormatvorlageTabellentext0"/>
              <w:rPr>
                <w:rFonts w:eastAsia="宋体" w:cs="Arial"/>
                <w:sz w:val="24"/>
                <w:szCs w:val="24"/>
              </w:rPr>
            </w:pPr>
            <w:r>
              <w:rPr>
                <w:rFonts w:eastAsia="宋体" w:cs="Arial"/>
                <w:sz w:val="24"/>
                <w:szCs w:val="24"/>
              </w:rPr>
              <w:t>#7</w:t>
            </w:r>
          </w:p>
        </w:tc>
        <w:tc>
          <w:tcPr>
            <w:tcW w:w="6403" w:type="dxa"/>
          </w:tcPr>
          <w:p w:rsidR="00CA79F4" w:rsidRDefault="008F2BF9">
            <w:pPr>
              <w:pStyle w:val="FormatvorlageTabellentext0"/>
              <w:tabs>
                <w:tab w:val="left" w:pos="1455"/>
              </w:tabs>
              <w:rPr>
                <w:rFonts w:eastAsia="宋体" w:cs="Arial"/>
                <w:sz w:val="24"/>
                <w:szCs w:val="24"/>
              </w:rPr>
            </w:pPr>
            <w:r>
              <w:rPr>
                <w:rFonts w:eastAsia="宋体" w:cs="Arial"/>
                <w:sz w:val="24"/>
                <w:szCs w:val="24"/>
              </w:rPr>
              <w:t>positionInSourceDataRecord #1</w:t>
            </w:r>
          </w:p>
        </w:tc>
        <w:tc>
          <w:tcPr>
            <w:tcW w:w="680" w:type="dxa"/>
          </w:tcPr>
          <w:p w:rsidR="00CA79F4" w:rsidRDefault="008F2BF9">
            <w:pPr>
              <w:pStyle w:val="FormatvorlageTabellentext0"/>
              <w:rPr>
                <w:rFonts w:eastAsia="宋体" w:cs="Arial"/>
                <w:sz w:val="24"/>
                <w:szCs w:val="24"/>
              </w:rPr>
            </w:pPr>
            <w:r>
              <w:rPr>
                <w:rFonts w:eastAsia="宋体" w:cs="Arial"/>
                <w:sz w:val="24"/>
                <w:szCs w:val="24"/>
              </w:rPr>
              <w:t>M</w:t>
            </w:r>
          </w:p>
        </w:tc>
        <w:tc>
          <w:tcPr>
            <w:tcW w:w="1426" w:type="dxa"/>
          </w:tcPr>
          <w:p w:rsidR="00CA79F4" w:rsidRDefault="008F2BF9">
            <w:pPr>
              <w:pStyle w:val="FormatvorlageTabellentext0"/>
              <w:rPr>
                <w:rFonts w:eastAsia="宋体" w:cs="Arial"/>
                <w:sz w:val="24"/>
                <w:szCs w:val="24"/>
              </w:rPr>
            </w:pPr>
            <w:r>
              <w:rPr>
                <w:rFonts w:eastAsia="宋体" w:cs="Arial"/>
                <w:sz w:val="24"/>
                <w:szCs w:val="24"/>
              </w:rPr>
              <w:t>01-FF</w:t>
            </w:r>
          </w:p>
        </w:tc>
      </w:tr>
      <w:tr w:rsidR="00CA79F4">
        <w:tc>
          <w:tcPr>
            <w:tcW w:w="849" w:type="dxa"/>
          </w:tcPr>
          <w:p w:rsidR="00CA79F4" w:rsidRDefault="008F2BF9">
            <w:pPr>
              <w:pStyle w:val="FormatvorlageTabellentext0"/>
              <w:rPr>
                <w:rFonts w:eastAsia="宋体" w:cs="Arial"/>
                <w:sz w:val="24"/>
                <w:szCs w:val="24"/>
              </w:rPr>
            </w:pPr>
            <w:r>
              <w:rPr>
                <w:rFonts w:eastAsia="宋体" w:cs="Arial"/>
                <w:sz w:val="24"/>
                <w:szCs w:val="24"/>
              </w:rPr>
              <w:t>#8</w:t>
            </w:r>
          </w:p>
        </w:tc>
        <w:tc>
          <w:tcPr>
            <w:tcW w:w="6403" w:type="dxa"/>
          </w:tcPr>
          <w:p w:rsidR="00CA79F4" w:rsidRDefault="008F2BF9">
            <w:pPr>
              <w:pStyle w:val="FormatvorlageTabellentext0"/>
              <w:tabs>
                <w:tab w:val="left" w:pos="1455"/>
              </w:tabs>
              <w:rPr>
                <w:rFonts w:eastAsia="宋体" w:cs="Arial"/>
                <w:sz w:val="24"/>
                <w:szCs w:val="24"/>
              </w:rPr>
            </w:pPr>
            <w:r>
              <w:rPr>
                <w:rFonts w:eastAsia="宋体" w:cs="Arial"/>
                <w:sz w:val="24"/>
                <w:szCs w:val="24"/>
              </w:rPr>
              <w:t>memorySize #1</w:t>
            </w:r>
          </w:p>
        </w:tc>
        <w:tc>
          <w:tcPr>
            <w:tcW w:w="680" w:type="dxa"/>
          </w:tcPr>
          <w:p w:rsidR="00CA79F4" w:rsidRDefault="008F2BF9">
            <w:pPr>
              <w:pStyle w:val="FormatvorlageTabellentext0"/>
              <w:rPr>
                <w:rFonts w:eastAsia="宋体" w:cs="Arial"/>
                <w:sz w:val="24"/>
                <w:szCs w:val="24"/>
              </w:rPr>
            </w:pPr>
            <w:r>
              <w:rPr>
                <w:rFonts w:eastAsia="宋体" w:cs="Arial"/>
                <w:sz w:val="24"/>
                <w:szCs w:val="24"/>
              </w:rPr>
              <w:t>M</w:t>
            </w:r>
          </w:p>
        </w:tc>
        <w:tc>
          <w:tcPr>
            <w:tcW w:w="1426" w:type="dxa"/>
          </w:tcPr>
          <w:p w:rsidR="00CA79F4" w:rsidRDefault="008F2BF9">
            <w:pPr>
              <w:pStyle w:val="FormatvorlageTabellentext0"/>
              <w:rPr>
                <w:rFonts w:eastAsia="宋体" w:cs="Arial"/>
                <w:sz w:val="24"/>
                <w:szCs w:val="24"/>
              </w:rPr>
            </w:pPr>
            <w:r>
              <w:rPr>
                <w:rFonts w:eastAsia="宋体" w:cs="Arial"/>
                <w:sz w:val="24"/>
                <w:szCs w:val="24"/>
              </w:rPr>
              <w:t>00-FF</w:t>
            </w:r>
          </w:p>
        </w:tc>
      </w:tr>
      <w:tr w:rsidR="00CA79F4">
        <w:tc>
          <w:tcPr>
            <w:tcW w:w="849" w:type="dxa"/>
          </w:tcPr>
          <w:p w:rsidR="00CA79F4" w:rsidRDefault="008F2BF9">
            <w:pPr>
              <w:pStyle w:val="FormatvorlageTabellentext0"/>
              <w:rPr>
                <w:rFonts w:eastAsia="宋体" w:cs="Arial"/>
                <w:sz w:val="24"/>
                <w:szCs w:val="24"/>
              </w:rPr>
            </w:pPr>
            <w:r>
              <w:rPr>
                <w:rFonts w:eastAsia="宋体" w:cs="Arial"/>
                <w:sz w:val="24"/>
                <w:szCs w:val="24"/>
              </w:rPr>
              <w:t>：</w:t>
            </w:r>
          </w:p>
        </w:tc>
        <w:tc>
          <w:tcPr>
            <w:tcW w:w="6403" w:type="dxa"/>
          </w:tcPr>
          <w:p w:rsidR="00CA79F4" w:rsidRDefault="008F2BF9">
            <w:pPr>
              <w:pStyle w:val="FormatvorlageTabellentext0"/>
              <w:rPr>
                <w:rFonts w:eastAsia="宋体" w:cs="Arial"/>
                <w:sz w:val="24"/>
                <w:szCs w:val="24"/>
              </w:rPr>
            </w:pPr>
            <w:r>
              <w:rPr>
                <w:rFonts w:eastAsia="宋体" w:cs="Arial"/>
                <w:sz w:val="24"/>
                <w:szCs w:val="24"/>
              </w:rPr>
              <w:t>：</w:t>
            </w:r>
          </w:p>
        </w:tc>
        <w:tc>
          <w:tcPr>
            <w:tcW w:w="680" w:type="dxa"/>
          </w:tcPr>
          <w:p w:rsidR="00CA79F4" w:rsidRDefault="008F2BF9">
            <w:pPr>
              <w:pStyle w:val="FormatvorlageTabellentext0"/>
              <w:rPr>
                <w:rFonts w:eastAsia="宋体" w:cs="Arial"/>
                <w:sz w:val="24"/>
                <w:szCs w:val="24"/>
              </w:rPr>
            </w:pPr>
            <w:r>
              <w:rPr>
                <w:rFonts w:eastAsia="宋体" w:cs="Arial"/>
                <w:sz w:val="24"/>
                <w:szCs w:val="24"/>
              </w:rPr>
              <w:t>：</w:t>
            </w:r>
          </w:p>
        </w:tc>
        <w:tc>
          <w:tcPr>
            <w:tcW w:w="1426" w:type="dxa"/>
          </w:tcPr>
          <w:p w:rsidR="00CA79F4" w:rsidRDefault="008F2BF9">
            <w:pPr>
              <w:pStyle w:val="FormatvorlageTabellentext0"/>
              <w:rPr>
                <w:rFonts w:eastAsia="宋体" w:cs="Arial"/>
                <w:sz w:val="24"/>
                <w:szCs w:val="24"/>
              </w:rPr>
            </w:pPr>
            <w:r>
              <w:rPr>
                <w:rFonts w:eastAsia="宋体" w:cs="Arial"/>
                <w:sz w:val="24"/>
                <w:szCs w:val="24"/>
              </w:rPr>
              <w:t>：</w:t>
            </w:r>
          </w:p>
        </w:tc>
      </w:tr>
      <w:tr w:rsidR="00CA79F4">
        <w:tc>
          <w:tcPr>
            <w:tcW w:w="849" w:type="dxa"/>
          </w:tcPr>
          <w:p w:rsidR="00CA79F4" w:rsidRDefault="00CA79F4">
            <w:pPr>
              <w:pStyle w:val="FormatvorlageTabellentext0"/>
              <w:rPr>
                <w:rFonts w:eastAsia="宋体" w:cs="Arial"/>
                <w:sz w:val="24"/>
                <w:szCs w:val="24"/>
              </w:rPr>
            </w:pPr>
          </w:p>
          <w:p w:rsidR="00CA79F4" w:rsidRDefault="008F2BF9">
            <w:pPr>
              <w:pStyle w:val="FormatvorlageTabellentext0"/>
              <w:rPr>
                <w:rFonts w:eastAsia="宋体" w:cs="Arial"/>
                <w:sz w:val="24"/>
                <w:szCs w:val="24"/>
              </w:rPr>
            </w:pPr>
            <w:r>
              <w:rPr>
                <w:rFonts w:eastAsia="宋体" w:cs="Arial"/>
                <w:sz w:val="24"/>
                <w:szCs w:val="24"/>
              </w:rPr>
              <w:t>#n - 3</w:t>
            </w:r>
          </w:p>
          <w:p w:rsidR="00CA79F4" w:rsidRDefault="008F2BF9">
            <w:pPr>
              <w:pStyle w:val="FormatvorlageTabellentext0"/>
              <w:rPr>
                <w:rFonts w:eastAsia="宋体" w:cs="Arial"/>
                <w:sz w:val="24"/>
                <w:szCs w:val="24"/>
              </w:rPr>
            </w:pPr>
            <w:r>
              <w:rPr>
                <w:rFonts w:eastAsia="宋体" w:cs="Arial"/>
                <w:sz w:val="24"/>
                <w:szCs w:val="24"/>
              </w:rPr>
              <w:t>#n – 2</w:t>
            </w:r>
          </w:p>
        </w:tc>
        <w:tc>
          <w:tcPr>
            <w:tcW w:w="6403" w:type="dxa"/>
          </w:tcPr>
          <w:p w:rsidR="00CA79F4" w:rsidRDefault="008F2BF9">
            <w:pPr>
              <w:pStyle w:val="FormatvorlageTabellentext0"/>
              <w:rPr>
                <w:rFonts w:eastAsia="宋体" w:cs="Arial"/>
                <w:sz w:val="24"/>
                <w:szCs w:val="24"/>
              </w:rPr>
            </w:pPr>
            <w:r>
              <w:rPr>
                <w:rFonts w:eastAsia="宋体" w:cs="Arial"/>
                <w:sz w:val="24"/>
                <w:szCs w:val="24"/>
              </w:rPr>
              <w:t>sourceDataIdentifier[] #m = [</w:t>
            </w:r>
          </w:p>
          <w:p w:rsidR="00CA79F4" w:rsidRDefault="008F2BF9">
            <w:pPr>
              <w:pStyle w:val="FormatvorlageTabellentext0"/>
              <w:rPr>
                <w:rFonts w:eastAsia="宋体" w:cs="Arial"/>
                <w:sz w:val="24"/>
                <w:szCs w:val="24"/>
              </w:rPr>
            </w:pPr>
            <w:r>
              <w:rPr>
                <w:rFonts w:eastAsia="宋体" w:cs="Arial"/>
                <w:sz w:val="24"/>
                <w:szCs w:val="24"/>
              </w:rPr>
              <w:t xml:space="preserve">                                    byte#1 (MSB)</w:t>
            </w:r>
          </w:p>
          <w:p w:rsidR="00CA79F4" w:rsidRDefault="008F2BF9">
            <w:pPr>
              <w:pStyle w:val="FormatvorlageTabellentext0"/>
              <w:rPr>
                <w:rFonts w:eastAsia="宋体" w:cs="Arial"/>
                <w:sz w:val="24"/>
                <w:szCs w:val="24"/>
              </w:rPr>
            </w:pPr>
            <w:r>
              <w:rPr>
                <w:rFonts w:eastAsia="宋体" w:cs="Arial"/>
                <w:sz w:val="24"/>
                <w:szCs w:val="24"/>
              </w:rPr>
              <w:t xml:space="preserve">                                    byte#2 (LSB) ]</w:t>
            </w:r>
          </w:p>
        </w:tc>
        <w:tc>
          <w:tcPr>
            <w:tcW w:w="680" w:type="dxa"/>
          </w:tcPr>
          <w:p w:rsidR="00CA79F4" w:rsidRDefault="00CA79F4">
            <w:pPr>
              <w:pStyle w:val="FormatvorlageTabellentext0"/>
              <w:rPr>
                <w:rFonts w:eastAsia="宋体" w:cs="Arial"/>
                <w:sz w:val="24"/>
                <w:szCs w:val="24"/>
              </w:rPr>
            </w:pPr>
          </w:p>
          <w:p w:rsidR="00CA79F4" w:rsidRDefault="008F2BF9">
            <w:pPr>
              <w:pStyle w:val="FormatvorlageTabellentext0"/>
              <w:rPr>
                <w:rFonts w:eastAsia="宋体" w:cs="Arial"/>
                <w:sz w:val="24"/>
                <w:szCs w:val="24"/>
              </w:rPr>
            </w:pPr>
            <w:r>
              <w:rPr>
                <w:rFonts w:eastAsia="宋体" w:cs="Arial"/>
                <w:sz w:val="24"/>
                <w:szCs w:val="24"/>
              </w:rPr>
              <w:t>U</w:t>
            </w:r>
          </w:p>
          <w:p w:rsidR="00CA79F4" w:rsidRDefault="008F2BF9">
            <w:pPr>
              <w:pStyle w:val="FormatvorlageTabellentext0"/>
              <w:rPr>
                <w:rFonts w:eastAsia="宋体" w:cs="Arial"/>
                <w:sz w:val="24"/>
                <w:szCs w:val="24"/>
              </w:rPr>
            </w:pPr>
            <w:r>
              <w:rPr>
                <w:rFonts w:eastAsia="宋体" w:cs="Arial"/>
                <w:sz w:val="24"/>
                <w:szCs w:val="24"/>
              </w:rPr>
              <w:t>U</w:t>
            </w:r>
          </w:p>
        </w:tc>
        <w:tc>
          <w:tcPr>
            <w:tcW w:w="1426" w:type="dxa"/>
          </w:tcPr>
          <w:p w:rsidR="00CA79F4" w:rsidRDefault="00CA79F4">
            <w:pPr>
              <w:pStyle w:val="FormatvorlageTabellentext0"/>
              <w:rPr>
                <w:rFonts w:eastAsia="宋体" w:cs="Arial"/>
                <w:sz w:val="24"/>
                <w:szCs w:val="24"/>
              </w:rPr>
            </w:pPr>
          </w:p>
          <w:p w:rsidR="00CA79F4" w:rsidRDefault="008F2BF9">
            <w:pPr>
              <w:pStyle w:val="FormatvorlageTabellentext0"/>
              <w:rPr>
                <w:rFonts w:eastAsia="宋体" w:cs="Arial"/>
                <w:sz w:val="24"/>
                <w:szCs w:val="24"/>
              </w:rPr>
            </w:pPr>
            <w:r>
              <w:rPr>
                <w:rFonts w:eastAsia="宋体" w:cs="Arial"/>
                <w:sz w:val="24"/>
                <w:szCs w:val="24"/>
              </w:rPr>
              <w:t>00-FF</w:t>
            </w:r>
          </w:p>
          <w:p w:rsidR="00CA79F4" w:rsidRDefault="008F2BF9">
            <w:pPr>
              <w:pStyle w:val="FormatvorlageTabellentext0"/>
              <w:rPr>
                <w:rFonts w:eastAsia="宋体" w:cs="Arial"/>
                <w:sz w:val="24"/>
                <w:szCs w:val="24"/>
              </w:rPr>
            </w:pPr>
            <w:r>
              <w:rPr>
                <w:rFonts w:eastAsia="宋体" w:cs="Arial"/>
                <w:sz w:val="24"/>
                <w:szCs w:val="24"/>
              </w:rPr>
              <w:t>00-FF</w:t>
            </w:r>
          </w:p>
        </w:tc>
      </w:tr>
      <w:tr w:rsidR="00CA79F4">
        <w:tc>
          <w:tcPr>
            <w:tcW w:w="849" w:type="dxa"/>
          </w:tcPr>
          <w:p w:rsidR="00CA79F4" w:rsidRDefault="008F2BF9">
            <w:pPr>
              <w:pStyle w:val="FormatvorlageTabellentext0"/>
              <w:rPr>
                <w:rFonts w:eastAsia="宋体" w:cs="Arial"/>
                <w:sz w:val="24"/>
                <w:szCs w:val="24"/>
              </w:rPr>
            </w:pPr>
            <w:r>
              <w:rPr>
                <w:rFonts w:eastAsia="宋体" w:cs="Arial"/>
                <w:sz w:val="24"/>
                <w:szCs w:val="24"/>
              </w:rPr>
              <w:t>#n – 1</w:t>
            </w:r>
          </w:p>
        </w:tc>
        <w:tc>
          <w:tcPr>
            <w:tcW w:w="6403" w:type="dxa"/>
          </w:tcPr>
          <w:p w:rsidR="00CA79F4" w:rsidRDefault="008F2BF9">
            <w:pPr>
              <w:pStyle w:val="FormatvorlageTabellentext0"/>
              <w:rPr>
                <w:rFonts w:eastAsia="宋体" w:cs="Arial"/>
                <w:sz w:val="24"/>
                <w:szCs w:val="24"/>
              </w:rPr>
            </w:pPr>
            <w:r>
              <w:rPr>
                <w:rFonts w:eastAsia="宋体" w:cs="Arial"/>
                <w:sz w:val="24"/>
                <w:szCs w:val="24"/>
              </w:rPr>
              <w:t>positionInSourceDataRecord #m</w:t>
            </w:r>
          </w:p>
        </w:tc>
        <w:tc>
          <w:tcPr>
            <w:tcW w:w="680" w:type="dxa"/>
          </w:tcPr>
          <w:p w:rsidR="00CA79F4" w:rsidRDefault="008F2BF9">
            <w:pPr>
              <w:pStyle w:val="FormatvorlageTabellentext0"/>
              <w:rPr>
                <w:rFonts w:eastAsia="宋体" w:cs="Arial"/>
                <w:sz w:val="24"/>
                <w:szCs w:val="24"/>
              </w:rPr>
            </w:pPr>
            <w:r>
              <w:rPr>
                <w:rFonts w:eastAsia="宋体" w:cs="Arial"/>
                <w:sz w:val="24"/>
                <w:szCs w:val="24"/>
              </w:rPr>
              <w:t>U</w:t>
            </w:r>
          </w:p>
        </w:tc>
        <w:tc>
          <w:tcPr>
            <w:tcW w:w="1426" w:type="dxa"/>
          </w:tcPr>
          <w:p w:rsidR="00CA79F4" w:rsidRDefault="008F2BF9">
            <w:pPr>
              <w:pStyle w:val="FormatvorlageTabellentext0"/>
              <w:rPr>
                <w:rFonts w:eastAsia="宋体" w:cs="Arial"/>
                <w:sz w:val="24"/>
                <w:szCs w:val="24"/>
              </w:rPr>
            </w:pPr>
            <w:r>
              <w:rPr>
                <w:rFonts w:eastAsia="宋体" w:cs="Arial"/>
                <w:sz w:val="24"/>
                <w:szCs w:val="24"/>
              </w:rPr>
              <w:t>01-FF</w:t>
            </w:r>
          </w:p>
        </w:tc>
      </w:tr>
      <w:tr w:rsidR="00CA79F4">
        <w:tc>
          <w:tcPr>
            <w:tcW w:w="849" w:type="dxa"/>
          </w:tcPr>
          <w:p w:rsidR="00CA79F4" w:rsidRDefault="008F2BF9">
            <w:pPr>
              <w:pStyle w:val="FormatvorlageTabellentext0"/>
              <w:rPr>
                <w:rFonts w:eastAsia="宋体" w:cs="Arial"/>
                <w:sz w:val="24"/>
                <w:szCs w:val="24"/>
              </w:rPr>
            </w:pPr>
            <w:r>
              <w:rPr>
                <w:rFonts w:eastAsia="宋体" w:cs="Arial"/>
                <w:sz w:val="24"/>
                <w:szCs w:val="24"/>
              </w:rPr>
              <w:t>N</w:t>
            </w:r>
          </w:p>
        </w:tc>
        <w:tc>
          <w:tcPr>
            <w:tcW w:w="6403" w:type="dxa"/>
          </w:tcPr>
          <w:p w:rsidR="00CA79F4" w:rsidRDefault="008F2BF9">
            <w:pPr>
              <w:pStyle w:val="FormatvorlageTabellentext0"/>
              <w:rPr>
                <w:rFonts w:eastAsia="宋体" w:cs="Arial"/>
                <w:sz w:val="24"/>
                <w:szCs w:val="24"/>
              </w:rPr>
            </w:pPr>
            <w:r>
              <w:rPr>
                <w:rFonts w:eastAsia="宋体" w:cs="Arial"/>
                <w:sz w:val="24"/>
                <w:szCs w:val="24"/>
              </w:rPr>
              <w:t>memorySize #m</w:t>
            </w:r>
          </w:p>
        </w:tc>
        <w:tc>
          <w:tcPr>
            <w:tcW w:w="680" w:type="dxa"/>
          </w:tcPr>
          <w:p w:rsidR="00CA79F4" w:rsidRDefault="008F2BF9">
            <w:pPr>
              <w:pStyle w:val="FormatvorlageTabellentext0"/>
              <w:rPr>
                <w:rFonts w:eastAsia="宋体" w:cs="Arial"/>
                <w:sz w:val="24"/>
                <w:szCs w:val="24"/>
              </w:rPr>
            </w:pPr>
            <w:r>
              <w:rPr>
                <w:rFonts w:eastAsia="宋体" w:cs="Arial"/>
                <w:sz w:val="24"/>
                <w:szCs w:val="24"/>
              </w:rPr>
              <w:t>U</w:t>
            </w:r>
          </w:p>
        </w:tc>
        <w:tc>
          <w:tcPr>
            <w:tcW w:w="1426" w:type="dxa"/>
          </w:tcPr>
          <w:p w:rsidR="00CA79F4" w:rsidRDefault="008F2BF9">
            <w:pPr>
              <w:pStyle w:val="FormatvorlageTabellentext0"/>
              <w:rPr>
                <w:rFonts w:eastAsia="宋体" w:cs="Arial"/>
                <w:sz w:val="24"/>
                <w:szCs w:val="24"/>
              </w:rPr>
            </w:pPr>
            <w:r>
              <w:rPr>
                <w:rFonts w:eastAsia="宋体" w:cs="Arial"/>
                <w:sz w:val="24"/>
                <w:szCs w:val="24"/>
              </w:rPr>
              <w:t>00-FF</w:t>
            </w:r>
          </w:p>
        </w:tc>
      </w:tr>
    </w:tbl>
    <w:p w:rsidR="00CA79F4" w:rsidRDefault="00CA79F4">
      <w:pPr>
        <w:rPr>
          <w:rFonts w:ascii="Arial" w:hAnsi="Arial" w:cs="Arial"/>
          <w:sz w:val="24"/>
        </w:rPr>
      </w:pPr>
    </w:p>
    <w:p w:rsidR="00CA79F4" w:rsidRDefault="008F2BF9">
      <w:pPr>
        <w:rPr>
          <w:rFonts w:ascii="Arial" w:hAnsi="Arial" w:cs="Arial"/>
          <w:sz w:val="24"/>
        </w:rPr>
      </w:pPr>
      <w:r>
        <w:rPr>
          <w:rFonts w:ascii="Arial" w:hAnsi="Arial" w:cs="Arial"/>
          <w:sz w:val="24"/>
        </w:rPr>
        <w:t>请求</w:t>
      </w:r>
      <w:r>
        <w:rPr>
          <w:rFonts w:ascii="Arial" w:hAnsi="Arial" w:cs="Arial"/>
          <w:sz w:val="24"/>
        </w:rPr>
        <w:t>_</w:t>
      </w:r>
      <w:r>
        <w:rPr>
          <w:rFonts w:ascii="Arial" w:hAnsi="Arial" w:cs="Arial"/>
          <w:sz w:val="24"/>
        </w:rPr>
        <w:t>清除已定义的标识符</w:t>
      </w:r>
    </w:p>
    <w:tbl>
      <w:tblPr>
        <w:tblW w:w="9358" w:type="dxa"/>
        <w:tblInd w:w="5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50" w:type="dxa"/>
          <w:right w:w="50" w:type="dxa"/>
        </w:tblCellMar>
        <w:tblLook w:val="04A0" w:firstRow="1" w:lastRow="0" w:firstColumn="1" w:lastColumn="0" w:noHBand="0" w:noVBand="1"/>
      </w:tblPr>
      <w:tblGrid>
        <w:gridCol w:w="849"/>
        <w:gridCol w:w="6403"/>
        <w:gridCol w:w="680"/>
        <w:gridCol w:w="1426"/>
      </w:tblGrid>
      <w:tr w:rsidR="00CA79F4">
        <w:trPr>
          <w:tblHeader/>
        </w:trPr>
        <w:tc>
          <w:tcPr>
            <w:tcW w:w="849" w:type="dxa"/>
            <w:tcBorders>
              <w:top w:val="single" w:sz="12" w:space="0" w:color="000000"/>
              <w:bottom w:val="single" w:sz="6" w:space="0" w:color="000000"/>
            </w:tcBorders>
            <w:shd w:val="pct10" w:color="auto" w:fill="FFFFFF"/>
            <w:vAlign w:val="center"/>
          </w:tcPr>
          <w:p w:rsidR="00CA79F4" w:rsidRDefault="008F2BF9">
            <w:pPr>
              <w:pStyle w:val="FormatvorlageTableFirstRow"/>
              <w:jc w:val="both"/>
              <w:rPr>
                <w:rFonts w:eastAsia="宋体" w:cs="Arial"/>
                <w:sz w:val="24"/>
                <w:szCs w:val="24"/>
                <w:lang w:eastAsia="zh-CN"/>
              </w:rPr>
            </w:pPr>
            <w:r>
              <w:rPr>
                <w:rFonts w:eastAsia="宋体" w:cs="Arial"/>
                <w:sz w:val="24"/>
                <w:szCs w:val="24"/>
                <w:lang w:eastAsia="zh-CN"/>
              </w:rPr>
              <w:t>字节</w:t>
            </w:r>
          </w:p>
        </w:tc>
        <w:tc>
          <w:tcPr>
            <w:tcW w:w="6403" w:type="dxa"/>
            <w:tcBorders>
              <w:top w:val="single" w:sz="12" w:space="0" w:color="000000"/>
              <w:bottom w:val="single" w:sz="6" w:space="0" w:color="000000"/>
            </w:tcBorders>
            <w:shd w:val="pct10" w:color="auto" w:fill="FFFFFF"/>
            <w:vAlign w:val="center"/>
          </w:tcPr>
          <w:p w:rsidR="00CA79F4" w:rsidRDefault="008F2BF9">
            <w:pPr>
              <w:pStyle w:val="FormatvorlageTableFirstRow"/>
              <w:jc w:val="both"/>
              <w:rPr>
                <w:rFonts w:eastAsia="宋体" w:cs="Arial"/>
                <w:sz w:val="24"/>
                <w:szCs w:val="24"/>
                <w:lang w:eastAsia="zh-CN"/>
              </w:rPr>
            </w:pPr>
            <w:r>
              <w:rPr>
                <w:rFonts w:eastAsia="宋体" w:cs="Arial"/>
                <w:sz w:val="24"/>
                <w:szCs w:val="24"/>
                <w:lang w:eastAsia="zh-CN"/>
              </w:rPr>
              <w:t>参数名称</w:t>
            </w:r>
          </w:p>
        </w:tc>
        <w:tc>
          <w:tcPr>
            <w:tcW w:w="680" w:type="dxa"/>
            <w:tcBorders>
              <w:top w:val="single" w:sz="12" w:space="0" w:color="000000"/>
              <w:bottom w:val="single" w:sz="6" w:space="0" w:color="000000"/>
            </w:tcBorders>
            <w:shd w:val="pct10" w:color="auto" w:fill="FFFFFF"/>
            <w:vAlign w:val="center"/>
          </w:tcPr>
          <w:p w:rsidR="00CA79F4" w:rsidRDefault="008F2BF9">
            <w:pPr>
              <w:pStyle w:val="FormatvorlageTableFirstRow"/>
              <w:jc w:val="both"/>
              <w:rPr>
                <w:rFonts w:eastAsia="宋体" w:cs="Arial"/>
                <w:sz w:val="24"/>
                <w:szCs w:val="24"/>
              </w:rPr>
            </w:pPr>
            <w:r>
              <w:rPr>
                <w:rFonts w:eastAsia="宋体" w:cs="Arial"/>
                <w:sz w:val="24"/>
                <w:szCs w:val="24"/>
              </w:rPr>
              <w:t>Cvt</w:t>
            </w:r>
          </w:p>
        </w:tc>
        <w:tc>
          <w:tcPr>
            <w:tcW w:w="1426" w:type="dxa"/>
            <w:tcBorders>
              <w:top w:val="single" w:sz="12" w:space="0" w:color="000000"/>
              <w:bottom w:val="single" w:sz="6" w:space="0" w:color="000000"/>
            </w:tcBorders>
            <w:shd w:val="pct10" w:color="auto" w:fill="FFFFFF"/>
            <w:vAlign w:val="center"/>
          </w:tcPr>
          <w:p w:rsidR="00CA79F4" w:rsidRDefault="008F2BF9">
            <w:pPr>
              <w:pStyle w:val="FormatvorlageTableFirstRow"/>
              <w:jc w:val="both"/>
              <w:rPr>
                <w:rFonts w:eastAsia="宋体" w:cs="Arial"/>
                <w:sz w:val="24"/>
                <w:szCs w:val="24"/>
              </w:rPr>
            </w:pPr>
            <w:r>
              <w:rPr>
                <w:rFonts w:eastAsia="宋体" w:cs="Arial"/>
                <w:sz w:val="24"/>
                <w:szCs w:val="24"/>
                <w:lang w:eastAsia="zh-CN"/>
              </w:rPr>
              <w:t>数值</w:t>
            </w:r>
            <w:r>
              <w:rPr>
                <w:rFonts w:eastAsia="宋体" w:cs="Arial"/>
                <w:sz w:val="24"/>
                <w:szCs w:val="24"/>
              </w:rPr>
              <w:t>(hex)</w:t>
            </w:r>
          </w:p>
        </w:tc>
      </w:tr>
      <w:tr w:rsidR="00CA79F4">
        <w:tc>
          <w:tcPr>
            <w:tcW w:w="849" w:type="dxa"/>
            <w:tcBorders>
              <w:top w:val="single" w:sz="6" w:space="0" w:color="000000"/>
            </w:tcBorders>
          </w:tcPr>
          <w:p w:rsidR="00CA79F4" w:rsidRDefault="008F2BF9">
            <w:pPr>
              <w:pStyle w:val="FormatvorlageTabellentext0"/>
              <w:rPr>
                <w:rFonts w:eastAsia="宋体" w:cs="Arial"/>
                <w:sz w:val="24"/>
                <w:szCs w:val="24"/>
              </w:rPr>
            </w:pPr>
            <w:r>
              <w:rPr>
                <w:rFonts w:eastAsia="宋体" w:cs="Arial"/>
                <w:sz w:val="24"/>
                <w:szCs w:val="24"/>
              </w:rPr>
              <w:t>#1</w:t>
            </w:r>
          </w:p>
        </w:tc>
        <w:tc>
          <w:tcPr>
            <w:tcW w:w="6403" w:type="dxa"/>
            <w:tcBorders>
              <w:top w:val="single" w:sz="6" w:space="0" w:color="000000"/>
            </w:tcBorders>
          </w:tcPr>
          <w:p w:rsidR="00CA79F4" w:rsidRDefault="008F2BF9">
            <w:pPr>
              <w:pStyle w:val="FormatvorlageTabellentext0"/>
              <w:rPr>
                <w:rFonts w:eastAsia="宋体" w:cs="Arial"/>
                <w:sz w:val="24"/>
                <w:szCs w:val="24"/>
              </w:rPr>
            </w:pPr>
            <w:r>
              <w:rPr>
                <w:rFonts w:eastAsia="宋体" w:cs="Arial"/>
                <w:sz w:val="24"/>
                <w:szCs w:val="24"/>
              </w:rPr>
              <w:t>RequestServiceIdentifier</w:t>
            </w:r>
          </w:p>
        </w:tc>
        <w:tc>
          <w:tcPr>
            <w:tcW w:w="680" w:type="dxa"/>
            <w:tcBorders>
              <w:top w:val="single" w:sz="6" w:space="0" w:color="000000"/>
            </w:tcBorders>
          </w:tcPr>
          <w:p w:rsidR="00CA79F4" w:rsidRDefault="008F2BF9">
            <w:pPr>
              <w:pStyle w:val="FormatvorlageTabellentext0"/>
              <w:rPr>
                <w:rFonts w:eastAsia="宋体" w:cs="Arial"/>
                <w:sz w:val="24"/>
                <w:szCs w:val="24"/>
              </w:rPr>
            </w:pPr>
            <w:r>
              <w:rPr>
                <w:rFonts w:eastAsia="宋体" w:cs="Arial"/>
                <w:sz w:val="24"/>
                <w:szCs w:val="24"/>
              </w:rPr>
              <w:t>M</w:t>
            </w:r>
          </w:p>
        </w:tc>
        <w:tc>
          <w:tcPr>
            <w:tcW w:w="1426" w:type="dxa"/>
            <w:tcBorders>
              <w:top w:val="single" w:sz="6" w:space="0" w:color="000000"/>
            </w:tcBorders>
          </w:tcPr>
          <w:p w:rsidR="00CA79F4" w:rsidRDefault="008F2BF9">
            <w:pPr>
              <w:pStyle w:val="FormatvorlageTabellentext0"/>
              <w:rPr>
                <w:rFonts w:eastAsia="宋体" w:cs="Arial"/>
                <w:sz w:val="24"/>
                <w:szCs w:val="24"/>
              </w:rPr>
            </w:pPr>
            <w:r>
              <w:rPr>
                <w:rFonts w:eastAsia="宋体" w:cs="Arial"/>
                <w:sz w:val="24"/>
                <w:szCs w:val="24"/>
              </w:rPr>
              <w:t>2C</w:t>
            </w:r>
          </w:p>
        </w:tc>
      </w:tr>
      <w:tr w:rsidR="00CA79F4">
        <w:tc>
          <w:tcPr>
            <w:tcW w:w="849" w:type="dxa"/>
          </w:tcPr>
          <w:p w:rsidR="00CA79F4" w:rsidRDefault="00CA79F4">
            <w:pPr>
              <w:pStyle w:val="FormatvorlageTabellentext0"/>
              <w:rPr>
                <w:rFonts w:cs="Arial"/>
                <w:color w:val="000000"/>
                <w:sz w:val="24"/>
                <w:szCs w:val="24"/>
              </w:rPr>
            </w:pPr>
          </w:p>
          <w:p w:rsidR="00CA79F4" w:rsidRDefault="008F2BF9">
            <w:pPr>
              <w:pStyle w:val="FormatvorlageTabellentext0"/>
              <w:rPr>
                <w:rFonts w:cs="Arial"/>
                <w:color w:val="000000"/>
                <w:sz w:val="24"/>
                <w:szCs w:val="24"/>
              </w:rPr>
            </w:pPr>
            <w:r>
              <w:rPr>
                <w:rFonts w:cs="Arial"/>
                <w:color w:val="000000"/>
                <w:sz w:val="24"/>
                <w:szCs w:val="24"/>
              </w:rPr>
              <w:t>#2</w:t>
            </w:r>
          </w:p>
        </w:tc>
        <w:tc>
          <w:tcPr>
            <w:tcW w:w="6403" w:type="dxa"/>
          </w:tcPr>
          <w:p w:rsidR="00CA79F4" w:rsidRDefault="008F2BF9">
            <w:pPr>
              <w:pStyle w:val="FormatvorlageTabellentext0"/>
              <w:rPr>
                <w:rFonts w:cs="Arial"/>
                <w:color w:val="000000"/>
                <w:sz w:val="24"/>
                <w:szCs w:val="24"/>
              </w:rPr>
            </w:pPr>
            <w:r>
              <w:rPr>
                <w:rFonts w:cs="Arial"/>
                <w:color w:val="000000"/>
                <w:sz w:val="24"/>
                <w:szCs w:val="24"/>
              </w:rPr>
              <w:t xml:space="preserve">Sub-Function = [ </w:t>
            </w:r>
          </w:p>
          <w:p w:rsidR="00CA79F4" w:rsidRDefault="008F2BF9">
            <w:pPr>
              <w:pStyle w:val="FormatvorlageTabellentext0"/>
              <w:rPr>
                <w:rFonts w:cs="Arial"/>
                <w:color w:val="000000"/>
                <w:sz w:val="24"/>
                <w:szCs w:val="24"/>
              </w:rPr>
            </w:pPr>
            <w:r>
              <w:rPr>
                <w:rFonts w:cs="Arial"/>
                <w:color w:val="000000"/>
                <w:sz w:val="24"/>
                <w:szCs w:val="24"/>
              </w:rPr>
              <w:t xml:space="preserve">              clearDynamicallyDefinedDataIdentifier]</w:t>
            </w:r>
          </w:p>
        </w:tc>
        <w:tc>
          <w:tcPr>
            <w:tcW w:w="680" w:type="dxa"/>
          </w:tcPr>
          <w:p w:rsidR="00CA79F4" w:rsidRDefault="00CA79F4">
            <w:pPr>
              <w:pStyle w:val="FormatvorlageTabellentext0"/>
              <w:rPr>
                <w:rFonts w:cs="Arial"/>
                <w:color w:val="000000"/>
                <w:sz w:val="24"/>
                <w:szCs w:val="24"/>
              </w:rPr>
            </w:pPr>
          </w:p>
          <w:p w:rsidR="00CA79F4" w:rsidRDefault="008F2BF9">
            <w:pPr>
              <w:pStyle w:val="FormatvorlageTabellentext0"/>
              <w:rPr>
                <w:rFonts w:cs="Arial"/>
                <w:color w:val="000000"/>
                <w:sz w:val="24"/>
                <w:szCs w:val="24"/>
              </w:rPr>
            </w:pPr>
            <w:r>
              <w:rPr>
                <w:rFonts w:cs="Arial"/>
                <w:color w:val="000000"/>
                <w:sz w:val="24"/>
                <w:szCs w:val="24"/>
              </w:rPr>
              <w:t>M</w:t>
            </w:r>
          </w:p>
        </w:tc>
        <w:tc>
          <w:tcPr>
            <w:tcW w:w="1426" w:type="dxa"/>
          </w:tcPr>
          <w:p w:rsidR="00CA79F4" w:rsidRDefault="00CA79F4">
            <w:pPr>
              <w:pStyle w:val="FormatvorlageTabellentext0"/>
              <w:rPr>
                <w:rFonts w:cs="Arial"/>
                <w:color w:val="000000"/>
                <w:sz w:val="24"/>
                <w:szCs w:val="24"/>
              </w:rPr>
            </w:pPr>
          </w:p>
          <w:p w:rsidR="00CA79F4" w:rsidRDefault="008F2BF9">
            <w:pPr>
              <w:pStyle w:val="FormatvorlageTabellentext0"/>
              <w:rPr>
                <w:rFonts w:cs="Arial"/>
                <w:color w:val="000000"/>
                <w:sz w:val="24"/>
                <w:szCs w:val="24"/>
              </w:rPr>
            </w:pPr>
            <w:r>
              <w:rPr>
                <w:rFonts w:cs="Arial"/>
                <w:color w:val="000000"/>
                <w:sz w:val="24"/>
                <w:szCs w:val="24"/>
              </w:rPr>
              <w:t>0</w:t>
            </w:r>
            <w:r>
              <w:rPr>
                <w:rFonts w:cs="Arial" w:hint="eastAsia"/>
                <w:color w:val="000000"/>
                <w:sz w:val="24"/>
                <w:szCs w:val="24"/>
              </w:rPr>
              <w:t>3</w:t>
            </w:r>
          </w:p>
        </w:tc>
      </w:tr>
      <w:tr w:rsidR="00CA79F4">
        <w:tc>
          <w:tcPr>
            <w:tcW w:w="849" w:type="dxa"/>
          </w:tcPr>
          <w:p w:rsidR="00CA79F4" w:rsidRDefault="00CA79F4">
            <w:pPr>
              <w:pStyle w:val="FormatvorlageTabellentext0"/>
              <w:rPr>
                <w:rFonts w:eastAsia="宋体" w:cs="Arial"/>
                <w:sz w:val="24"/>
                <w:szCs w:val="24"/>
              </w:rPr>
            </w:pPr>
          </w:p>
          <w:p w:rsidR="00CA79F4" w:rsidRDefault="008F2BF9">
            <w:pPr>
              <w:pStyle w:val="FormatvorlageTabellentext0"/>
              <w:rPr>
                <w:rFonts w:eastAsia="宋体" w:cs="Arial"/>
                <w:sz w:val="24"/>
                <w:szCs w:val="24"/>
              </w:rPr>
            </w:pPr>
            <w:r>
              <w:rPr>
                <w:rFonts w:eastAsia="宋体" w:cs="Arial"/>
                <w:sz w:val="24"/>
                <w:szCs w:val="24"/>
              </w:rPr>
              <w:t>#3</w:t>
            </w:r>
          </w:p>
          <w:p w:rsidR="00CA79F4" w:rsidRDefault="008F2BF9">
            <w:pPr>
              <w:pStyle w:val="FormatvorlageTabellentext0"/>
              <w:rPr>
                <w:rFonts w:eastAsia="宋体" w:cs="Arial"/>
                <w:sz w:val="24"/>
                <w:szCs w:val="24"/>
              </w:rPr>
            </w:pPr>
            <w:r>
              <w:rPr>
                <w:rFonts w:eastAsia="宋体" w:cs="Arial"/>
                <w:sz w:val="24"/>
                <w:szCs w:val="24"/>
              </w:rPr>
              <w:t>#4</w:t>
            </w:r>
          </w:p>
        </w:tc>
        <w:tc>
          <w:tcPr>
            <w:tcW w:w="6403" w:type="dxa"/>
          </w:tcPr>
          <w:p w:rsidR="00CA79F4" w:rsidRDefault="008F2BF9">
            <w:pPr>
              <w:pStyle w:val="FormatvorlageTabellentext0"/>
              <w:tabs>
                <w:tab w:val="left" w:pos="1455"/>
              </w:tabs>
              <w:rPr>
                <w:rFonts w:eastAsia="宋体" w:cs="Arial"/>
                <w:sz w:val="24"/>
                <w:szCs w:val="24"/>
              </w:rPr>
            </w:pPr>
            <w:r>
              <w:rPr>
                <w:rFonts w:eastAsia="宋体" w:cs="Arial"/>
                <w:sz w:val="24"/>
                <w:szCs w:val="24"/>
              </w:rPr>
              <w:t>dynamicallyDefinedDataIdentifier[] = [</w:t>
            </w:r>
          </w:p>
          <w:p w:rsidR="00CA79F4" w:rsidRDefault="008F2BF9">
            <w:pPr>
              <w:pStyle w:val="FormatvorlageTabellentext0"/>
              <w:tabs>
                <w:tab w:val="left" w:pos="1455"/>
              </w:tabs>
              <w:rPr>
                <w:rFonts w:eastAsia="宋体" w:cs="Arial"/>
                <w:sz w:val="24"/>
                <w:szCs w:val="24"/>
              </w:rPr>
            </w:pPr>
            <w:r>
              <w:rPr>
                <w:rFonts w:eastAsia="宋体" w:cs="Arial"/>
                <w:sz w:val="24"/>
                <w:szCs w:val="24"/>
              </w:rPr>
              <w:t xml:space="preserve">                                 byte#1 (MSB)</w:t>
            </w:r>
          </w:p>
          <w:p w:rsidR="00CA79F4" w:rsidRDefault="008F2BF9">
            <w:pPr>
              <w:pStyle w:val="FormatvorlageTabellentext0"/>
              <w:tabs>
                <w:tab w:val="left" w:pos="1455"/>
              </w:tabs>
              <w:rPr>
                <w:rFonts w:eastAsia="宋体" w:cs="Arial"/>
                <w:sz w:val="24"/>
                <w:szCs w:val="24"/>
              </w:rPr>
            </w:pPr>
            <w:r>
              <w:rPr>
                <w:rFonts w:eastAsia="宋体" w:cs="Arial"/>
                <w:sz w:val="24"/>
                <w:szCs w:val="24"/>
              </w:rPr>
              <w:t xml:space="preserve">                                 byte#2 (LSB) ]</w:t>
            </w:r>
            <w:r>
              <w:rPr>
                <w:rFonts w:eastAsia="宋体" w:cs="Arial"/>
                <w:sz w:val="24"/>
                <w:szCs w:val="24"/>
              </w:rPr>
              <w:tab/>
            </w:r>
          </w:p>
        </w:tc>
        <w:tc>
          <w:tcPr>
            <w:tcW w:w="680" w:type="dxa"/>
          </w:tcPr>
          <w:p w:rsidR="00CA79F4" w:rsidRDefault="00CA79F4">
            <w:pPr>
              <w:pStyle w:val="FormatvorlageTabellentext0"/>
              <w:rPr>
                <w:rFonts w:eastAsia="宋体" w:cs="Arial"/>
                <w:sz w:val="24"/>
                <w:szCs w:val="24"/>
              </w:rPr>
            </w:pPr>
          </w:p>
          <w:p w:rsidR="00CA79F4" w:rsidRDefault="008F2BF9">
            <w:pPr>
              <w:pStyle w:val="FormatvorlageTabellentext0"/>
              <w:rPr>
                <w:rFonts w:eastAsia="宋体" w:cs="Arial"/>
                <w:sz w:val="24"/>
                <w:szCs w:val="24"/>
              </w:rPr>
            </w:pPr>
            <w:r>
              <w:rPr>
                <w:rFonts w:eastAsia="宋体" w:cs="Arial"/>
                <w:sz w:val="24"/>
                <w:szCs w:val="24"/>
              </w:rPr>
              <w:t>C</w:t>
            </w:r>
          </w:p>
          <w:p w:rsidR="00CA79F4" w:rsidRDefault="008F2BF9">
            <w:pPr>
              <w:pStyle w:val="FormatvorlageTabellentext0"/>
              <w:rPr>
                <w:rFonts w:eastAsia="宋体" w:cs="Arial"/>
                <w:sz w:val="24"/>
                <w:szCs w:val="24"/>
              </w:rPr>
            </w:pPr>
            <w:r>
              <w:rPr>
                <w:rFonts w:eastAsia="宋体" w:cs="Arial"/>
                <w:sz w:val="24"/>
                <w:szCs w:val="24"/>
              </w:rPr>
              <w:t>C</w:t>
            </w:r>
          </w:p>
        </w:tc>
        <w:tc>
          <w:tcPr>
            <w:tcW w:w="1426" w:type="dxa"/>
          </w:tcPr>
          <w:p w:rsidR="00CA79F4" w:rsidRDefault="00CA79F4">
            <w:pPr>
              <w:pStyle w:val="FormatvorlageTabellentext0"/>
              <w:rPr>
                <w:rFonts w:eastAsia="宋体" w:cs="Arial"/>
                <w:sz w:val="24"/>
                <w:szCs w:val="24"/>
              </w:rPr>
            </w:pPr>
          </w:p>
          <w:p w:rsidR="00CA79F4" w:rsidRDefault="008F2BF9">
            <w:pPr>
              <w:pStyle w:val="FormatvorlageTabellentext0"/>
              <w:rPr>
                <w:rFonts w:eastAsia="宋体" w:cs="Arial"/>
                <w:sz w:val="24"/>
                <w:szCs w:val="24"/>
              </w:rPr>
            </w:pPr>
            <w:r>
              <w:rPr>
                <w:rFonts w:eastAsia="宋体" w:cs="Arial"/>
                <w:sz w:val="24"/>
                <w:szCs w:val="24"/>
              </w:rPr>
              <w:t>F2, F3</w:t>
            </w:r>
          </w:p>
          <w:p w:rsidR="00CA79F4" w:rsidRDefault="008F2BF9">
            <w:pPr>
              <w:pStyle w:val="FormatvorlageTabellentext0"/>
              <w:rPr>
                <w:rFonts w:eastAsia="宋体" w:cs="Arial"/>
                <w:sz w:val="24"/>
                <w:szCs w:val="24"/>
              </w:rPr>
            </w:pPr>
            <w:r>
              <w:rPr>
                <w:rFonts w:eastAsia="宋体" w:cs="Arial"/>
                <w:sz w:val="24"/>
                <w:szCs w:val="24"/>
              </w:rPr>
              <w:t>00-FF</w:t>
            </w:r>
          </w:p>
        </w:tc>
      </w:tr>
      <w:tr w:rsidR="00CA79F4">
        <w:tc>
          <w:tcPr>
            <w:tcW w:w="9358" w:type="dxa"/>
            <w:gridSpan w:val="4"/>
          </w:tcPr>
          <w:p w:rsidR="00CA79F4" w:rsidRDefault="008F2BF9">
            <w:pPr>
              <w:pStyle w:val="FormatvorlageTabellentext0"/>
              <w:rPr>
                <w:rFonts w:eastAsia="宋体" w:cs="Arial"/>
                <w:sz w:val="24"/>
                <w:szCs w:val="24"/>
              </w:rPr>
            </w:pPr>
            <w:r>
              <w:rPr>
                <w:rFonts w:eastAsia="宋体" w:cs="Arial"/>
                <w:sz w:val="24"/>
                <w:szCs w:val="24"/>
              </w:rPr>
              <w:t>C</w:t>
            </w:r>
            <w:r>
              <w:rPr>
                <w:rFonts w:eastAsia="宋体" w:cs="Arial"/>
                <w:sz w:val="24"/>
                <w:szCs w:val="24"/>
              </w:rPr>
              <w:t>：此参数的存在要求</w:t>
            </w:r>
            <w:r>
              <w:rPr>
                <w:rFonts w:eastAsia="宋体" w:cs="Arial"/>
                <w:sz w:val="24"/>
                <w:szCs w:val="24"/>
              </w:rPr>
              <w:t>ECU</w:t>
            </w:r>
            <w:r>
              <w:rPr>
                <w:rFonts w:eastAsia="宋体" w:cs="Arial"/>
                <w:sz w:val="24"/>
                <w:szCs w:val="24"/>
              </w:rPr>
              <w:t>清除包含</w:t>
            </w:r>
            <w:r>
              <w:rPr>
                <w:rFonts w:eastAsia="宋体" w:cs="Arial"/>
                <w:sz w:val="24"/>
                <w:szCs w:val="24"/>
              </w:rPr>
              <w:t xml:space="preserve">byte#1 </w:t>
            </w:r>
            <w:r>
              <w:rPr>
                <w:rFonts w:eastAsia="宋体" w:cs="Arial"/>
                <w:sz w:val="24"/>
                <w:szCs w:val="24"/>
              </w:rPr>
              <w:t>和</w:t>
            </w:r>
            <w:r>
              <w:rPr>
                <w:rFonts w:eastAsia="宋体" w:cs="Arial"/>
                <w:sz w:val="24"/>
                <w:szCs w:val="24"/>
              </w:rPr>
              <w:t xml:space="preserve"> byte#2</w:t>
            </w:r>
            <w:r>
              <w:rPr>
                <w:rFonts w:eastAsia="宋体" w:cs="Arial"/>
                <w:sz w:val="24"/>
                <w:szCs w:val="24"/>
              </w:rPr>
              <w:t>的动态定义数据标识符。如果参数不存在则清除</w:t>
            </w:r>
            <w:r>
              <w:rPr>
                <w:rFonts w:eastAsia="宋体" w:cs="Arial"/>
                <w:sz w:val="24"/>
                <w:szCs w:val="24"/>
              </w:rPr>
              <w:t>ECU</w:t>
            </w:r>
            <w:r>
              <w:rPr>
                <w:rFonts w:eastAsia="宋体" w:cs="Arial"/>
                <w:sz w:val="24"/>
                <w:szCs w:val="24"/>
              </w:rPr>
              <w:t>中所有的动态定义数据标识符。</w:t>
            </w:r>
          </w:p>
        </w:tc>
      </w:tr>
    </w:tbl>
    <w:p w:rsidR="00CA79F4" w:rsidRDefault="00CA79F4">
      <w:pPr>
        <w:pStyle w:val="a4"/>
        <w:rPr>
          <w:rFonts w:ascii="Arial" w:hAnsi="Arial" w:cs="Arial"/>
          <w:sz w:val="24"/>
        </w:rPr>
      </w:pPr>
    </w:p>
    <w:p w:rsidR="00CA79F4" w:rsidRDefault="008F2BF9">
      <w:pPr>
        <w:rPr>
          <w:rFonts w:ascii="Arial" w:hAnsi="Arial" w:cs="Arial"/>
          <w:sz w:val="24"/>
        </w:rPr>
      </w:pPr>
      <w:r>
        <w:rPr>
          <w:rFonts w:ascii="Arial" w:hAnsi="Arial" w:cs="Arial"/>
          <w:sz w:val="24"/>
        </w:rPr>
        <w:t>肯定响应</w:t>
      </w:r>
      <w:r>
        <w:rPr>
          <w:rFonts w:ascii="Arial" w:hAnsi="Arial" w:cs="Arial"/>
          <w:sz w:val="24"/>
        </w:rPr>
        <w:t>_</w:t>
      </w:r>
      <w:r>
        <w:rPr>
          <w:rFonts w:ascii="Arial" w:hAnsi="Arial" w:cs="Arial"/>
          <w:sz w:val="24"/>
        </w:rPr>
        <w:t>通过标识符定义</w:t>
      </w:r>
      <w:r>
        <w:rPr>
          <w:rFonts w:ascii="Arial" w:hAnsi="Arial" w:cs="Arial"/>
          <w:sz w:val="24"/>
        </w:rPr>
        <w:t>/</w:t>
      </w:r>
      <w:r>
        <w:rPr>
          <w:rFonts w:ascii="Arial" w:hAnsi="Arial" w:cs="Arial"/>
          <w:sz w:val="24"/>
        </w:rPr>
        <w:t>清除已定义的标识符</w:t>
      </w:r>
    </w:p>
    <w:tbl>
      <w:tblPr>
        <w:tblW w:w="9358" w:type="dxa"/>
        <w:tblInd w:w="5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50" w:type="dxa"/>
          <w:right w:w="50" w:type="dxa"/>
        </w:tblCellMar>
        <w:tblLook w:val="04A0" w:firstRow="1" w:lastRow="0" w:firstColumn="1" w:lastColumn="0" w:noHBand="0" w:noVBand="1"/>
      </w:tblPr>
      <w:tblGrid>
        <w:gridCol w:w="849"/>
        <w:gridCol w:w="6403"/>
        <w:gridCol w:w="680"/>
        <w:gridCol w:w="1426"/>
      </w:tblGrid>
      <w:tr w:rsidR="00CA79F4">
        <w:trPr>
          <w:tblHeader/>
        </w:trPr>
        <w:tc>
          <w:tcPr>
            <w:tcW w:w="849" w:type="dxa"/>
            <w:shd w:val="clear" w:color="auto" w:fill="E5E5E5"/>
            <w:vAlign w:val="center"/>
          </w:tcPr>
          <w:p w:rsidR="00CA79F4" w:rsidRDefault="008F2BF9">
            <w:pPr>
              <w:pStyle w:val="FormatvorlageTableFirstRow"/>
              <w:jc w:val="both"/>
              <w:rPr>
                <w:rFonts w:eastAsia="宋体" w:cs="Arial"/>
                <w:sz w:val="24"/>
                <w:szCs w:val="24"/>
                <w:lang w:eastAsia="zh-CN"/>
              </w:rPr>
            </w:pPr>
            <w:r>
              <w:rPr>
                <w:rFonts w:eastAsia="宋体" w:cs="Arial"/>
                <w:sz w:val="24"/>
                <w:szCs w:val="24"/>
                <w:lang w:eastAsia="zh-CN"/>
              </w:rPr>
              <w:t>字节</w:t>
            </w:r>
          </w:p>
        </w:tc>
        <w:tc>
          <w:tcPr>
            <w:tcW w:w="6403" w:type="dxa"/>
            <w:shd w:val="clear" w:color="auto" w:fill="E5E5E5"/>
            <w:vAlign w:val="center"/>
          </w:tcPr>
          <w:p w:rsidR="00CA79F4" w:rsidRDefault="008F2BF9">
            <w:pPr>
              <w:pStyle w:val="FormatvorlageTableFirstRow"/>
              <w:jc w:val="both"/>
              <w:rPr>
                <w:rFonts w:eastAsia="宋体" w:cs="Arial"/>
                <w:sz w:val="24"/>
                <w:szCs w:val="24"/>
                <w:lang w:eastAsia="zh-CN"/>
              </w:rPr>
            </w:pPr>
            <w:r>
              <w:rPr>
                <w:rFonts w:eastAsia="宋体" w:cs="Arial"/>
                <w:sz w:val="24"/>
                <w:szCs w:val="24"/>
                <w:lang w:eastAsia="zh-CN"/>
              </w:rPr>
              <w:t>参数名称</w:t>
            </w:r>
          </w:p>
        </w:tc>
        <w:tc>
          <w:tcPr>
            <w:tcW w:w="680" w:type="dxa"/>
            <w:shd w:val="clear" w:color="auto" w:fill="E5E5E5"/>
            <w:vAlign w:val="center"/>
          </w:tcPr>
          <w:p w:rsidR="00CA79F4" w:rsidRDefault="008F2BF9">
            <w:pPr>
              <w:pStyle w:val="FormatvorlageTableFirstRow"/>
              <w:jc w:val="both"/>
              <w:rPr>
                <w:rFonts w:eastAsia="宋体" w:cs="Arial"/>
                <w:sz w:val="24"/>
                <w:szCs w:val="24"/>
              </w:rPr>
            </w:pPr>
            <w:r>
              <w:rPr>
                <w:rFonts w:eastAsia="宋体" w:cs="Arial"/>
                <w:sz w:val="24"/>
                <w:szCs w:val="24"/>
              </w:rPr>
              <w:t>Cvt</w:t>
            </w:r>
          </w:p>
        </w:tc>
        <w:tc>
          <w:tcPr>
            <w:tcW w:w="1426" w:type="dxa"/>
            <w:shd w:val="clear" w:color="auto" w:fill="E5E5E5"/>
            <w:vAlign w:val="center"/>
          </w:tcPr>
          <w:p w:rsidR="00CA79F4" w:rsidRDefault="008F2BF9">
            <w:pPr>
              <w:pStyle w:val="FormatvorlageTableFirstRow"/>
              <w:jc w:val="both"/>
              <w:rPr>
                <w:rFonts w:eastAsia="宋体" w:cs="Arial"/>
                <w:sz w:val="24"/>
                <w:szCs w:val="24"/>
              </w:rPr>
            </w:pPr>
            <w:r>
              <w:rPr>
                <w:rFonts w:eastAsia="宋体" w:cs="Arial"/>
                <w:sz w:val="24"/>
                <w:szCs w:val="24"/>
                <w:lang w:eastAsia="zh-CN"/>
              </w:rPr>
              <w:t>数值</w:t>
            </w:r>
            <w:r>
              <w:rPr>
                <w:rFonts w:eastAsia="宋体" w:cs="Arial"/>
                <w:sz w:val="24"/>
                <w:szCs w:val="24"/>
              </w:rPr>
              <w:t>(hex)</w:t>
            </w:r>
          </w:p>
        </w:tc>
      </w:tr>
      <w:tr w:rsidR="00CA79F4">
        <w:tc>
          <w:tcPr>
            <w:tcW w:w="849" w:type="dxa"/>
          </w:tcPr>
          <w:p w:rsidR="00CA79F4" w:rsidRDefault="008F2BF9">
            <w:pPr>
              <w:pStyle w:val="Tabellentext"/>
              <w:rPr>
                <w:rFonts w:cs="Arial"/>
                <w:sz w:val="24"/>
                <w:szCs w:val="24"/>
              </w:rPr>
            </w:pPr>
            <w:r>
              <w:rPr>
                <w:rFonts w:cs="Arial"/>
                <w:sz w:val="24"/>
                <w:szCs w:val="24"/>
              </w:rPr>
              <w:t>#1</w:t>
            </w:r>
          </w:p>
        </w:tc>
        <w:tc>
          <w:tcPr>
            <w:tcW w:w="6403" w:type="dxa"/>
          </w:tcPr>
          <w:p w:rsidR="00CA79F4" w:rsidRDefault="008F2BF9">
            <w:pPr>
              <w:pStyle w:val="Tabellentext"/>
              <w:rPr>
                <w:rFonts w:cs="Arial"/>
                <w:sz w:val="24"/>
                <w:szCs w:val="24"/>
              </w:rPr>
            </w:pPr>
            <w:r>
              <w:rPr>
                <w:rFonts w:cs="Arial"/>
                <w:sz w:val="24"/>
                <w:szCs w:val="24"/>
              </w:rPr>
              <w:t>PositiveResponseServiceIdentifier</w:t>
            </w:r>
          </w:p>
        </w:tc>
        <w:tc>
          <w:tcPr>
            <w:tcW w:w="680" w:type="dxa"/>
          </w:tcPr>
          <w:p w:rsidR="00CA79F4" w:rsidRDefault="008F2BF9">
            <w:pPr>
              <w:pStyle w:val="Tabellentext"/>
              <w:rPr>
                <w:rFonts w:cs="Arial"/>
                <w:sz w:val="24"/>
                <w:szCs w:val="24"/>
              </w:rPr>
            </w:pPr>
            <w:r>
              <w:rPr>
                <w:rFonts w:cs="Arial"/>
                <w:sz w:val="24"/>
                <w:szCs w:val="24"/>
              </w:rPr>
              <w:t>M</w:t>
            </w:r>
          </w:p>
        </w:tc>
        <w:tc>
          <w:tcPr>
            <w:tcW w:w="1426" w:type="dxa"/>
          </w:tcPr>
          <w:p w:rsidR="00CA79F4" w:rsidRDefault="008F2BF9">
            <w:pPr>
              <w:pStyle w:val="Tabellentext"/>
              <w:rPr>
                <w:rFonts w:cs="Arial"/>
                <w:sz w:val="24"/>
                <w:szCs w:val="24"/>
              </w:rPr>
            </w:pPr>
            <w:r>
              <w:rPr>
                <w:rFonts w:cs="Arial"/>
                <w:sz w:val="24"/>
                <w:szCs w:val="24"/>
              </w:rPr>
              <w:t>6C</w:t>
            </w:r>
          </w:p>
        </w:tc>
      </w:tr>
      <w:tr w:rsidR="00CA79F4">
        <w:tc>
          <w:tcPr>
            <w:tcW w:w="849" w:type="dxa"/>
          </w:tcPr>
          <w:p w:rsidR="00CA79F4" w:rsidRDefault="00CA79F4">
            <w:pPr>
              <w:pStyle w:val="Tabellentext"/>
              <w:rPr>
                <w:rFonts w:cs="Arial"/>
                <w:color w:val="000000"/>
                <w:sz w:val="24"/>
                <w:szCs w:val="24"/>
              </w:rPr>
            </w:pPr>
          </w:p>
          <w:p w:rsidR="00CA79F4" w:rsidRDefault="008F2BF9">
            <w:pPr>
              <w:pStyle w:val="Tabellentext"/>
              <w:rPr>
                <w:rFonts w:cs="Arial"/>
                <w:color w:val="000000"/>
                <w:sz w:val="24"/>
                <w:szCs w:val="24"/>
              </w:rPr>
            </w:pPr>
            <w:r>
              <w:rPr>
                <w:rFonts w:cs="Arial"/>
                <w:color w:val="000000"/>
                <w:sz w:val="24"/>
                <w:szCs w:val="24"/>
              </w:rPr>
              <w:t>#2</w:t>
            </w:r>
          </w:p>
        </w:tc>
        <w:tc>
          <w:tcPr>
            <w:tcW w:w="6403" w:type="dxa"/>
          </w:tcPr>
          <w:p w:rsidR="00CA79F4" w:rsidRDefault="008F2BF9">
            <w:pPr>
              <w:pStyle w:val="Tabellentext"/>
              <w:rPr>
                <w:rFonts w:cs="Arial"/>
                <w:color w:val="000000"/>
                <w:sz w:val="24"/>
                <w:szCs w:val="24"/>
              </w:rPr>
            </w:pPr>
            <w:r>
              <w:rPr>
                <w:rFonts w:cs="Arial"/>
                <w:color w:val="000000"/>
                <w:sz w:val="24"/>
                <w:szCs w:val="24"/>
              </w:rPr>
              <w:t>DefinitionType = [</w:t>
            </w:r>
          </w:p>
          <w:p w:rsidR="00CA79F4" w:rsidRDefault="008F2BF9">
            <w:pPr>
              <w:pStyle w:val="Tabellentext"/>
              <w:rPr>
                <w:rFonts w:cs="Arial"/>
                <w:color w:val="000000"/>
                <w:sz w:val="24"/>
                <w:szCs w:val="24"/>
              </w:rPr>
            </w:pPr>
            <w:r>
              <w:rPr>
                <w:rFonts w:cs="Arial"/>
                <w:color w:val="000000"/>
                <w:sz w:val="24"/>
                <w:szCs w:val="24"/>
              </w:rPr>
              <w:t xml:space="preserve">                               </w:t>
            </w:r>
            <w:r>
              <w:rPr>
                <w:rFonts w:cs="Arial" w:hint="eastAsia"/>
                <w:color w:val="000000"/>
                <w:sz w:val="24"/>
                <w:szCs w:val="24"/>
              </w:rPr>
              <w:t xml:space="preserve">     </w:t>
            </w:r>
            <w:r>
              <w:rPr>
                <w:rFonts w:cs="Arial"/>
                <w:color w:val="000000"/>
                <w:sz w:val="24"/>
                <w:szCs w:val="24"/>
              </w:rPr>
              <w:t>definitionType]</w:t>
            </w:r>
          </w:p>
        </w:tc>
        <w:tc>
          <w:tcPr>
            <w:tcW w:w="680" w:type="dxa"/>
          </w:tcPr>
          <w:p w:rsidR="00CA79F4" w:rsidRDefault="00CA79F4">
            <w:pPr>
              <w:pStyle w:val="Tabellentext"/>
              <w:rPr>
                <w:rFonts w:cs="Arial"/>
                <w:color w:val="000000"/>
                <w:sz w:val="24"/>
                <w:szCs w:val="24"/>
              </w:rPr>
            </w:pPr>
          </w:p>
          <w:p w:rsidR="00CA79F4" w:rsidRDefault="008F2BF9">
            <w:pPr>
              <w:pStyle w:val="Tabellentext"/>
              <w:rPr>
                <w:rFonts w:cs="Arial"/>
                <w:color w:val="000000"/>
                <w:sz w:val="24"/>
                <w:szCs w:val="24"/>
              </w:rPr>
            </w:pPr>
            <w:r>
              <w:rPr>
                <w:rFonts w:cs="Arial"/>
                <w:color w:val="000000"/>
                <w:sz w:val="24"/>
                <w:szCs w:val="24"/>
              </w:rPr>
              <w:t>M</w:t>
            </w:r>
          </w:p>
        </w:tc>
        <w:tc>
          <w:tcPr>
            <w:tcW w:w="1426" w:type="dxa"/>
          </w:tcPr>
          <w:p w:rsidR="00CA79F4" w:rsidRDefault="00CA79F4">
            <w:pPr>
              <w:pStyle w:val="Tabellentext"/>
              <w:rPr>
                <w:rFonts w:cs="Arial"/>
                <w:color w:val="000000"/>
                <w:sz w:val="24"/>
                <w:szCs w:val="24"/>
              </w:rPr>
            </w:pPr>
          </w:p>
          <w:p w:rsidR="00CA79F4" w:rsidRDefault="008F2BF9">
            <w:pPr>
              <w:pStyle w:val="Tabellentext"/>
              <w:rPr>
                <w:rFonts w:cs="Arial"/>
                <w:color w:val="000000"/>
                <w:sz w:val="24"/>
                <w:szCs w:val="24"/>
              </w:rPr>
            </w:pPr>
            <w:r>
              <w:rPr>
                <w:rFonts w:cs="Arial"/>
                <w:color w:val="000000"/>
                <w:sz w:val="24"/>
                <w:szCs w:val="24"/>
              </w:rPr>
              <w:t>01</w:t>
            </w:r>
            <w:r>
              <w:rPr>
                <w:rFonts w:cs="Arial" w:hint="eastAsia"/>
                <w:color w:val="000000"/>
                <w:sz w:val="24"/>
                <w:szCs w:val="24"/>
              </w:rPr>
              <w:t>, 03</w:t>
            </w:r>
          </w:p>
        </w:tc>
      </w:tr>
      <w:tr w:rsidR="00CA79F4">
        <w:tc>
          <w:tcPr>
            <w:tcW w:w="849" w:type="dxa"/>
          </w:tcPr>
          <w:p w:rsidR="00CA79F4" w:rsidRDefault="00CA79F4">
            <w:pPr>
              <w:pStyle w:val="Tabellentext"/>
              <w:rPr>
                <w:rFonts w:cs="Arial"/>
                <w:sz w:val="24"/>
                <w:szCs w:val="24"/>
              </w:rPr>
            </w:pPr>
          </w:p>
          <w:p w:rsidR="00CA79F4" w:rsidRDefault="008F2BF9">
            <w:pPr>
              <w:pStyle w:val="Tabellentext"/>
              <w:rPr>
                <w:rFonts w:cs="Arial"/>
                <w:sz w:val="24"/>
                <w:szCs w:val="24"/>
              </w:rPr>
            </w:pPr>
            <w:r>
              <w:rPr>
                <w:rFonts w:cs="Arial"/>
                <w:sz w:val="24"/>
                <w:szCs w:val="24"/>
              </w:rPr>
              <w:t>#3</w:t>
            </w:r>
          </w:p>
          <w:p w:rsidR="00CA79F4" w:rsidRDefault="008F2BF9">
            <w:pPr>
              <w:pStyle w:val="Tabellentext"/>
              <w:rPr>
                <w:rFonts w:cs="Arial"/>
                <w:sz w:val="24"/>
                <w:szCs w:val="24"/>
              </w:rPr>
            </w:pPr>
            <w:r>
              <w:rPr>
                <w:rFonts w:cs="Arial"/>
                <w:sz w:val="24"/>
                <w:szCs w:val="24"/>
              </w:rPr>
              <w:t>#4</w:t>
            </w:r>
          </w:p>
        </w:tc>
        <w:tc>
          <w:tcPr>
            <w:tcW w:w="6403" w:type="dxa"/>
          </w:tcPr>
          <w:p w:rsidR="00CA79F4" w:rsidRDefault="008F2BF9">
            <w:pPr>
              <w:pStyle w:val="Tabellentext"/>
              <w:rPr>
                <w:rFonts w:cs="Arial"/>
                <w:sz w:val="24"/>
                <w:szCs w:val="24"/>
              </w:rPr>
            </w:pPr>
            <w:r>
              <w:rPr>
                <w:rFonts w:cs="Arial"/>
                <w:sz w:val="24"/>
                <w:szCs w:val="24"/>
              </w:rPr>
              <w:t>dynamicallyDefinedDataIdentifier [] = [</w:t>
            </w:r>
          </w:p>
          <w:p w:rsidR="00CA79F4" w:rsidRDefault="008F2BF9">
            <w:pPr>
              <w:pStyle w:val="Tabellentext"/>
              <w:rPr>
                <w:rFonts w:cs="Arial"/>
                <w:sz w:val="24"/>
                <w:szCs w:val="24"/>
              </w:rPr>
            </w:pPr>
            <w:r>
              <w:rPr>
                <w:rFonts w:cs="Arial"/>
                <w:sz w:val="24"/>
                <w:szCs w:val="24"/>
              </w:rPr>
              <w:t xml:space="preserve">                                   byte#1 (MSB)</w:t>
            </w:r>
          </w:p>
          <w:p w:rsidR="00CA79F4" w:rsidRDefault="008F2BF9">
            <w:pPr>
              <w:pStyle w:val="Tabellentext"/>
              <w:rPr>
                <w:rFonts w:cs="Arial"/>
                <w:sz w:val="24"/>
                <w:szCs w:val="24"/>
              </w:rPr>
            </w:pPr>
            <w:r>
              <w:rPr>
                <w:rFonts w:cs="Arial"/>
                <w:sz w:val="24"/>
                <w:szCs w:val="24"/>
              </w:rPr>
              <w:t xml:space="preserve">                                   byte#2 (LSB) ]</w:t>
            </w:r>
          </w:p>
        </w:tc>
        <w:tc>
          <w:tcPr>
            <w:tcW w:w="680" w:type="dxa"/>
          </w:tcPr>
          <w:p w:rsidR="00CA79F4" w:rsidRDefault="00CA79F4">
            <w:pPr>
              <w:pStyle w:val="Tabellentext"/>
              <w:rPr>
                <w:rFonts w:cs="Arial"/>
                <w:sz w:val="24"/>
                <w:szCs w:val="24"/>
              </w:rPr>
            </w:pPr>
          </w:p>
          <w:p w:rsidR="00CA79F4" w:rsidRDefault="008F2BF9">
            <w:pPr>
              <w:pStyle w:val="Tabellentext"/>
              <w:rPr>
                <w:rFonts w:cs="Arial"/>
                <w:sz w:val="24"/>
                <w:szCs w:val="24"/>
              </w:rPr>
            </w:pPr>
            <w:r>
              <w:rPr>
                <w:rFonts w:cs="Arial"/>
                <w:sz w:val="24"/>
                <w:szCs w:val="24"/>
              </w:rPr>
              <w:t>C</w:t>
            </w:r>
          </w:p>
          <w:p w:rsidR="00CA79F4" w:rsidRDefault="008F2BF9">
            <w:pPr>
              <w:pStyle w:val="Tabellentext"/>
              <w:rPr>
                <w:rFonts w:cs="Arial"/>
                <w:sz w:val="24"/>
                <w:szCs w:val="24"/>
              </w:rPr>
            </w:pPr>
            <w:r>
              <w:rPr>
                <w:rFonts w:cs="Arial"/>
                <w:sz w:val="24"/>
                <w:szCs w:val="24"/>
              </w:rPr>
              <w:t>C</w:t>
            </w:r>
          </w:p>
        </w:tc>
        <w:tc>
          <w:tcPr>
            <w:tcW w:w="1426" w:type="dxa"/>
          </w:tcPr>
          <w:p w:rsidR="00CA79F4" w:rsidRDefault="00CA79F4">
            <w:pPr>
              <w:pStyle w:val="Tabellentext"/>
              <w:rPr>
                <w:rFonts w:cs="Arial"/>
                <w:sz w:val="24"/>
                <w:szCs w:val="24"/>
              </w:rPr>
            </w:pPr>
          </w:p>
          <w:p w:rsidR="00CA79F4" w:rsidRDefault="008F2BF9">
            <w:pPr>
              <w:pStyle w:val="Tabellentext"/>
              <w:rPr>
                <w:rFonts w:cs="Arial"/>
                <w:sz w:val="24"/>
                <w:szCs w:val="24"/>
              </w:rPr>
            </w:pPr>
            <w:r>
              <w:rPr>
                <w:rFonts w:cs="Arial"/>
                <w:sz w:val="24"/>
                <w:szCs w:val="24"/>
              </w:rPr>
              <w:t>F2, F3</w:t>
            </w:r>
          </w:p>
          <w:p w:rsidR="00CA79F4" w:rsidRDefault="008F2BF9">
            <w:pPr>
              <w:pStyle w:val="Tabellentext"/>
              <w:rPr>
                <w:rFonts w:cs="Arial"/>
                <w:sz w:val="24"/>
                <w:szCs w:val="24"/>
              </w:rPr>
            </w:pPr>
            <w:r>
              <w:rPr>
                <w:rFonts w:cs="Arial"/>
                <w:sz w:val="24"/>
                <w:szCs w:val="24"/>
              </w:rPr>
              <w:t>00-FF</w:t>
            </w:r>
          </w:p>
        </w:tc>
      </w:tr>
      <w:tr w:rsidR="00CA79F4">
        <w:tc>
          <w:tcPr>
            <w:tcW w:w="9358" w:type="dxa"/>
            <w:gridSpan w:val="4"/>
          </w:tcPr>
          <w:p w:rsidR="00CA79F4" w:rsidRDefault="008F2BF9">
            <w:pPr>
              <w:pStyle w:val="Tabellentext"/>
              <w:rPr>
                <w:rFonts w:cs="Arial"/>
                <w:sz w:val="24"/>
                <w:szCs w:val="24"/>
              </w:rPr>
            </w:pPr>
            <w:r>
              <w:rPr>
                <w:rFonts w:cs="Arial"/>
                <w:sz w:val="24"/>
                <w:szCs w:val="24"/>
              </w:rPr>
              <w:t>C</w:t>
            </w:r>
            <w:r>
              <w:rPr>
                <w:rFonts w:cs="Arial"/>
                <w:sz w:val="24"/>
                <w:szCs w:val="24"/>
              </w:rPr>
              <w:t>：如果请求报文中包含参数</w:t>
            </w:r>
            <w:r>
              <w:rPr>
                <w:rFonts w:cs="Arial"/>
                <w:sz w:val="24"/>
                <w:szCs w:val="24"/>
              </w:rPr>
              <w:t>“</w:t>
            </w:r>
            <w:r>
              <w:rPr>
                <w:rFonts w:cs="Arial"/>
                <w:sz w:val="24"/>
                <w:szCs w:val="24"/>
              </w:rPr>
              <w:t>动态定义数据标识符</w:t>
            </w:r>
            <w:r>
              <w:rPr>
                <w:rFonts w:cs="Arial"/>
                <w:sz w:val="24"/>
                <w:szCs w:val="24"/>
              </w:rPr>
              <w:t>”</w:t>
            </w:r>
            <w:r>
              <w:rPr>
                <w:rFonts w:cs="Arial"/>
                <w:sz w:val="24"/>
                <w:szCs w:val="24"/>
              </w:rPr>
              <w:t>，此参数存在，否则不允许包含此参数。</w:t>
            </w:r>
          </w:p>
        </w:tc>
      </w:tr>
    </w:tbl>
    <w:p w:rsidR="00CA79F4" w:rsidRDefault="00CA79F4">
      <w:pPr>
        <w:pStyle w:val="a4"/>
        <w:rPr>
          <w:rFonts w:ascii="Arial" w:hAnsi="Arial" w:cs="Arial"/>
          <w:sz w:val="24"/>
        </w:rPr>
      </w:pPr>
    </w:p>
    <w:p w:rsidR="00CA79F4" w:rsidRDefault="008F2BF9">
      <w:pPr>
        <w:rPr>
          <w:rFonts w:ascii="Arial" w:hAnsi="Arial" w:cs="Arial"/>
          <w:sz w:val="24"/>
        </w:rPr>
      </w:pPr>
      <w:r>
        <w:rPr>
          <w:rFonts w:ascii="Arial" w:hAnsi="Arial" w:cs="Arial"/>
          <w:sz w:val="24"/>
        </w:rPr>
        <w:t>否定响应</w:t>
      </w:r>
      <w:r>
        <w:rPr>
          <w:rFonts w:ascii="Arial" w:hAnsi="Arial" w:cs="Arial"/>
          <w:sz w:val="24"/>
        </w:rPr>
        <w:t>_</w:t>
      </w:r>
      <w:r>
        <w:rPr>
          <w:rFonts w:ascii="Arial" w:hAnsi="Arial" w:cs="Arial"/>
          <w:sz w:val="24"/>
        </w:rPr>
        <w:t>通过标识符定义</w:t>
      </w:r>
      <w:r>
        <w:rPr>
          <w:rFonts w:ascii="Arial" w:hAnsi="Arial" w:cs="Arial"/>
          <w:sz w:val="24"/>
        </w:rPr>
        <w:t>/</w:t>
      </w:r>
      <w:r>
        <w:rPr>
          <w:rFonts w:ascii="Arial" w:hAnsi="Arial" w:cs="Arial"/>
          <w:sz w:val="24"/>
        </w:rPr>
        <w:t>清除已定义的标识符</w:t>
      </w:r>
    </w:p>
    <w:tbl>
      <w:tblPr>
        <w:tblW w:w="9358" w:type="dxa"/>
        <w:tblInd w:w="5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50" w:type="dxa"/>
          <w:right w:w="50" w:type="dxa"/>
        </w:tblCellMar>
        <w:tblLook w:val="04A0" w:firstRow="1" w:lastRow="0" w:firstColumn="1" w:lastColumn="0" w:noHBand="0" w:noVBand="1"/>
      </w:tblPr>
      <w:tblGrid>
        <w:gridCol w:w="849"/>
        <w:gridCol w:w="6403"/>
        <w:gridCol w:w="680"/>
        <w:gridCol w:w="1426"/>
      </w:tblGrid>
      <w:tr w:rsidR="00CA79F4">
        <w:trPr>
          <w:tblHeader/>
        </w:trPr>
        <w:tc>
          <w:tcPr>
            <w:tcW w:w="849" w:type="dxa"/>
            <w:shd w:val="clear" w:color="auto" w:fill="E5E5E5"/>
            <w:vAlign w:val="center"/>
          </w:tcPr>
          <w:p w:rsidR="00CA79F4" w:rsidRDefault="008F2BF9">
            <w:pPr>
              <w:pStyle w:val="FormatvorlageTableFirstRow"/>
              <w:jc w:val="both"/>
              <w:rPr>
                <w:rFonts w:eastAsia="宋体" w:cs="Arial"/>
                <w:sz w:val="24"/>
                <w:szCs w:val="24"/>
                <w:lang w:eastAsia="zh-CN"/>
              </w:rPr>
            </w:pPr>
            <w:r>
              <w:rPr>
                <w:rFonts w:eastAsia="宋体" w:cs="Arial"/>
                <w:sz w:val="24"/>
                <w:szCs w:val="24"/>
                <w:lang w:eastAsia="zh-CN"/>
              </w:rPr>
              <w:t>字节</w:t>
            </w:r>
          </w:p>
        </w:tc>
        <w:tc>
          <w:tcPr>
            <w:tcW w:w="6403" w:type="dxa"/>
            <w:shd w:val="clear" w:color="auto" w:fill="E5E5E5"/>
            <w:vAlign w:val="center"/>
          </w:tcPr>
          <w:p w:rsidR="00CA79F4" w:rsidRDefault="008F2BF9">
            <w:pPr>
              <w:pStyle w:val="FormatvorlageTableFirstRow"/>
              <w:jc w:val="both"/>
              <w:rPr>
                <w:rFonts w:eastAsia="宋体" w:cs="Arial"/>
                <w:sz w:val="24"/>
                <w:szCs w:val="24"/>
                <w:lang w:eastAsia="zh-CN"/>
              </w:rPr>
            </w:pPr>
            <w:r>
              <w:rPr>
                <w:rFonts w:eastAsia="宋体" w:cs="Arial"/>
                <w:sz w:val="24"/>
                <w:szCs w:val="24"/>
                <w:lang w:eastAsia="zh-CN"/>
              </w:rPr>
              <w:t>参数名称</w:t>
            </w:r>
          </w:p>
        </w:tc>
        <w:tc>
          <w:tcPr>
            <w:tcW w:w="680" w:type="dxa"/>
            <w:shd w:val="clear" w:color="auto" w:fill="E5E5E5"/>
            <w:vAlign w:val="center"/>
          </w:tcPr>
          <w:p w:rsidR="00CA79F4" w:rsidRDefault="008F2BF9">
            <w:pPr>
              <w:pStyle w:val="FormatvorlageTableFirstRow"/>
              <w:jc w:val="both"/>
              <w:rPr>
                <w:rFonts w:eastAsia="宋体" w:cs="Arial"/>
                <w:sz w:val="24"/>
                <w:szCs w:val="24"/>
              </w:rPr>
            </w:pPr>
            <w:r>
              <w:rPr>
                <w:rFonts w:eastAsia="宋体" w:cs="Arial"/>
                <w:sz w:val="24"/>
                <w:szCs w:val="24"/>
              </w:rPr>
              <w:t>Cvt</w:t>
            </w:r>
          </w:p>
        </w:tc>
        <w:tc>
          <w:tcPr>
            <w:tcW w:w="1426" w:type="dxa"/>
            <w:shd w:val="clear" w:color="auto" w:fill="E5E5E5"/>
            <w:vAlign w:val="center"/>
          </w:tcPr>
          <w:p w:rsidR="00CA79F4" w:rsidRDefault="008F2BF9">
            <w:pPr>
              <w:pStyle w:val="FormatvorlageTableFirstRow"/>
              <w:jc w:val="both"/>
              <w:rPr>
                <w:rFonts w:eastAsia="宋体" w:cs="Arial"/>
                <w:sz w:val="24"/>
                <w:szCs w:val="24"/>
              </w:rPr>
            </w:pPr>
            <w:r>
              <w:rPr>
                <w:rFonts w:eastAsia="宋体" w:cs="Arial"/>
                <w:sz w:val="24"/>
                <w:szCs w:val="24"/>
                <w:lang w:eastAsia="zh-CN"/>
              </w:rPr>
              <w:t>数值</w:t>
            </w:r>
            <w:r>
              <w:rPr>
                <w:rFonts w:eastAsia="宋体" w:cs="Arial"/>
                <w:sz w:val="24"/>
                <w:szCs w:val="24"/>
              </w:rPr>
              <w:t>(hex)</w:t>
            </w:r>
          </w:p>
        </w:tc>
      </w:tr>
      <w:tr w:rsidR="00CA79F4">
        <w:tc>
          <w:tcPr>
            <w:tcW w:w="849" w:type="dxa"/>
          </w:tcPr>
          <w:p w:rsidR="00CA79F4" w:rsidRDefault="008F2BF9">
            <w:pPr>
              <w:pStyle w:val="Tabellentext"/>
              <w:rPr>
                <w:rFonts w:cs="Arial"/>
                <w:sz w:val="24"/>
                <w:szCs w:val="24"/>
              </w:rPr>
            </w:pPr>
            <w:r>
              <w:rPr>
                <w:rFonts w:cs="Arial"/>
                <w:sz w:val="24"/>
                <w:szCs w:val="24"/>
              </w:rPr>
              <w:t>#1</w:t>
            </w:r>
          </w:p>
        </w:tc>
        <w:tc>
          <w:tcPr>
            <w:tcW w:w="6403" w:type="dxa"/>
          </w:tcPr>
          <w:p w:rsidR="00CA79F4" w:rsidRDefault="008F2BF9">
            <w:pPr>
              <w:pStyle w:val="Tabellentext"/>
              <w:rPr>
                <w:rFonts w:cs="Arial"/>
                <w:sz w:val="24"/>
                <w:szCs w:val="24"/>
              </w:rPr>
            </w:pPr>
            <w:r>
              <w:rPr>
                <w:rFonts w:cs="Arial"/>
                <w:sz w:val="24"/>
                <w:szCs w:val="24"/>
              </w:rPr>
              <w:t>NegativeResponseServiceIdentifier</w:t>
            </w:r>
          </w:p>
        </w:tc>
        <w:tc>
          <w:tcPr>
            <w:tcW w:w="680" w:type="dxa"/>
          </w:tcPr>
          <w:p w:rsidR="00CA79F4" w:rsidRDefault="008F2BF9">
            <w:pPr>
              <w:pStyle w:val="Tabellentext"/>
              <w:rPr>
                <w:rFonts w:cs="Arial"/>
                <w:sz w:val="24"/>
                <w:szCs w:val="24"/>
              </w:rPr>
            </w:pPr>
            <w:r>
              <w:rPr>
                <w:rFonts w:cs="Arial"/>
                <w:sz w:val="24"/>
                <w:szCs w:val="24"/>
              </w:rPr>
              <w:t>M</w:t>
            </w:r>
          </w:p>
        </w:tc>
        <w:tc>
          <w:tcPr>
            <w:tcW w:w="1426" w:type="dxa"/>
          </w:tcPr>
          <w:p w:rsidR="00CA79F4" w:rsidRDefault="008F2BF9">
            <w:pPr>
              <w:pStyle w:val="Tabellentext"/>
              <w:rPr>
                <w:rFonts w:cs="Arial"/>
                <w:sz w:val="24"/>
                <w:szCs w:val="24"/>
              </w:rPr>
            </w:pPr>
            <w:r>
              <w:rPr>
                <w:rFonts w:cs="Arial"/>
                <w:sz w:val="24"/>
                <w:szCs w:val="24"/>
              </w:rPr>
              <w:t>7F</w:t>
            </w:r>
          </w:p>
        </w:tc>
      </w:tr>
      <w:tr w:rsidR="00CA79F4">
        <w:tc>
          <w:tcPr>
            <w:tcW w:w="849" w:type="dxa"/>
          </w:tcPr>
          <w:p w:rsidR="00CA79F4" w:rsidRDefault="008F2BF9">
            <w:pPr>
              <w:pStyle w:val="Tabellentext"/>
              <w:rPr>
                <w:rFonts w:cs="Arial"/>
                <w:sz w:val="24"/>
                <w:szCs w:val="24"/>
              </w:rPr>
            </w:pPr>
            <w:r>
              <w:rPr>
                <w:rFonts w:cs="Arial"/>
                <w:sz w:val="24"/>
                <w:szCs w:val="24"/>
              </w:rPr>
              <w:t>#2</w:t>
            </w:r>
          </w:p>
        </w:tc>
        <w:tc>
          <w:tcPr>
            <w:tcW w:w="6403" w:type="dxa"/>
          </w:tcPr>
          <w:p w:rsidR="00CA79F4" w:rsidRDefault="008F2BF9">
            <w:pPr>
              <w:pStyle w:val="Tabellentext"/>
              <w:rPr>
                <w:rFonts w:cs="Arial"/>
                <w:sz w:val="24"/>
                <w:szCs w:val="24"/>
              </w:rPr>
            </w:pPr>
            <w:r>
              <w:rPr>
                <w:rFonts w:cs="Arial"/>
                <w:sz w:val="24"/>
                <w:szCs w:val="24"/>
              </w:rPr>
              <w:t>OriginalRequestServiceIdentifier</w:t>
            </w:r>
          </w:p>
        </w:tc>
        <w:tc>
          <w:tcPr>
            <w:tcW w:w="680" w:type="dxa"/>
          </w:tcPr>
          <w:p w:rsidR="00CA79F4" w:rsidRDefault="008F2BF9">
            <w:pPr>
              <w:pStyle w:val="Tabellentext"/>
              <w:rPr>
                <w:rFonts w:cs="Arial"/>
                <w:sz w:val="24"/>
                <w:szCs w:val="24"/>
              </w:rPr>
            </w:pPr>
            <w:r>
              <w:rPr>
                <w:rFonts w:cs="Arial"/>
                <w:sz w:val="24"/>
                <w:szCs w:val="24"/>
              </w:rPr>
              <w:t>M</w:t>
            </w:r>
          </w:p>
        </w:tc>
        <w:tc>
          <w:tcPr>
            <w:tcW w:w="1426" w:type="dxa"/>
          </w:tcPr>
          <w:p w:rsidR="00CA79F4" w:rsidRDefault="008F2BF9">
            <w:pPr>
              <w:pStyle w:val="Tabellentext"/>
              <w:rPr>
                <w:rFonts w:cs="Arial"/>
                <w:sz w:val="24"/>
                <w:szCs w:val="24"/>
              </w:rPr>
            </w:pPr>
            <w:r>
              <w:rPr>
                <w:rFonts w:cs="Arial"/>
                <w:sz w:val="24"/>
                <w:szCs w:val="24"/>
              </w:rPr>
              <w:t>2C</w:t>
            </w:r>
          </w:p>
        </w:tc>
      </w:tr>
      <w:tr w:rsidR="00CA79F4">
        <w:tc>
          <w:tcPr>
            <w:tcW w:w="849" w:type="dxa"/>
          </w:tcPr>
          <w:p w:rsidR="00CA79F4" w:rsidRDefault="008F2BF9">
            <w:pPr>
              <w:pStyle w:val="Tabellentext"/>
              <w:rPr>
                <w:rFonts w:cs="Arial"/>
                <w:sz w:val="24"/>
                <w:szCs w:val="24"/>
              </w:rPr>
            </w:pPr>
            <w:r>
              <w:rPr>
                <w:rFonts w:cs="Arial"/>
                <w:sz w:val="24"/>
                <w:szCs w:val="24"/>
              </w:rPr>
              <w:t>#3</w:t>
            </w:r>
          </w:p>
        </w:tc>
        <w:tc>
          <w:tcPr>
            <w:tcW w:w="6403" w:type="dxa"/>
          </w:tcPr>
          <w:p w:rsidR="00CA79F4" w:rsidRDefault="008F2BF9">
            <w:pPr>
              <w:pStyle w:val="Tabellentext"/>
              <w:rPr>
                <w:rFonts w:cs="Arial"/>
                <w:sz w:val="24"/>
                <w:szCs w:val="24"/>
              </w:rPr>
            </w:pPr>
            <w:r>
              <w:rPr>
                <w:rFonts w:cs="Arial"/>
                <w:sz w:val="24"/>
                <w:szCs w:val="24"/>
              </w:rPr>
              <w:t>NegativeResponseCode</w:t>
            </w:r>
          </w:p>
        </w:tc>
        <w:tc>
          <w:tcPr>
            <w:tcW w:w="680" w:type="dxa"/>
          </w:tcPr>
          <w:p w:rsidR="00CA79F4" w:rsidRDefault="008F2BF9">
            <w:pPr>
              <w:pStyle w:val="Tabellentext"/>
              <w:rPr>
                <w:rFonts w:cs="Arial"/>
                <w:sz w:val="24"/>
                <w:szCs w:val="24"/>
              </w:rPr>
            </w:pPr>
            <w:r>
              <w:rPr>
                <w:rFonts w:cs="Arial"/>
                <w:sz w:val="24"/>
                <w:szCs w:val="24"/>
              </w:rPr>
              <w:t>M</w:t>
            </w:r>
          </w:p>
        </w:tc>
        <w:tc>
          <w:tcPr>
            <w:tcW w:w="1426" w:type="dxa"/>
          </w:tcPr>
          <w:p w:rsidR="00CA79F4" w:rsidRDefault="008F2BF9">
            <w:pPr>
              <w:pStyle w:val="Tabellentext"/>
              <w:rPr>
                <w:rFonts w:cs="Arial"/>
                <w:sz w:val="24"/>
                <w:szCs w:val="24"/>
              </w:rPr>
            </w:pPr>
            <w:r>
              <w:rPr>
                <w:rFonts w:cs="Arial"/>
                <w:sz w:val="24"/>
                <w:szCs w:val="24"/>
              </w:rPr>
              <w:t>(</w:t>
            </w:r>
            <w:r>
              <w:rPr>
                <w:rFonts w:cs="Arial"/>
                <w:sz w:val="24"/>
                <w:szCs w:val="24"/>
              </w:rPr>
              <w:t>如下</w:t>
            </w:r>
            <w:r>
              <w:rPr>
                <w:rFonts w:cs="Arial"/>
                <w:sz w:val="24"/>
                <w:szCs w:val="24"/>
              </w:rPr>
              <w:t>)</w:t>
            </w:r>
          </w:p>
        </w:tc>
      </w:tr>
    </w:tbl>
    <w:p w:rsidR="00CA79F4" w:rsidRDefault="00CA79F4">
      <w:pPr>
        <w:rPr>
          <w:rFonts w:ascii="Arial" w:hAnsi="Arial" w:cs="Arial"/>
          <w:sz w:val="24"/>
        </w:rPr>
      </w:pPr>
    </w:p>
    <w:p w:rsidR="00CA79F4" w:rsidRDefault="008F2BF9">
      <w:pPr>
        <w:rPr>
          <w:rFonts w:ascii="Arial" w:hAnsi="Arial" w:cs="Arial"/>
          <w:sz w:val="24"/>
        </w:rPr>
      </w:pPr>
      <w:r>
        <w:rPr>
          <w:rFonts w:ascii="Arial" w:hAnsi="Arial" w:cs="Arial"/>
          <w:sz w:val="24"/>
        </w:rPr>
        <w:t>否定响应码</w:t>
      </w:r>
    </w:p>
    <w:tbl>
      <w:tblPr>
        <w:tblW w:w="9370" w:type="dxa"/>
        <w:tblInd w:w="5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50" w:type="dxa"/>
          <w:right w:w="50" w:type="dxa"/>
        </w:tblCellMar>
        <w:tblLook w:val="04A0" w:firstRow="1" w:lastRow="0" w:firstColumn="1" w:lastColumn="0" w:noHBand="0" w:noVBand="1"/>
      </w:tblPr>
      <w:tblGrid>
        <w:gridCol w:w="1200"/>
        <w:gridCol w:w="8170"/>
      </w:tblGrid>
      <w:tr w:rsidR="00CA79F4">
        <w:trPr>
          <w:tblHeader/>
        </w:trPr>
        <w:tc>
          <w:tcPr>
            <w:tcW w:w="1200" w:type="dxa"/>
            <w:tcBorders>
              <w:top w:val="single" w:sz="12" w:space="0" w:color="000000"/>
              <w:bottom w:val="single" w:sz="6" w:space="0" w:color="000000"/>
            </w:tcBorders>
            <w:shd w:val="pct10" w:color="auto" w:fill="FFFFFF"/>
          </w:tcPr>
          <w:p w:rsidR="00CA79F4" w:rsidRDefault="008F2BF9">
            <w:pPr>
              <w:pStyle w:val="TableFirstRow"/>
              <w:rPr>
                <w:rFonts w:cs="Arial"/>
                <w:sz w:val="24"/>
                <w:szCs w:val="24"/>
                <w:lang w:eastAsia="zh-CN"/>
              </w:rPr>
            </w:pPr>
            <w:r>
              <w:rPr>
                <w:rFonts w:cs="Arial"/>
                <w:sz w:val="24"/>
                <w:szCs w:val="24"/>
                <w:lang w:eastAsia="zh-CN"/>
              </w:rPr>
              <w:t>H</w:t>
            </w:r>
            <w:r>
              <w:rPr>
                <w:rFonts w:cs="Arial"/>
                <w:sz w:val="24"/>
                <w:szCs w:val="24"/>
              </w:rPr>
              <w:t>ex</w:t>
            </w:r>
          </w:p>
        </w:tc>
        <w:tc>
          <w:tcPr>
            <w:tcW w:w="8170" w:type="dxa"/>
            <w:tcBorders>
              <w:top w:val="single" w:sz="12" w:space="0" w:color="000000"/>
              <w:bottom w:val="single" w:sz="6" w:space="0" w:color="000000"/>
            </w:tcBorders>
            <w:shd w:val="pct10" w:color="auto" w:fill="FFFFFF"/>
          </w:tcPr>
          <w:p w:rsidR="00CA79F4" w:rsidRDefault="008F2BF9">
            <w:pPr>
              <w:pStyle w:val="TableFirstRow"/>
              <w:rPr>
                <w:rFonts w:cs="Arial"/>
                <w:sz w:val="24"/>
                <w:szCs w:val="24"/>
              </w:rPr>
            </w:pPr>
            <w:r>
              <w:rPr>
                <w:rFonts w:cs="Arial"/>
                <w:sz w:val="24"/>
                <w:szCs w:val="24"/>
                <w:lang w:eastAsia="zh-CN"/>
              </w:rPr>
              <w:t>描述</w:t>
            </w:r>
          </w:p>
        </w:tc>
      </w:tr>
      <w:tr w:rsidR="00CA79F4">
        <w:tc>
          <w:tcPr>
            <w:tcW w:w="1200" w:type="dxa"/>
            <w:tcBorders>
              <w:top w:val="single" w:sz="6" w:space="0" w:color="000000"/>
            </w:tcBorders>
          </w:tcPr>
          <w:p w:rsidR="00CA79F4" w:rsidRDefault="008F2BF9">
            <w:pPr>
              <w:pStyle w:val="Tabellentext"/>
              <w:rPr>
                <w:rFonts w:cs="Arial"/>
                <w:sz w:val="24"/>
                <w:szCs w:val="24"/>
              </w:rPr>
            </w:pPr>
            <w:r>
              <w:rPr>
                <w:rFonts w:cs="Arial"/>
                <w:sz w:val="24"/>
                <w:szCs w:val="24"/>
              </w:rPr>
              <w:t>12</w:t>
            </w:r>
          </w:p>
        </w:tc>
        <w:tc>
          <w:tcPr>
            <w:tcW w:w="8170" w:type="dxa"/>
            <w:tcBorders>
              <w:top w:val="single" w:sz="6" w:space="0" w:color="000000"/>
            </w:tcBorders>
            <w:vAlign w:val="center"/>
          </w:tcPr>
          <w:p w:rsidR="00CA79F4" w:rsidRDefault="008F2BF9">
            <w:pPr>
              <w:pStyle w:val="Tabellentext"/>
              <w:rPr>
                <w:rFonts w:cs="Arial"/>
                <w:b/>
                <w:sz w:val="24"/>
                <w:szCs w:val="24"/>
              </w:rPr>
            </w:pPr>
            <w:r>
              <w:rPr>
                <w:rFonts w:cs="Arial"/>
                <w:b/>
                <w:sz w:val="24"/>
                <w:szCs w:val="24"/>
              </w:rPr>
              <w:t>子功能不支持</w:t>
            </w:r>
          </w:p>
          <w:p w:rsidR="00CA79F4" w:rsidRDefault="008F2BF9">
            <w:pPr>
              <w:pStyle w:val="Tabellentext"/>
              <w:rPr>
                <w:rFonts w:cs="Arial"/>
                <w:b/>
                <w:sz w:val="24"/>
                <w:szCs w:val="24"/>
              </w:rPr>
            </w:pPr>
            <w:r>
              <w:rPr>
                <w:rFonts w:cs="Arial"/>
                <w:sz w:val="24"/>
                <w:szCs w:val="24"/>
              </w:rPr>
              <w:t>如果子功能参数不支持，发送此否定响应码。</w:t>
            </w:r>
          </w:p>
        </w:tc>
      </w:tr>
      <w:tr w:rsidR="00CA79F4">
        <w:tc>
          <w:tcPr>
            <w:tcW w:w="1200" w:type="dxa"/>
          </w:tcPr>
          <w:p w:rsidR="00CA79F4" w:rsidRDefault="008F2BF9">
            <w:pPr>
              <w:pStyle w:val="Tabellentext"/>
              <w:rPr>
                <w:rFonts w:cs="Arial"/>
                <w:sz w:val="24"/>
                <w:szCs w:val="24"/>
              </w:rPr>
            </w:pPr>
            <w:r>
              <w:rPr>
                <w:rFonts w:cs="Arial"/>
                <w:sz w:val="24"/>
                <w:szCs w:val="24"/>
              </w:rPr>
              <w:t>13</w:t>
            </w:r>
          </w:p>
        </w:tc>
        <w:tc>
          <w:tcPr>
            <w:tcW w:w="8170" w:type="dxa"/>
            <w:vAlign w:val="center"/>
          </w:tcPr>
          <w:p w:rsidR="00CA79F4" w:rsidRDefault="008F2BF9">
            <w:pPr>
              <w:pStyle w:val="Tabellentext"/>
              <w:rPr>
                <w:rFonts w:cs="Arial"/>
                <w:b/>
                <w:sz w:val="24"/>
                <w:szCs w:val="24"/>
              </w:rPr>
            </w:pPr>
            <w:r>
              <w:rPr>
                <w:rFonts w:cs="Arial"/>
                <w:b/>
                <w:sz w:val="24"/>
                <w:szCs w:val="24"/>
              </w:rPr>
              <w:t>报文长度错误</w:t>
            </w:r>
          </w:p>
          <w:p w:rsidR="00CA79F4" w:rsidRDefault="008F2BF9">
            <w:pPr>
              <w:pStyle w:val="Tabellentext"/>
              <w:rPr>
                <w:rFonts w:cs="Arial"/>
                <w:b/>
                <w:sz w:val="24"/>
                <w:szCs w:val="24"/>
              </w:rPr>
            </w:pPr>
            <w:r>
              <w:rPr>
                <w:rFonts w:cs="Arial" w:hint="eastAsia"/>
                <w:sz w:val="24"/>
                <w:szCs w:val="24"/>
              </w:rPr>
              <w:t>如果</w:t>
            </w:r>
            <w:r>
              <w:rPr>
                <w:rFonts w:cs="Arial"/>
                <w:sz w:val="24"/>
                <w:szCs w:val="24"/>
              </w:rPr>
              <w:t>报文长度错误</w:t>
            </w:r>
            <w:r>
              <w:rPr>
                <w:rFonts w:cs="Arial" w:hint="eastAsia"/>
                <w:sz w:val="24"/>
                <w:szCs w:val="24"/>
              </w:rPr>
              <w:t>，发送此</w:t>
            </w:r>
            <w:r>
              <w:rPr>
                <w:rFonts w:cs="Arial"/>
                <w:sz w:val="24"/>
                <w:szCs w:val="24"/>
              </w:rPr>
              <w:t>否定响应码。</w:t>
            </w:r>
          </w:p>
        </w:tc>
      </w:tr>
      <w:tr w:rsidR="00CA79F4">
        <w:tc>
          <w:tcPr>
            <w:tcW w:w="1200" w:type="dxa"/>
          </w:tcPr>
          <w:p w:rsidR="00CA79F4" w:rsidRDefault="008F2BF9">
            <w:pPr>
              <w:pStyle w:val="Tabellentext"/>
              <w:rPr>
                <w:rFonts w:cs="Arial"/>
                <w:sz w:val="24"/>
                <w:szCs w:val="24"/>
              </w:rPr>
            </w:pPr>
            <w:r>
              <w:rPr>
                <w:rFonts w:cs="Arial"/>
                <w:sz w:val="24"/>
                <w:szCs w:val="24"/>
              </w:rPr>
              <w:t>22</w:t>
            </w:r>
          </w:p>
        </w:tc>
        <w:tc>
          <w:tcPr>
            <w:tcW w:w="8170" w:type="dxa"/>
          </w:tcPr>
          <w:p w:rsidR="00CA79F4" w:rsidRDefault="008F2BF9">
            <w:pPr>
              <w:pStyle w:val="Tabellentext"/>
              <w:rPr>
                <w:rFonts w:cs="Arial"/>
                <w:b/>
                <w:sz w:val="24"/>
                <w:szCs w:val="24"/>
              </w:rPr>
            </w:pPr>
            <w:r>
              <w:rPr>
                <w:rFonts w:cs="Arial"/>
                <w:b/>
                <w:sz w:val="24"/>
                <w:szCs w:val="24"/>
              </w:rPr>
              <w:t>条件不满足</w:t>
            </w:r>
            <w:r>
              <w:rPr>
                <w:rFonts w:cs="Arial"/>
                <w:b/>
                <w:sz w:val="24"/>
                <w:szCs w:val="24"/>
              </w:rPr>
              <w:t xml:space="preserve"> </w:t>
            </w:r>
          </w:p>
          <w:p w:rsidR="00CA79F4" w:rsidRDefault="008F2BF9">
            <w:pPr>
              <w:pStyle w:val="Tabellentext"/>
              <w:rPr>
                <w:rFonts w:cs="Arial"/>
                <w:sz w:val="24"/>
                <w:szCs w:val="24"/>
              </w:rPr>
            </w:pPr>
            <w:r>
              <w:rPr>
                <w:rFonts w:cs="Arial"/>
                <w:sz w:val="24"/>
                <w:szCs w:val="24"/>
              </w:rPr>
              <w:t>如果</w:t>
            </w:r>
            <w:r>
              <w:rPr>
                <w:rFonts w:cs="Arial"/>
                <w:sz w:val="24"/>
                <w:szCs w:val="24"/>
              </w:rPr>
              <w:t>ECU</w:t>
            </w:r>
            <w:r>
              <w:rPr>
                <w:rFonts w:cs="Arial"/>
                <w:sz w:val="24"/>
                <w:szCs w:val="24"/>
              </w:rPr>
              <w:t>的操作条件不满足执行相应动作的要求，发送此否定响应码。</w:t>
            </w:r>
          </w:p>
        </w:tc>
      </w:tr>
      <w:tr w:rsidR="00CA79F4">
        <w:tc>
          <w:tcPr>
            <w:tcW w:w="1200" w:type="dxa"/>
          </w:tcPr>
          <w:p w:rsidR="00CA79F4" w:rsidRDefault="008F2BF9">
            <w:pPr>
              <w:pStyle w:val="Tabellentext"/>
              <w:rPr>
                <w:rFonts w:cs="Arial"/>
                <w:sz w:val="24"/>
                <w:szCs w:val="24"/>
              </w:rPr>
            </w:pPr>
            <w:r>
              <w:rPr>
                <w:rFonts w:cs="Arial"/>
                <w:sz w:val="24"/>
                <w:szCs w:val="24"/>
              </w:rPr>
              <w:t>31</w:t>
            </w:r>
          </w:p>
        </w:tc>
        <w:tc>
          <w:tcPr>
            <w:tcW w:w="8170" w:type="dxa"/>
          </w:tcPr>
          <w:p w:rsidR="00CA79F4" w:rsidRDefault="008F2BF9">
            <w:pPr>
              <w:pStyle w:val="Tabellentext"/>
              <w:rPr>
                <w:rFonts w:cs="Arial"/>
                <w:b/>
                <w:sz w:val="24"/>
                <w:szCs w:val="24"/>
              </w:rPr>
            </w:pPr>
            <w:r>
              <w:rPr>
                <w:rFonts w:cs="Arial"/>
                <w:b/>
                <w:sz w:val="24"/>
                <w:szCs w:val="24"/>
              </w:rPr>
              <w:t>请求超出范围</w:t>
            </w:r>
          </w:p>
          <w:p w:rsidR="00CA79F4" w:rsidRDefault="008F2BF9">
            <w:pPr>
              <w:pStyle w:val="Tabellentext"/>
              <w:rPr>
                <w:rFonts w:cs="Arial"/>
                <w:sz w:val="24"/>
                <w:szCs w:val="24"/>
              </w:rPr>
            </w:pPr>
            <w:r>
              <w:rPr>
                <w:rFonts w:cs="Arial" w:hint="eastAsia"/>
                <w:sz w:val="24"/>
                <w:szCs w:val="24"/>
              </w:rPr>
              <w:t>如下情况时，</w:t>
            </w:r>
            <w:r>
              <w:rPr>
                <w:rFonts w:cs="Arial"/>
                <w:sz w:val="24"/>
                <w:szCs w:val="24"/>
              </w:rPr>
              <w:t>发送此否定响应码：</w:t>
            </w:r>
          </w:p>
          <w:p w:rsidR="00CA79F4" w:rsidRDefault="008F2BF9">
            <w:pPr>
              <w:pStyle w:val="Tabellentext"/>
              <w:rPr>
                <w:rFonts w:cs="Arial"/>
                <w:sz w:val="24"/>
                <w:szCs w:val="24"/>
              </w:rPr>
            </w:pPr>
            <w:r>
              <w:rPr>
                <w:rFonts w:cs="Arial"/>
                <w:sz w:val="24"/>
                <w:szCs w:val="24"/>
              </w:rPr>
              <w:t xml:space="preserve">1. </w:t>
            </w:r>
            <w:r>
              <w:rPr>
                <w:rFonts w:cs="Arial"/>
                <w:sz w:val="24"/>
                <w:szCs w:val="24"/>
              </w:rPr>
              <w:t>请求报文中的</w:t>
            </w:r>
            <w:r>
              <w:rPr>
                <w:rFonts w:cs="Arial" w:hint="eastAsia"/>
                <w:sz w:val="24"/>
                <w:szCs w:val="24"/>
              </w:rPr>
              <w:t>任何</w:t>
            </w:r>
            <w:r>
              <w:rPr>
                <w:rFonts w:cs="Arial"/>
                <w:sz w:val="24"/>
                <w:szCs w:val="24"/>
              </w:rPr>
              <w:t>数据标识符（动态定义数据标识符或任何源数据标识符）不支持</w:t>
            </w:r>
            <w:r>
              <w:rPr>
                <w:rFonts w:cs="Arial"/>
                <w:sz w:val="24"/>
                <w:szCs w:val="24"/>
              </w:rPr>
              <w:t>/</w:t>
            </w:r>
            <w:r>
              <w:rPr>
                <w:rFonts w:cs="Arial"/>
                <w:sz w:val="24"/>
                <w:szCs w:val="24"/>
              </w:rPr>
              <w:t>无效；</w:t>
            </w:r>
          </w:p>
          <w:p w:rsidR="00CA79F4" w:rsidRDefault="008F2BF9">
            <w:pPr>
              <w:pStyle w:val="Tabellentext"/>
              <w:rPr>
                <w:rFonts w:cs="Arial"/>
                <w:sz w:val="24"/>
                <w:szCs w:val="24"/>
              </w:rPr>
            </w:pPr>
            <w:r>
              <w:rPr>
                <w:rFonts w:cs="Arial"/>
                <w:sz w:val="24"/>
                <w:szCs w:val="24"/>
              </w:rPr>
              <w:t xml:space="preserve">2. </w:t>
            </w:r>
            <w:r>
              <w:rPr>
                <w:rFonts w:cs="Arial" w:hint="eastAsia"/>
                <w:sz w:val="24"/>
                <w:szCs w:val="24"/>
              </w:rPr>
              <w:t>“</w:t>
            </w:r>
            <w:r>
              <w:rPr>
                <w:rFonts w:cs="Arial"/>
                <w:sz w:val="24"/>
                <w:szCs w:val="24"/>
              </w:rPr>
              <w:t>positionInSourceDataRecord</w:t>
            </w:r>
            <w:r>
              <w:rPr>
                <w:rFonts w:cs="Arial" w:hint="eastAsia"/>
                <w:sz w:val="24"/>
                <w:szCs w:val="24"/>
              </w:rPr>
              <w:t>”</w:t>
            </w:r>
            <w:r>
              <w:rPr>
                <w:rFonts w:cs="Arial"/>
                <w:sz w:val="24"/>
                <w:szCs w:val="24"/>
              </w:rPr>
              <w:t>不正确（小于</w:t>
            </w:r>
            <w:r>
              <w:rPr>
                <w:rFonts w:cs="Arial"/>
                <w:sz w:val="24"/>
                <w:szCs w:val="24"/>
              </w:rPr>
              <w:t>1</w:t>
            </w:r>
            <w:r>
              <w:rPr>
                <w:rFonts w:cs="Arial"/>
                <w:sz w:val="24"/>
                <w:szCs w:val="24"/>
              </w:rPr>
              <w:t>或大于</w:t>
            </w:r>
            <w:r>
              <w:rPr>
                <w:rFonts w:cs="Arial"/>
                <w:sz w:val="24"/>
                <w:szCs w:val="24"/>
              </w:rPr>
              <w:t>ECU</w:t>
            </w:r>
            <w:r>
              <w:rPr>
                <w:rFonts w:cs="Arial"/>
                <w:sz w:val="24"/>
                <w:szCs w:val="24"/>
              </w:rPr>
              <w:t>允许的最大值）；</w:t>
            </w:r>
          </w:p>
          <w:p w:rsidR="00CA79F4" w:rsidRDefault="008F2BF9">
            <w:pPr>
              <w:pStyle w:val="Tabellentext"/>
              <w:rPr>
                <w:rFonts w:cs="Arial"/>
                <w:sz w:val="24"/>
                <w:szCs w:val="24"/>
              </w:rPr>
            </w:pPr>
            <w:r>
              <w:rPr>
                <w:rFonts w:cs="Arial"/>
                <w:sz w:val="24"/>
                <w:szCs w:val="24"/>
              </w:rPr>
              <w:t xml:space="preserve">3. </w:t>
            </w:r>
            <w:r>
              <w:rPr>
                <w:rFonts w:cs="Arial"/>
                <w:sz w:val="24"/>
                <w:szCs w:val="24"/>
              </w:rPr>
              <w:t>请求报文中的某内存地址</w:t>
            </w:r>
            <w:r>
              <w:rPr>
                <w:rFonts w:cs="Arial"/>
                <w:sz w:val="24"/>
                <w:szCs w:val="24"/>
              </w:rPr>
              <w:t>ECU</w:t>
            </w:r>
            <w:r>
              <w:rPr>
                <w:rFonts w:cs="Arial"/>
                <w:sz w:val="24"/>
                <w:szCs w:val="24"/>
              </w:rPr>
              <w:t>不支持；</w:t>
            </w:r>
          </w:p>
          <w:p w:rsidR="00CA79F4" w:rsidRDefault="008F2BF9">
            <w:pPr>
              <w:pStyle w:val="Tabellentext"/>
              <w:rPr>
                <w:rFonts w:cs="Arial"/>
                <w:sz w:val="24"/>
                <w:szCs w:val="24"/>
              </w:rPr>
            </w:pPr>
            <w:r>
              <w:rPr>
                <w:rFonts w:cs="Arial"/>
                <w:sz w:val="24"/>
                <w:szCs w:val="24"/>
              </w:rPr>
              <w:t xml:space="preserve">4. </w:t>
            </w:r>
            <w:r>
              <w:rPr>
                <w:rFonts w:cs="Arial"/>
                <w:sz w:val="24"/>
                <w:szCs w:val="24"/>
              </w:rPr>
              <w:t>规定的内存大小无效；</w:t>
            </w:r>
          </w:p>
          <w:p w:rsidR="00CA79F4" w:rsidRDefault="008F2BF9">
            <w:pPr>
              <w:pStyle w:val="Tabellentext"/>
              <w:rPr>
                <w:rFonts w:cs="Arial"/>
                <w:sz w:val="24"/>
                <w:szCs w:val="24"/>
              </w:rPr>
            </w:pPr>
            <w:r>
              <w:rPr>
                <w:rFonts w:cs="Arial"/>
                <w:sz w:val="24"/>
                <w:szCs w:val="24"/>
              </w:rPr>
              <w:t xml:space="preserve">5. </w:t>
            </w:r>
            <w:r>
              <w:rPr>
                <w:rFonts w:cs="Arial"/>
                <w:sz w:val="24"/>
                <w:szCs w:val="24"/>
              </w:rPr>
              <w:t>组合的动态数据标识符中的数据数量超过</w:t>
            </w:r>
            <w:r>
              <w:rPr>
                <w:rFonts w:cs="Arial"/>
                <w:sz w:val="24"/>
                <w:szCs w:val="24"/>
              </w:rPr>
              <w:t>ECU</w:t>
            </w:r>
            <w:r>
              <w:rPr>
                <w:rFonts w:cs="Arial"/>
                <w:sz w:val="24"/>
                <w:szCs w:val="24"/>
              </w:rPr>
              <w:t>允许的最大值；</w:t>
            </w:r>
          </w:p>
        </w:tc>
      </w:tr>
    </w:tbl>
    <w:p w:rsidR="00CA79F4" w:rsidRDefault="00CA79F4">
      <w:pPr>
        <w:pStyle w:val="a4"/>
        <w:rPr>
          <w:rFonts w:ascii="Arial" w:hAnsi="Arial" w:cs="Arial"/>
          <w:sz w:val="24"/>
        </w:rPr>
      </w:pPr>
    </w:p>
    <w:p w:rsidR="00CA79F4" w:rsidRDefault="008F2BF9">
      <w:pPr>
        <w:pStyle w:val="HR3"/>
        <w:rPr>
          <w:rFonts w:cs="Arial"/>
        </w:rPr>
      </w:pPr>
      <w:bookmarkStart w:id="332" w:name="_Toc231947438"/>
      <w:bookmarkStart w:id="333" w:name="_Toc234811434"/>
      <w:bookmarkStart w:id="334" w:name="_Toc327131867"/>
      <w:bookmarkStart w:id="335" w:name="_Toc8910723"/>
      <w:r>
        <w:rPr>
          <w:rFonts w:cs="Arial"/>
        </w:rPr>
        <w:t>参数</w:t>
      </w:r>
      <w:bookmarkEnd w:id="332"/>
      <w:bookmarkEnd w:id="333"/>
      <w:r>
        <w:rPr>
          <w:rFonts w:cs="Arial"/>
        </w:rPr>
        <w:t>定义</w:t>
      </w:r>
      <w:bookmarkEnd w:id="334"/>
      <w:bookmarkEnd w:id="335"/>
    </w:p>
    <w:p w:rsidR="00CA79F4" w:rsidRDefault="008F2BF9">
      <w:pPr>
        <w:pStyle w:val="a4"/>
        <w:ind w:firstLineChars="200" w:firstLine="480"/>
        <w:rPr>
          <w:rFonts w:ascii="Arial" w:hAnsi="Arial" w:cs="Arial"/>
          <w:sz w:val="24"/>
        </w:rPr>
      </w:pPr>
      <w:r>
        <w:rPr>
          <w:rFonts w:ascii="Arial" w:hAnsi="Arial" w:cs="Arial"/>
          <w:sz w:val="24"/>
        </w:rPr>
        <w:t>子功能参数定义如下：</w:t>
      </w:r>
    </w:p>
    <w:tbl>
      <w:tblPr>
        <w:tblW w:w="940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660"/>
        <w:gridCol w:w="7740"/>
      </w:tblGrid>
      <w:tr w:rsidR="00CA79F4">
        <w:tc>
          <w:tcPr>
            <w:tcW w:w="1660" w:type="dxa"/>
            <w:tcBorders>
              <w:top w:val="single" w:sz="12" w:space="0" w:color="000000"/>
              <w:bottom w:val="single" w:sz="6" w:space="0" w:color="000000"/>
            </w:tcBorders>
            <w:shd w:val="pct10" w:color="auto" w:fill="FFFFFF"/>
          </w:tcPr>
          <w:p w:rsidR="00CA79F4" w:rsidRDefault="008F2BF9">
            <w:pPr>
              <w:pStyle w:val="FormatvorlageTableFirstRow"/>
              <w:rPr>
                <w:rFonts w:eastAsia="宋体" w:cs="Arial"/>
                <w:sz w:val="24"/>
                <w:szCs w:val="24"/>
                <w:lang w:eastAsia="zh-CN"/>
              </w:rPr>
            </w:pPr>
            <w:r>
              <w:rPr>
                <w:rFonts w:eastAsia="宋体" w:cs="Arial"/>
                <w:sz w:val="24"/>
                <w:szCs w:val="24"/>
                <w:lang w:eastAsia="zh-CN"/>
              </w:rPr>
              <w:lastRenderedPageBreak/>
              <w:t>H</w:t>
            </w:r>
            <w:r>
              <w:rPr>
                <w:rFonts w:eastAsia="宋体" w:cs="Arial"/>
                <w:sz w:val="24"/>
                <w:szCs w:val="24"/>
              </w:rPr>
              <w:t>ex</w:t>
            </w:r>
            <w:r>
              <w:rPr>
                <w:rFonts w:eastAsia="宋体" w:cs="Arial"/>
                <w:sz w:val="24"/>
                <w:szCs w:val="24"/>
                <w:lang w:eastAsia="zh-CN"/>
              </w:rPr>
              <w:t xml:space="preserve"> (bit6~0)</w:t>
            </w:r>
          </w:p>
        </w:tc>
        <w:tc>
          <w:tcPr>
            <w:tcW w:w="7740" w:type="dxa"/>
            <w:tcBorders>
              <w:top w:val="single" w:sz="12" w:space="0" w:color="000000"/>
              <w:bottom w:val="single" w:sz="6" w:space="0" w:color="000000"/>
            </w:tcBorders>
            <w:shd w:val="pct10" w:color="auto" w:fill="FFFFFF"/>
          </w:tcPr>
          <w:p w:rsidR="00CA79F4" w:rsidRDefault="008F2BF9">
            <w:pPr>
              <w:pStyle w:val="FormatvorlageTableFirstRow"/>
              <w:rPr>
                <w:rFonts w:eastAsia="宋体" w:cs="Arial"/>
                <w:sz w:val="24"/>
                <w:szCs w:val="24"/>
                <w:lang w:eastAsia="zh-CN"/>
              </w:rPr>
            </w:pPr>
            <w:r>
              <w:rPr>
                <w:rFonts w:eastAsia="宋体" w:cs="Arial"/>
                <w:sz w:val="24"/>
                <w:szCs w:val="24"/>
                <w:lang w:eastAsia="zh-CN"/>
              </w:rPr>
              <w:t>描述</w:t>
            </w:r>
          </w:p>
        </w:tc>
      </w:tr>
      <w:tr w:rsidR="00CA79F4">
        <w:tc>
          <w:tcPr>
            <w:tcW w:w="1660" w:type="dxa"/>
            <w:tcBorders>
              <w:top w:val="single" w:sz="6" w:space="0" w:color="000000"/>
            </w:tcBorders>
          </w:tcPr>
          <w:p w:rsidR="00CA79F4" w:rsidRDefault="008F2BF9">
            <w:pPr>
              <w:pStyle w:val="FormatvorlageTabellentext0"/>
              <w:tabs>
                <w:tab w:val="left" w:pos="1239"/>
              </w:tabs>
              <w:rPr>
                <w:rFonts w:eastAsia="宋体" w:cs="Arial"/>
                <w:sz w:val="24"/>
                <w:szCs w:val="24"/>
              </w:rPr>
            </w:pPr>
            <w:r>
              <w:rPr>
                <w:rFonts w:eastAsia="宋体" w:cs="Arial"/>
                <w:sz w:val="24"/>
                <w:szCs w:val="24"/>
              </w:rPr>
              <w:t>01</w:t>
            </w:r>
          </w:p>
        </w:tc>
        <w:tc>
          <w:tcPr>
            <w:tcW w:w="7740" w:type="dxa"/>
            <w:tcBorders>
              <w:top w:val="single" w:sz="6" w:space="0" w:color="000000"/>
            </w:tcBorders>
          </w:tcPr>
          <w:p w:rsidR="00CA79F4" w:rsidRDefault="008F2BF9">
            <w:pPr>
              <w:pStyle w:val="FormatvorlageTabellentext0"/>
              <w:rPr>
                <w:rFonts w:eastAsia="宋体" w:cs="Arial"/>
                <w:b/>
                <w:sz w:val="24"/>
                <w:szCs w:val="24"/>
              </w:rPr>
            </w:pPr>
            <w:r>
              <w:rPr>
                <w:rFonts w:eastAsia="宋体" w:cs="Arial"/>
                <w:b/>
                <w:sz w:val="24"/>
                <w:szCs w:val="24"/>
              </w:rPr>
              <w:t>通过标识符定义</w:t>
            </w:r>
            <w:r>
              <w:rPr>
                <w:rFonts w:eastAsia="宋体" w:cs="Arial"/>
                <w:b/>
                <w:sz w:val="24"/>
                <w:szCs w:val="24"/>
              </w:rPr>
              <w:t xml:space="preserve"> defineByIdentifier</w:t>
            </w:r>
          </w:p>
          <w:p w:rsidR="00CA79F4" w:rsidRDefault="008F2BF9">
            <w:pPr>
              <w:pStyle w:val="FormatvorlageTabellentext0"/>
              <w:rPr>
                <w:rFonts w:eastAsia="宋体" w:cs="Arial"/>
                <w:sz w:val="24"/>
                <w:szCs w:val="24"/>
              </w:rPr>
            </w:pPr>
            <w:r>
              <w:rPr>
                <w:rFonts w:eastAsia="宋体" w:cs="Arial"/>
                <w:sz w:val="24"/>
                <w:szCs w:val="24"/>
              </w:rPr>
              <w:t>此值用来向</w:t>
            </w:r>
            <w:r>
              <w:rPr>
                <w:rFonts w:eastAsia="宋体" w:cs="Arial"/>
                <w:sz w:val="24"/>
                <w:szCs w:val="24"/>
              </w:rPr>
              <w:t>ECU</w:t>
            </w:r>
            <w:r>
              <w:rPr>
                <w:rFonts w:eastAsia="宋体" w:cs="Arial"/>
                <w:sz w:val="24"/>
                <w:szCs w:val="24"/>
              </w:rPr>
              <w:t>指</w:t>
            </w:r>
            <w:r>
              <w:rPr>
                <w:rFonts w:eastAsia="宋体" w:cs="Arial" w:hint="eastAsia"/>
                <w:sz w:val="24"/>
                <w:szCs w:val="24"/>
              </w:rPr>
              <w:t>明</w:t>
            </w:r>
            <w:r>
              <w:rPr>
                <w:rFonts w:eastAsia="宋体" w:cs="Arial"/>
                <w:sz w:val="24"/>
                <w:szCs w:val="24"/>
              </w:rPr>
              <w:t>通过数据标识符定义动态数据标识符。</w:t>
            </w:r>
          </w:p>
        </w:tc>
      </w:tr>
      <w:tr w:rsidR="00CA79F4">
        <w:tc>
          <w:tcPr>
            <w:tcW w:w="1660" w:type="dxa"/>
          </w:tcPr>
          <w:p w:rsidR="00CA79F4" w:rsidRDefault="008F2BF9">
            <w:pPr>
              <w:pStyle w:val="FormatvorlageTabellentext0"/>
              <w:tabs>
                <w:tab w:val="left" w:pos="1239"/>
              </w:tabs>
              <w:rPr>
                <w:rFonts w:eastAsia="宋体" w:cs="Arial"/>
                <w:sz w:val="24"/>
                <w:szCs w:val="24"/>
              </w:rPr>
            </w:pPr>
            <w:r>
              <w:rPr>
                <w:rFonts w:eastAsia="宋体" w:cs="Arial"/>
                <w:sz w:val="24"/>
                <w:szCs w:val="24"/>
              </w:rPr>
              <w:t>03</w:t>
            </w:r>
          </w:p>
        </w:tc>
        <w:tc>
          <w:tcPr>
            <w:tcW w:w="7740" w:type="dxa"/>
          </w:tcPr>
          <w:p w:rsidR="00CA79F4" w:rsidRDefault="008F2BF9">
            <w:pPr>
              <w:pStyle w:val="FormatvorlageTabellentext0"/>
              <w:rPr>
                <w:rFonts w:eastAsia="宋体" w:cs="Arial"/>
                <w:b/>
                <w:sz w:val="24"/>
                <w:szCs w:val="24"/>
              </w:rPr>
            </w:pPr>
            <w:r>
              <w:rPr>
                <w:rFonts w:eastAsia="宋体" w:cs="Arial"/>
                <w:b/>
                <w:sz w:val="24"/>
                <w:szCs w:val="24"/>
              </w:rPr>
              <w:t>清除动态定义数据标识符</w:t>
            </w:r>
            <w:r>
              <w:rPr>
                <w:rFonts w:eastAsia="宋体" w:cs="Arial"/>
                <w:b/>
                <w:sz w:val="24"/>
                <w:szCs w:val="24"/>
              </w:rPr>
              <w:t xml:space="preserve"> clearDynamicallyDefinedDataIdentifier</w:t>
            </w:r>
          </w:p>
          <w:p w:rsidR="00CA79F4" w:rsidRDefault="008F2BF9">
            <w:pPr>
              <w:pStyle w:val="FormatvorlageTabellentext0"/>
              <w:rPr>
                <w:rFonts w:eastAsia="宋体" w:cs="Arial"/>
                <w:b/>
                <w:sz w:val="24"/>
                <w:szCs w:val="24"/>
              </w:rPr>
            </w:pPr>
            <w:r>
              <w:rPr>
                <w:rFonts w:eastAsia="宋体" w:cs="Arial"/>
                <w:sz w:val="24"/>
                <w:szCs w:val="24"/>
              </w:rPr>
              <w:t>此值用来清除指定的动态数据标识符。注意：</w:t>
            </w:r>
            <w:r>
              <w:rPr>
                <w:rFonts w:eastAsia="宋体" w:cs="Arial"/>
                <w:sz w:val="24"/>
                <w:szCs w:val="24"/>
              </w:rPr>
              <w:t>ECU</w:t>
            </w:r>
            <w:r>
              <w:rPr>
                <w:rFonts w:eastAsia="宋体" w:cs="Arial"/>
                <w:sz w:val="24"/>
                <w:szCs w:val="24"/>
              </w:rPr>
              <w:t>应肯定响应诊断工具的清除请求，即使请求时指定的动态数据标识符不存在。然而，指定动态数据标识符需要在有效范围（</w:t>
            </w:r>
            <w:r>
              <w:rPr>
                <w:rFonts w:eastAsia="宋体" w:cs="Arial"/>
                <w:sz w:val="24"/>
                <w:szCs w:val="24"/>
              </w:rPr>
              <w:t>F200</w:t>
            </w:r>
            <w:r>
              <w:rPr>
                <w:rFonts w:eastAsia="宋体" w:cs="Arial" w:hint="eastAsia"/>
                <w:sz w:val="24"/>
                <w:szCs w:val="24"/>
              </w:rPr>
              <w:t>h</w:t>
            </w:r>
            <w:r>
              <w:rPr>
                <w:rFonts w:eastAsia="宋体" w:cs="Arial"/>
                <w:sz w:val="24"/>
                <w:szCs w:val="24"/>
              </w:rPr>
              <w:t>-F3FF</w:t>
            </w:r>
            <w:r>
              <w:rPr>
                <w:rFonts w:eastAsia="宋体" w:cs="Arial" w:hint="eastAsia"/>
                <w:sz w:val="24"/>
                <w:szCs w:val="24"/>
              </w:rPr>
              <w:t>h</w:t>
            </w:r>
            <w:r>
              <w:rPr>
                <w:rFonts w:eastAsia="宋体" w:cs="Arial"/>
                <w:sz w:val="24"/>
                <w:szCs w:val="24"/>
              </w:rPr>
              <w:t>）。</w:t>
            </w:r>
          </w:p>
        </w:tc>
      </w:tr>
    </w:tbl>
    <w:p w:rsidR="00CA79F4" w:rsidRDefault="00CA79F4">
      <w:pPr>
        <w:pStyle w:val="a4"/>
        <w:rPr>
          <w:rFonts w:ascii="Arial" w:hAnsi="Arial" w:cs="Arial"/>
          <w:sz w:val="24"/>
        </w:rPr>
      </w:pPr>
    </w:p>
    <w:p w:rsidR="00CA79F4" w:rsidRDefault="008F2BF9">
      <w:pPr>
        <w:pStyle w:val="HR3"/>
        <w:rPr>
          <w:rFonts w:cs="Arial"/>
        </w:rPr>
      </w:pPr>
      <w:bookmarkStart w:id="336" w:name="_Toc234811435"/>
      <w:bookmarkStart w:id="337" w:name="_Toc327131868"/>
      <w:bookmarkStart w:id="338" w:name="_Toc231947439"/>
      <w:bookmarkStart w:id="339" w:name="_Toc8910724"/>
      <w:r>
        <w:rPr>
          <w:rFonts w:cs="Arial"/>
        </w:rPr>
        <w:t>执行规定</w:t>
      </w:r>
      <w:bookmarkEnd w:id="336"/>
      <w:bookmarkEnd w:id="337"/>
      <w:bookmarkEnd w:id="338"/>
      <w:bookmarkEnd w:id="339"/>
    </w:p>
    <w:p w:rsidR="00CA79F4" w:rsidRDefault="008F2BF9">
      <w:pPr>
        <w:pStyle w:val="HRa"/>
        <w:ind w:firstLine="480"/>
        <w:rPr>
          <w:rFonts w:ascii="Arial" w:hAnsi="Arial" w:cs="Arial"/>
        </w:rPr>
      </w:pPr>
      <w:r>
        <w:rPr>
          <w:rFonts w:ascii="Arial" w:hAnsi="Arial" w:cs="Arial"/>
        </w:rPr>
        <w:t>当以下任一情况发生时，动态定义的标识符将失效：</w:t>
      </w:r>
    </w:p>
    <w:p w:rsidR="00CA79F4" w:rsidRDefault="008F2BF9">
      <w:pPr>
        <w:pStyle w:val="HRa"/>
        <w:numPr>
          <w:ilvl w:val="0"/>
          <w:numId w:val="33"/>
        </w:numPr>
        <w:ind w:firstLineChars="0"/>
        <w:rPr>
          <w:rFonts w:ascii="Arial" w:hAnsi="Arial" w:cs="Arial"/>
        </w:rPr>
      </w:pPr>
      <w:r>
        <w:rPr>
          <w:rFonts w:ascii="Arial" w:hAnsi="Arial" w:cs="Arial"/>
        </w:rPr>
        <w:t>接收到清除动态标识符的指令；</w:t>
      </w:r>
    </w:p>
    <w:p w:rsidR="00CA79F4" w:rsidRDefault="008F2BF9">
      <w:pPr>
        <w:pStyle w:val="HRa"/>
        <w:numPr>
          <w:ilvl w:val="0"/>
          <w:numId w:val="33"/>
        </w:numPr>
        <w:ind w:firstLineChars="0"/>
        <w:rPr>
          <w:rFonts w:ascii="Arial" w:hAnsi="Arial" w:cs="Arial"/>
        </w:rPr>
      </w:pPr>
      <w:r>
        <w:rPr>
          <w:rFonts w:ascii="Arial" w:hAnsi="Arial" w:cs="Arial"/>
        </w:rPr>
        <w:t>ECU</w:t>
      </w:r>
      <w:r>
        <w:rPr>
          <w:rFonts w:ascii="Arial" w:hAnsi="Arial" w:cs="Arial"/>
        </w:rPr>
        <w:t>硬件或者软件复位；</w:t>
      </w:r>
    </w:p>
    <w:p w:rsidR="00CA79F4" w:rsidRDefault="008F2BF9">
      <w:pPr>
        <w:pStyle w:val="HRa"/>
        <w:numPr>
          <w:ilvl w:val="0"/>
          <w:numId w:val="33"/>
        </w:numPr>
        <w:ind w:firstLineChars="0"/>
        <w:rPr>
          <w:rFonts w:ascii="Arial" w:hAnsi="Arial" w:cs="Arial"/>
        </w:rPr>
      </w:pPr>
      <w:r>
        <w:rPr>
          <w:rFonts w:ascii="Arial" w:hAnsi="Arial" w:cs="Arial"/>
        </w:rPr>
        <w:t>由于任何原因，</w:t>
      </w:r>
      <w:r>
        <w:rPr>
          <w:rFonts w:ascii="Arial" w:hAnsi="Arial" w:cs="Arial"/>
        </w:rPr>
        <w:t>ECU</w:t>
      </w:r>
      <w:r>
        <w:rPr>
          <w:rFonts w:ascii="Arial" w:hAnsi="Arial" w:cs="Arial"/>
        </w:rPr>
        <w:t>由非默认会话模式切换到默认会话模式。</w:t>
      </w:r>
    </w:p>
    <w:p w:rsidR="00CA79F4" w:rsidRDefault="008F2BF9">
      <w:pPr>
        <w:pStyle w:val="HRa"/>
        <w:ind w:firstLine="480"/>
        <w:rPr>
          <w:rFonts w:ascii="Arial" w:hAnsi="Arial" w:cs="Arial"/>
          <w:color w:val="000000"/>
        </w:rPr>
      </w:pPr>
      <w:r>
        <w:rPr>
          <w:rFonts w:ascii="Arial" w:hAnsi="Arial" w:cs="Arial"/>
          <w:color w:val="000000"/>
        </w:rPr>
        <w:t>为了避免错误并降低复杂度，新定义的标识符不允许嵌套参考另一个动态定义的标识符。</w:t>
      </w:r>
    </w:p>
    <w:p w:rsidR="00CA79F4" w:rsidRDefault="008F2BF9">
      <w:pPr>
        <w:pStyle w:val="HRa"/>
        <w:ind w:firstLine="480"/>
        <w:rPr>
          <w:rFonts w:ascii="Arial" w:hAnsi="Arial" w:cs="Arial"/>
        </w:rPr>
      </w:pPr>
      <w:r>
        <w:rPr>
          <w:rFonts w:ascii="Arial" w:hAnsi="Arial" w:cs="Arial"/>
        </w:rPr>
        <w:t>如果指定的动态标识符在请求时正在被周期性（按照请求的时间）报告，动态数据标识符应先被终止然后再被清除。</w:t>
      </w:r>
    </w:p>
    <w:p w:rsidR="00CA79F4" w:rsidRDefault="00CA79F4">
      <w:pPr>
        <w:pStyle w:val="HRa"/>
        <w:ind w:firstLine="480"/>
        <w:rPr>
          <w:rFonts w:ascii="Arial" w:hAnsi="Arial" w:cs="Arial"/>
        </w:rPr>
      </w:pPr>
    </w:p>
    <w:p w:rsidR="00CA79F4" w:rsidRDefault="008F2BF9">
      <w:pPr>
        <w:pStyle w:val="HR2"/>
        <w:rPr>
          <w:rFonts w:cs="Arial"/>
        </w:rPr>
      </w:pPr>
      <w:bookmarkStart w:id="340" w:name="_Toc327131869"/>
      <w:bookmarkStart w:id="341" w:name="_Toc231947448"/>
      <w:bookmarkStart w:id="342" w:name="_Toc234811444"/>
      <w:bookmarkStart w:id="343" w:name="_Toc231947440"/>
      <w:bookmarkStart w:id="344" w:name="_Toc234811436"/>
      <w:bookmarkStart w:id="345" w:name="_Toc8910725"/>
      <w:r>
        <w:rPr>
          <w:rFonts w:cs="Arial"/>
        </w:rPr>
        <w:t>写入数据</w:t>
      </w:r>
      <w:r>
        <w:rPr>
          <w:rFonts w:cs="Arial"/>
        </w:rPr>
        <w:t xml:space="preserve"> WriteDataByIdentifier</w:t>
      </w:r>
      <w:r>
        <w:rPr>
          <w:rFonts w:cs="Arial" w:hint="eastAsia"/>
        </w:rPr>
        <w:t>（</w:t>
      </w:r>
      <w:r>
        <w:rPr>
          <w:rFonts w:cs="Arial"/>
        </w:rPr>
        <w:t>2Eh</w:t>
      </w:r>
      <w:bookmarkEnd w:id="340"/>
      <w:bookmarkEnd w:id="341"/>
      <w:bookmarkEnd w:id="342"/>
      <w:r>
        <w:rPr>
          <w:rFonts w:cs="Arial" w:hint="eastAsia"/>
        </w:rPr>
        <w:t>）</w:t>
      </w:r>
      <w:bookmarkEnd w:id="345"/>
    </w:p>
    <w:p w:rsidR="00CA79F4" w:rsidRDefault="008F2BF9">
      <w:pPr>
        <w:pStyle w:val="HRa"/>
        <w:ind w:firstLine="480"/>
        <w:rPr>
          <w:rFonts w:ascii="Arial" w:hAnsi="Arial" w:cs="Arial"/>
        </w:rPr>
      </w:pPr>
      <w:r>
        <w:rPr>
          <w:rFonts w:ascii="Arial" w:hAnsi="Arial" w:cs="Arial"/>
        </w:rPr>
        <w:t>根据标识符写入数据服务允许测试工具将数据写入由数据标识符指定的内部存储单元。此服务的典型应用包括：</w:t>
      </w:r>
    </w:p>
    <w:p w:rsidR="00CA79F4" w:rsidRDefault="008F2BF9">
      <w:pPr>
        <w:pStyle w:val="HRa"/>
        <w:numPr>
          <w:ilvl w:val="0"/>
          <w:numId w:val="33"/>
        </w:numPr>
        <w:ind w:firstLineChars="0"/>
        <w:rPr>
          <w:rFonts w:ascii="Arial" w:hAnsi="Arial" w:cs="Arial"/>
        </w:rPr>
      </w:pPr>
      <w:r>
        <w:rPr>
          <w:rFonts w:ascii="Arial" w:hAnsi="Arial" w:cs="Arial"/>
        </w:rPr>
        <w:t>编程配置信息</w:t>
      </w:r>
      <w:r>
        <w:rPr>
          <w:rFonts w:ascii="Arial" w:hAnsi="Arial" w:cs="Arial" w:hint="eastAsia"/>
        </w:rPr>
        <w:t>（例如</w:t>
      </w:r>
      <w:r>
        <w:rPr>
          <w:rFonts w:ascii="Arial" w:hAnsi="Arial" w:cs="Arial"/>
        </w:rPr>
        <w:t>VIN</w:t>
      </w:r>
      <w:r>
        <w:rPr>
          <w:rFonts w:ascii="Arial" w:hAnsi="Arial" w:cs="Arial" w:hint="eastAsia"/>
        </w:rPr>
        <w:t>）</w:t>
      </w:r>
      <w:r>
        <w:rPr>
          <w:rFonts w:ascii="Arial" w:hAnsi="Arial" w:cs="Arial"/>
        </w:rPr>
        <w:t>；</w:t>
      </w:r>
    </w:p>
    <w:p w:rsidR="00CA79F4" w:rsidRDefault="008F2BF9">
      <w:pPr>
        <w:pStyle w:val="HRa"/>
        <w:numPr>
          <w:ilvl w:val="0"/>
          <w:numId w:val="33"/>
        </w:numPr>
        <w:ind w:firstLineChars="0"/>
        <w:rPr>
          <w:rFonts w:ascii="Arial" w:hAnsi="Arial" w:cs="Arial"/>
        </w:rPr>
      </w:pPr>
      <w:r>
        <w:rPr>
          <w:rFonts w:ascii="Arial" w:hAnsi="Arial" w:cs="Arial"/>
        </w:rPr>
        <w:t>复位已学习数值；</w:t>
      </w:r>
    </w:p>
    <w:p w:rsidR="00CA79F4" w:rsidRDefault="008F2BF9">
      <w:pPr>
        <w:pStyle w:val="HRa"/>
        <w:numPr>
          <w:ilvl w:val="0"/>
          <w:numId w:val="33"/>
        </w:numPr>
        <w:ind w:firstLineChars="0"/>
        <w:rPr>
          <w:rFonts w:ascii="Arial" w:hAnsi="Arial" w:cs="Arial"/>
        </w:rPr>
      </w:pPr>
      <w:r>
        <w:rPr>
          <w:rFonts w:ascii="Arial" w:hAnsi="Arial" w:cs="Arial"/>
        </w:rPr>
        <w:t>设置选项内容。</w:t>
      </w:r>
    </w:p>
    <w:p w:rsidR="00CA79F4" w:rsidRDefault="00CA79F4">
      <w:pPr>
        <w:pStyle w:val="HRa"/>
        <w:ind w:firstLineChars="0" w:firstLine="0"/>
        <w:rPr>
          <w:rFonts w:ascii="Arial" w:hAnsi="Arial" w:cs="Arial"/>
        </w:rPr>
      </w:pPr>
    </w:p>
    <w:p w:rsidR="00CA79F4" w:rsidRDefault="008F2BF9">
      <w:pPr>
        <w:pStyle w:val="HR3"/>
        <w:rPr>
          <w:rFonts w:cs="Arial"/>
        </w:rPr>
      </w:pPr>
      <w:bookmarkStart w:id="346" w:name="_Toc231947449"/>
      <w:bookmarkStart w:id="347" w:name="_Toc234811445"/>
      <w:bookmarkStart w:id="348" w:name="_Toc327131870"/>
      <w:bookmarkStart w:id="349" w:name="_Toc8910726"/>
      <w:r>
        <w:rPr>
          <w:rFonts w:cs="Arial"/>
        </w:rPr>
        <w:t>报文格式</w:t>
      </w:r>
      <w:bookmarkEnd w:id="346"/>
      <w:bookmarkEnd w:id="347"/>
      <w:bookmarkEnd w:id="348"/>
      <w:bookmarkEnd w:id="349"/>
    </w:p>
    <w:p w:rsidR="00CA79F4" w:rsidRDefault="008F2BF9">
      <w:pPr>
        <w:rPr>
          <w:rFonts w:ascii="Arial" w:hAnsi="Arial" w:cs="Arial"/>
          <w:sz w:val="24"/>
        </w:rPr>
      </w:pPr>
      <w:r>
        <w:rPr>
          <w:rFonts w:ascii="Arial" w:hAnsi="Arial" w:cs="Arial"/>
          <w:sz w:val="24"/>
        </w:rPr>
        <w:t>请求</w:t>
      </w:r>
    </w:p>
    <w:tbl>
      <w:tblPr>
        <w:tblW w:w="9358" w:type="dxa"/>
        <w:tblInd w:w="5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50" w:type="dxa"/>
          <w:right w:w="50" w:type="dxa"/>
        </w:tblCellMar>
        <w:tblLook w:val="04A0" w:firstRow="1" w:lastRow="0" w:firstColumn="1" w:lastColumn="0" w:noHBand="0" w:noVBand="1"/>
      </w:tblPr>
      <w:tblGrid>
        <w:gridCol w:w="849"/>
        <w:gridCol w:w="6403"/>
        <w:gridCol w:w="680"/>
        <w:gridCol w:w="1426"/>
      </w:tblGrid>
      <w:tr w:rsidR="00CA79F4">
        <w:trPr>
          <w:tblHeader/>
        </w:trPr>
        <w:tc>
          <w:tcPr>
            <w:tcW w:w="849" w:type="dxa"/>
            <w:tcBorders>
              <w:top w:val="single" w:sz="12" w:space="0" w:color="000000"/>
              <w:bottom w:val="single" w:sz="6" w:space="0" w:color="000000"/>
            </w:tcBorders>
            <w:shd w:val="pct10" w:color="auto" w:fill="FFFFFF"/>
            <w:vAlign w:val="center"/>
          </w:tcPr>
          <w:p w:rsidR="00CA79F4" w:rsidRDefault="008F2BF9">
            <w:pPr>
              <w:pStyle w:val="FormatvorlageTableFirstRow"/>
              <w:jc w:val="both"/>
              <w:rPr>
                <w:rFonts w:eastAsia="宋体" w:cs="Arial"/>
                <w:sz w:val="24"/>
                <w:szCs w:val="24"/>
                <w:lang w:eastAsia="zh-CN"/>
              </w:rPr>
            </w:pPr>
            <w:r>
              <w:rPr>
                <w:rFonts w:eastAsia="宋体" w:cs="Arial"/>
                <w:sz w:val="24"/>
                <w:szCs w:val="24"/>
                <w:lang w:eastAsia="zh-CN"/>
              </w:rPr>
              <w:t>字节</w:t>
            </w:r>
          </w:p>
        </w:tc>
        <w:tc>
          <w:tcPr>
            <w:tcW w:w="6403" w:type="dxa"/>
            <w:tcBorders>
              <w:top w:val="single" w:sz="12" w:space="0" w:color="000000"/>
              <w:bottom w:val="single" w:sz="6" w:space="0" w:color="000000"/>
            </w:tcBorders>
            <w:shd w:val="pct10" w:color="auto" w:fill="FFFFFF"/>
            <w:vAlign w:val="center"/>
          </w:tcPr>
          <w:p w:rsidR="00CA79F4" w:rsidRDefault="008F2BF9">
            <w:pPr>
              <w:pStyle w:val="FormatvorlageTableFirstRow"/>
              <w:jc w:val="both"/>
              <w:rPr>
                <w:rFonts w:eastAsia="宋体" w:cs="Arial"/>
                <w:sz w:val="24"/>
                <w:szCs w:val="24"/>
                <w:lang w:eastAsia="zh-CN"/>
              </w:rPr>
            </w:pPr>
            <w:r>
              <w:rPr>
                <w:rFonts w:eastAsia="宋体" w:cs="Arial"/>
                <w:sz w:val="24"/>
                <w:szCs w:val="24"/>
                <w:lang w:eastAsia="zh-CN"/>
              </w:rPr>
              <w:t>参数名称</w:t>
            </w:r>
          </w:p>
        </w:tc>
        <w:tc>
          <w:tcPr>
            <w:tcW w:w="680" w:type="dxa"/>
            <w:tcBorders>
              <w:top w:val="single" w:sz="12" w:space="0" w:color="000000"/>
              <w:bottom w:val="single" w:sz="6" w:space="0" w:color="000000"/>
            </w:tcBorders>
            <w:shd w:val="pct10" w:color="auto" w:fill="FFFFFF"/>
            <w:vAlign w:val="center"/>
          </w:tcPr>
          <w:p w:rsidR="00CA79F4" w:rsidRDefault="008F2BF9">
            <w:pPr>
              <w:pStyle w:val="FormatvorlageTableFirstRow"/>
              <w:jc w:val="both"/>
              <w:rPr>
                <w:rFonts w:eastAsia="宋体" w:cs="Arial"/>
                <w:sz w:val="24"/>
                <w:szCs w:val="24"/>
              </w:rPr>
            </w:pPr>
            <w:r>
              <w:rPr>
                <w:rFonts w:eastAsia="宋体" w:cs="Arial"/>
                <w:sz w:val="24"/>
                <w:szCs w:val="24"/>
              </w:rPr>
              <w:t>Cvt</w:t>
            </w:r>
          </w:p>
        </w:tc>
        <w:tc>
          <w:tcPr>
            <w:tcW w:w="1426" w:type="dxa"/>
            <w:tcBorders>
              <w:top w:val="single" w:sz="12" w:space="0" w:color="000000"/>
              <w:bottom w:val="single" w:sz="6" w:space="0" w:color="000000"/>
            </w:tcBorders>
            <w:shd w:val="pct10" w:color="auto" w:fill="FFFFFF"/>
            <w:vAlign w:val="center"/>
          </w:tcPr>
          <w:p w:rsidR="00CA79F4" w:rsidRDefault="008F2BF9">
            <w:pPr>
              <w:pStyle w:val="FormatvorlageTableFirstRow"/>
              <w:jc w:val="both"/>
              <w:rPr>
                <w:rFonts w:eastAsia="宋体" w:cs="Arial"/>
                <w:sz w:val="24"/>
                <w:szCs w:val="24"/>
              </w:rPr>
            </w:pPr>
            <w:r>
              <w:rPr>
                <w:rFonts w:eastAsia="宋体" w:cs="Arial"/>
                <w:sz w:val="24"/>
                <w:szCs w:val="24"/>
                <w:lang w:eastAsia="zh-CN"/>
              </w:rPr>
              <w:t>数值</w:t>
            </w:r>
            <w:r>
              <w:rPr>
                <w:rFonts w:eastAsia="宋体" w:cs="Arial"/>
                <w:sz w:val="24"/>
                <w:szCs w:val="24"/>
              </w:rPr>
              <w:t>(hex)</w:t>
            </w:r>
          </w:p>
        </w:tc>
      </w:tr>
      <w:tr w:rsidR="00CA79F4">
        <w:tc>
          <w:tcPr>
            <w:tcW w:w="849" w:type="dxa"/>
            <w:tcBorders>
              <w:top w:val="single" w:sz="6" w:space="0" w:color="000000"/>
            </w:tcBorders>
          </w:tcPr>
          <w:p w:rsidR="00CA79F4" w:rsidRDefault="008F2BF9">
            <w:pPr>
              <w:pStyle w:val="Tabellentext"/>
              <w:rPr>
                <w:rFonts w:cs="Arial"/>
                <w:sz w:val="24"/>
                <w:szCs w:val="24"/>
              </w:rPr>
            </w:pPr>
            <w:r>
              <w:rPr>
                <w:rFonts w:cs="Arial"/>
                <w:sz w:val="24"/>
                <w:szCs w:val="24"/>
              </w:rPr>
              <w:t>#1</w:t>
            </w:r>
          </w:p>
        </w:tc>
        <w:tc>
          <w:tcPr>
            <w:tcW w:w="6403" w:type="dxa"/>
            <w:tcBorders>
              <w:top w:val="single" w:sz="6" w:space="0" w:color="000000"/>
            </w:tcBorders>
          </w:tcPr>
          <w:p w:rsidR="00CA79F4" w:rsidRDefault="008F2BF9">
            <w:pPr>
              <w:pStyle w:val="Tabellentext"/>
              <w:rPr>
                <w:rFonts w:cs="Arial"/>
                <w:sz w:val="24"/>
                <w:szCs w:val="24"/>
              </w:rPr>
            </w:pPr>
            <w:r>
              <w:rPr>
                <w:rFonts w:cs="Arial"/>
                <w:sz w:val="24"/>
                <w:szCs w:val="24"/>
              </w:rPr>
              <w:t>RequestServiceIdentifier</w:t>
            </w:r>
          </w:p>
        </w:tc>
        <w:tc>
          <w:tcPr>
            <w:tcW w:w="680" w:type="dxa"/>
            <w:tcBorders>
              <w:top w:val="single" w:sz="6" w:space="0" w:color="000000"/>
            </w:tcBorders>
          </w:tcPr>
          <w:p w:rsidR="00CA79F4" w:rsidRDefault="008F2BF9">
            <w:pPr>
              <w:pStyle w:val="Tabellentext"/>
              <w:rPr>
                <w:rFonts w:cs="Arial"/>
                <w:sz w:val="24"/>
                <w:szCs w:val="24"/>
              </w:rPr>
            </w:pPr>
            <w:r>
              <w:rPr>
                <w:rFonts w:cs="Arial"/>
                <w:sz w:val="24"/>
                <w:szCs w:val="24"/>
              </w:rPr>
              <w:t>M</w:t>
            </w:r>
          </w:p>
        </w:tc>
        <w:tc>
          <w:tcPr>
            <w:tcW w:w="1426" w:type="dxa"/>
            <w:tcBorders>
              <w:top w:val="single" w:sz="6" w:space="0" w:color="000000"/>
            </w:tcBorders>
          </w:tcPr>
          <w:p w:rsidR="00CA79F4" w:rsidRDefault="008F2BF9">
            <w:pPr>
              <w:pStyle w:val="Tabellentext"/>
              <w:rPr>
                <w:rFonts w:cs="Arial"/>
                <w:sz w:val="24"/>
                <w:szCs w:val="24"/>
              </w:rPr>
            </w:pPr>
            <w:r>
              <w:rPr>
                <w:rFonts w:cs="Arial"/>
                <w:sz w:val="24"/>
                <w:szCs w:val="24"/>
              </w:rPr>
              <w:t>2E</w:t>
            </w:r>
          </w:p>
        </w:tc>
      </w:tr>
      <w:tr w:rsidR="00CA79F4">
        <w:tc>
          <w:tcPr>
            <w:tcW w:w="849" w:type="dxa"/>
          </w:tcPr>
          <w:p w:rsidR="00CA79F4" w:rsidRDefault="00CA79F4">
            <w:pPr>
              <w:pStyle w:val="Tabellentext"/>
              <w:rPr>
                <w:rFonts w:cs="Arial"/>
                <w:sz w:val="24"/>
                <w:szCs w:val="24"/>
              </w:rPr>
            </w:pPr>
          </w:p>
          <w:p w:rsidR="00CA79F4" w:rsidRDefault="008F2BF9">
            <w:pPr>
              <w:pStyle w:val="Tabellentext"/>
              <w:rPr>
                <w:rFonts w:cs="Arial"/>
                <w:sz w:val="24"/>
                <w:szCs w:val="24"/>
              </w:rPr>
            </w:pPr>
            <w:r>
              <w:rPr>
                <w:rFonts w:cs="Arial"/>
                <w:sz w:val="24"/>
                <w:szCs w:val="24"/>
              </w:rPr>
              <w:t>#2</w:t>
            </w:r>
          </w:p>
          <w:p w:rsidR="00CA79F4" w:rsidRDefault="008F2BF9">
            <w:pPr>
              <w:pStyle w:val="Tabellentext"/>
              <w:rPr>
                <w:rFonts w:cs="Arial"/>
                <w:sz w:val="24"/>
                <w:szCs w:val="24"/>
              </w:rPr>
            </w:pPr>
            <w:r>
              <w:rPr>
                <w:rFonts w:cs="Arial"/>
                <w:sz w:val="24"/>
                <w:szCs w:val="24"/>
              </w:rPr>
              <w:t>#3</w:t>
            </w:r>
          </w:p>
        </w:tc>
        <w:tc>
          <w:tcPr>
            <w:tcW w:w="6403" w:type="dxa"/>
          </w:tcPr>
          <w:p w:rsidR="00CA79F4" w:rsidRDefault="008F2BF9">
            <w:pPr>
              <w:pStyle w:val="Tabellentext"/>
              <w:rPr>
                <w:rFonts w:cs="Arial"/>
                <w:sz w:val="24"/>
                <w:szCs w:val="24"/>
              </w:rPr>
            </w:pPr>
            <w:r>
              <w:rPr>
                <w:rFonts w:cs="Arial"/>
                <w:sz w:val="24"/>
                <w:szCs w:val="24"/>
              </w:rPr>
              <w:t>DataIdentifier [ ]  = [</w:t>
            </w:r>
          </w:p>
          <w:p w:rsidR="00CA79F4" w:rsidRDefault="008F2BF9">
            <w:pPr>
              <w:pStyle w:val="Tabellentext"/>
              <w:rPr>
                <w:rFonts w:cs="Arial"/>
                <w:sz w:val="24"/>
                <w:szCs w:val="24"/>
              </w:rPr>
            </w:pPr>
            <w:r>
              <w:rPr>
                <w:rFonts w:cs="Arial"/>
                <w:sz w:val="24"/>
                <w:szCs w:val="24"/>
              </w:rPr>
              <w:t xml:space="preserve">                               byte#1 (MSB)</w:t>
            </w:r>
          </w:p>
          <w:p w:rsidR="00CA79F4" w:rsidRDefault="008F2BF9">
            <w:pPr>
              <w:pStyle w:val="Tabellentext"/>
              <w:rPr>
                <w:rFonts w:cs="Arial"/>
                <w:sz w:val="24"/>
                <w:szCs w:val="24"/>
              </w:rPr>
            </w:pPr>
            <w:r>
              <w:rPr>
                <w:rFonts w:cs="Arial"/>
                <w:sz w:val="24"/>
                <w:szCs w:val="24"/>
              </w:rPr>
              <w:t xml:space="preserve">                               byte#2 (LSB) ]</w:t>
            </w:r>
          </w:p>
        </w:tc>
        <w:tc>
          <w:tcPr>
            <w:tcW w:w="680" w:type="dxa"/>
          </w:tcPr>
          <w:p w:rsidR="00CA79F4" w:rsidRDefault="00CA79F4">
            <w:pPr>
              <w:pStyle w:val="Tabellentext"/>
              <w:rPr>
                <w:rFonts w:cs="Arial"/>
                <w:sz w:val="24"/>
                <w:szCs w:val="24"/>
              </w:rPr>
            </w:pPr>
          </w:p>
          <w:p w:rsidR="00CA79F4" w:rsidRDefault="008F2BF9">
            <w:pPr>
              <w:pStyle w:val="Tabellentext"/>
              <w:rPr>
                <w:rFonts w:cs="Arial"/>
                <w:sz w:val="24"/>
                <w:szCs w:val="24"/>
              </w:rPr>
            </w:pPr>
            <w:r>
              <w:rPr>
                <w:rFonts w:cs="Arial"/>
                <w:sz w:val="24"/>
                <w:szCs w:val="24"/>
              </w:rPr>
              <w:t>M</w:t>
            </w:r>
          </w:p>
          <w:p w:rsidR="00CA79F4" w:rsidRDefault="008F2BF9">
            <w:pPr>
              <w:pStyle w:val="Tabellentext"/>
              <w:rPr>
                <w:rFonts w:cs="Arial"/>
                <w:sz w:val="24"/>
                <w:szCs w:val="24"/>
              </w:rPr>
            </w:pPr>
            <w:r>
              <w:rPr>
                <w:rFonts w:cs="Arial"/>
                <w:sz w:val="24"/>
                <w:szCs w:val="24"/>
              </w:rPr>
              <w:t>M</w:t>
            </w:r>
          </w:p>
        </w:tc>
        <w:tc>
          <w:tcPr>
            <w:tcW w:w="1426" w:type="dxa"/>
          </w:tcPr>
          <w:p w:rsidR="00CA79F4" w:rsidRDefault="00CA79F4">
            <w:pPr>
              <w:pStyle w:val="Tabellentext"/>
              <w:rPr>
                <w:rFonts w:cs="Arial"/>
                <w:sz w:val="24"/>
                <w:szCs w:val="24"/>
              </w:rPr>
            </w:pPr>
          </w:p>
          <w:p w:rsidR="00CA79F4" w:rsidRDefault="008F2BF9">
            <w:pPr>
              <w:pStyle w:val="Tabellentext"/>
              <w:rPr>
                <w:rFonts w:cs="Arial"/>
                <w:sz w:val="24"/>
                <w:szCs w:val="24"/>
              </w:rPr>
            </w:pPr>
            <w:r>
              <w:rPr>
                <w:rFonts w:cs="Arial"/>
                <w:sz w:val="24"/>
                <w:szCs w:val="24"/>
              </w:rPr>
              <w:t>00-FF</w:t>
            </w:r>
          </w:p>
          <w:p w:rsidR="00CA79F4" w:rsidRDefault="008F2BF9">
            <w:pPr>
              <w:pStyle w:val="Tabellentext"/>
              <w:rPr>
                <w:rFonts w:cs="Arial"/>
                <w:sz w:val="24"/>
                <w:szCs w:val="24"/>
              </w:rPr>
            </w:pPr>
            <w:r>
              <w:rPr>
                <w:rFonts w:cs="Arial"/>
                <w:sz w:val="24"/>
                <w:szCs w:val="24"/>
              </w:rPr>
              <w:t>00-FF</w:t>
            </w:r>
          </w:p>
        </w:tc>
      </w:tr>
      <w:tr w:rsidR="00CA79F4">
        <w:tc>
          <w:tcPr>
            <w:tcW w:w="849" w:type="dxa"/>
          </w:tcPr>
          <w:p w:rsidR="00CA79F4" w:rsidRDefault="00CA79F4">
            <w:pPr>
              <w:pStyle w:val="Tabellentext"/>
              <w:rPr>
                <w:rFonts w:cs="Arial"/>
                <w:sz w:val="24"/>
                <w:szCs w:val="24"/>
              </w:rPr>
            </w:pPr>
          </w:p>
          <w:p w:rsidR="00CA79F4" w:rsidRDefault="008F2BF9">
            <w:pPr>
              <w:pStyle w:val="Tabellentext"/>
              <w:rPr>
                <w:rFonts w:cs="Arial"/>
                <w:sz w:val="24"/>
                <w:szCs w:val="24"/>
              </w:rPr>
            </w:pPr>
            <w:r>
              <w:rPr>
                <w:rFonts w:cs="Arial"/>
                <w:sz w:val="24"/>
                <w:szCs w:val="24"/>
              </w:rPr>
              <w:t>#4</w:t>
            </w:r>
          </w:p>
          <w:p w:rsidR="00CA79F4" w:rsidRDefault="008F2BF9">
            <w:pPr>
              <w:pStyle w:val="Tabellentext"/>
              <w:rPr>
                <w:rFonts w:cs="Arial"/>
                <w:sz w:val="24"/>
                <w:szCs w:val="24"/>
              </w:rPr>
            </w:pPr>
            <w:r>
              <w:rPr>
                <w:rFonts w:cs="Arial"/>
                <w:sz w:val="24"/>
                <w:szCs w:val="24"/>
              </w:rPr>
              <w:t>：</w:t>
            </w:r>
          </w:p>
          <w:p w:rsidR="00CA79F4" w:rsidRDefault="008F2BF9">
            <w:pPr>
              <w:pStyle w:val="Tabellentext"/>
              <w:rPr>
                <w:rFonts w:cs="Arial"/>
                <w:sz w:val="24"/>
                <w:szCs w:val="24"/>
              </w:rPr>
            </w:pPr>
            <w:r>
              <w:rPr>
                <w:rFonts w:cs="Arial"/>
                <w:sz w:val="24"/>
                <w:szCs w:val="24"/>
              </w:rPr>
              <w:lastRenderedPageBreak/>
              <w:t>#m+3</w:t>
            </w:r>
          </w:p>
        </w:tc>
        <w:tc>
          <w:tcPr>
            <w:tcW w:w="6403" w:type="dxa"/>
          </w:tcPr>
          <w:p w:rsidR="00CA79F4" w:rsidRDefault="008F2BF9">
            <w:pPr>
              <w:pStyle w:val="Tabellentext"/>
              <w:rPr>
                <w:rFonts w:cs="Arial"/>
                <w:sz w:val="24"/>
                <w:szCs w:val="24"/>
              </w:rPr>
            </w:pPr>
            <w:r>
              <w:rPr>
                <w:rFonts w:cs="Arial"/>
                <w:sz w:val="24"/>
                <w:szCs w:val="24"/>
              </w:rPr>
              <w:lastRenderedPageBreak/>
              <w:t>DataRecord [ ] = [</w:t>
            </w:r>
          </w:p>
          <w:p w:rsidR="00CA79F4" w:rsidRDefault="008F2BF9">
            <w:pPr>
              <w:pStyle w:val="Tabellentext"/>
              <w:rPr>
                <w:rFonts w:cs="Arial"/>
                <w:sz w:val="24"/>
                <w:szCs w:val="24"/>
              </w:rPr>
            </w:pPr>
            <w:r>
              <w:rPr>
                <w:rFonts w:cs="Arial"/>
                <w:sz w:val="24"/>
                <w:szCs w:val="24"/>
              </w:rPr>
              <w:t xml:space="preserve">                               data#1</w:t>
            </w:r>
          </w:p>
          <w:p w:rsidR="00CA79F4" w:rsidRDefault="008F2BF9">
            <w:pPr>
              <w:pStyle w:val="Tabellentext"/>
              <w:rPr>
                <w:rFonts w:cs="Arial"/>
                <w:sz w:val="24"/>
                <w:szCs w:val="24"/>
              </w:rPr>
            </w:pPr>
            <w:r>
              <w:rPr>
                <w:rFonts w:cs="Arial"/>
                <w:sz w:val="24"/>
                <w:szCs w:val="24"/>
              </w:rPr>
              <w:t xml:space="preserve">                               </w:t>
            </w:r>
            <w:r>
              <w:rPr>
                <w:rFonts w:cs="Arial"/>
                <w:sz w:val="24"/>
                <w:szCs w:val="24"/>
              </w:rPr>
              <w:t>：</w:t>
            </w:r>
          </w:p>
          <w:p w:rsidR="00CA79F4" w:rsidRDefault="008F2BF9">
            <w:pPr>
              <w:pStyle w:val="Tabellentext"/>
              <w:rPr>
                <w:rFonts w:cs="Arial"/>
                <w:sz w:val="24"/>
                <w:szCs w:val="24"/>
              </w:rPr>
            </w:pPr>
            <w:r>
              <w:rPr>
                <w:rFonts w:cs="Arial"/>
                <w:sz w:val="24"/>
                <w:szCs w:val="24"/>
              </w:rPr>
              <w:lastRenderedPageBreak/>
              <w:t xml:space="preserve">                               data#m ]</w:t>
            </w:r>
          </w:p>
        </w:tc>
        <w:tc>
          <w:tcPr>
            <w:tcW w:w="680" w:type="dxa"/>
          </w:tcPr>
          <w:p w:rsidR="00CA79F4" w:rsidRDefault="00CA79F4">
            <w:pPr>
              <w:pStyle w:val="Tabellentext"/>
              <w:rPr>
                <w:rFonts w:cs="Arial"/>
                <w:sz w:val="24"/>
                <w:szCs w:val="24"/>
              </w:rPr>
            </w:pPr>
          </w:p>
          <w:p w:rsidR="00CA79F4" w:rsidRDefault="008F2BF9">
            <w:pPr>
              <w:pStyle w:val="Tabellentext"/>
              <w:rPr>
                <w:rFonts w:cs="Arial"/>
                <w:sz w:val="24"/>
                <w:szCs w:val="24"/>
              </w:rPr>
            </w:pPr>
            <w:r>
              <w:rPr>
                <w:rFonts w:cs="Arial"/>
                <w:sz w:val="24"/>
                <w:szCs w:val="24"/>
              </w:rPr>
              <w:t>M</w:t>
            </w:r>
          </w:p>
          <w:p w:rsidR="00CA79F4" w:rsidRDefault="008F2BF9">
            <w:pPr>
              <w:pStyle w:val="Tabellentext"/>
              <w:rPr>
                <w:rFonts w:cs="Arial"/>
                <w:sz w:val="24"/>
                <w:szCs w:val="24"/>
              </w:rPr>
            </w:pPr>
            <w:r>
              <w:rPr>
                <w:rFonts w:cs="Arial"/>
                <w:sz w:val="24"/>
                <w:szCs w:val="24"/>
              </w:rPr>
              <w:t>：</w:t>
            </w:r>
          </w:p>
          <w:p w:rsidR="00CA79F4" w:rsidRDefault="008F2BF9">
            <w:pPr>
              <w:pStyle w:val="Tabellentext"/>
              <w:rPr>
                <w:rFonts w:cs="Arial"/>
                <w:sz w:val="24"/>
                <w:szCs w:val="24"/>
              </w:rPr>
            </w:pPr>
            <w:r>
              <w:rPr>
                <w:rFonts w:cs="Arial"/>
                <w:sz w:val="24"/>
                <w:szCs w:val="24"/>
              </w:rPr>
              <w:lastRenderedPageBreak/>
              <w:t>U</w:t>
            </w:r>
          </w:p>
        </w:tc>
        <w:tc>
          <w:tcPr>
            <w:tcW w:w="1426" w:type="dxa"/>
          </w:tcPr>
          <w:p w:rsidR="00CA79F4" w:rsidRDefault="00CA79F4">
            <w:pPr>
              <w:pStyle w:val="Tabellentext"/>
              <w:rPr>
                <w:rFonts w:cs="Arial"/>
                <w:sz w:val="24"/>
                <w:szCs w:val="24"/>
              </w:rPr>
            </w:pPr>
          </w:p>
          <w:p w:rsidR="00CA79F4" w:rsidRDefault="008F2BF9">
            <w:pPr>
              <w:pStyle w:val="Tabellentext"/>
              <w:rPr>
                <w:rFonts w:cs="Arial"/>
                <w:sz w:val="24"/>
                <w:szCs w:val="24"/>
              </w:rPr>
            </w:pPr>
            <w:r>
              <w:rPr>
                <w:rFonts w:cs="Arial"/>
                <w:sz w:val="24"/>
                <w:szCs w:val="24"/>
              </w:rPr>
              <w:t>00-FF</w:t>
            </w:r>
          </w:p>
          <w:p w:rsidR="00CA79F4" w:rsidRDefault="008F2BF9">
            <w:pPr>
              <w:pStyle w:val="Tabellentext"/>
              <w:rPr>
                <w:rFonts w:cs="Arial"/>
                <w:sz w:val="24"/>
                <w:szCs w:val="24"/>
              </w:rPr>
            </w:pPr>
            <w:r>
              <w:rPr>
                <w:rFonts w:cs="Arial"/>
                <w:sz w:val="24"/>
                <w:szCs w:val="24"/>
              </w:rPr>
              <w:t>：</w:t>
            </w:r>
          </w:p>
          <w:p w:rsidR="00CA79F4" w:rsidRDefault="008F2BF9">
            <w:pPr>
              <w:pStyle w:val="Tabellentext"/>
              <w:rPr>
                <w:rFonts w:cs="Arial"/>
                <w:sz w:val="24"/>
                <w:szCs w:val="24"/>
              </w:rPr>
            </w:pPr>
            <w:r>
              <w:rPr>
                <w:rFonts w:cs="Arial"/>
                <w:sz w:val="24"/>
                <w:szCs w:val="24"/>
              </w:rPr>
              <w:lastRenderedPageBreak/>
              <w:t>00-FF</w:t>
            </w:r>
          </w:p>
        </w:tc>
      </w:tr>
    </w:tbl>
    <w:p w:rsidR="00CA79F4" w:rsidRDefault="00CA79F4">
      <w:pPr>
        <w:rPr>
          <w:rFonts w:ascii="Arial" w:hAnsi="Arial" w:cs="Arial"/>
          <w:sz w:val="24"/>
        </w:rPr>
      </w:pPr>
    </w:p>
    <w:p w:rsidR="00CA79F4" w:rsidRDefault="008F2BF9">
      <w:pPr>
        <w:rPr>
          <w:rFonts w:ascii="Arial" w:hAnsi="Arial" w:cs="Arial"/>
          <w:sz w:val="24"/>
        </w:rPr>
      </w:pPr>
      <w:r>
        <w:rPr>
          <w:rFonts w:ascii="Arial" w:hAnsi="Arial" w:cs="Arial"/>
          <w:sz w:val="24"/>
        </w:rPr>
        <w:t>肯定响应</w:t>
      </w:r>
    </w:p>
    <w:tbl>
      <w:tblPr>
        <w:tblW w:w="9358" w:type="dxa"/>
        <w:tblInd w:w="5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50" w:type="dxa"/>
          <w:right w:w="50" w:type="dxa"/>
        </w:tblCellMar>
        <w:tblLook w:val="04A0" w:firstRow="1" w:lastRow="0" w:firstColumn="1" w:lastColumn="0" w:noHBand="0" w:noVBand="1"/>
      </w:tblPr>
      <w:tblGrid>
        <w:gridCol w:w="849"/>
        <w:gridCol w:w="6403"/>
        <w:gridCol w:w="680"/>
        <w:gridCol w:w="1426"/>
      </w:tblGrid>
      <w:tr w:rsidR="00CA79F4">
        <w:trPr>
          <w:tblHeader/>
        </w:trPr>
        <w:tc>
          <w:tcPr>
            <w:tcW w:w="849" w:type="dxa"/>
            <w:tcBorders>
              <w:top w:val="single" w:sz="12" w:space="0" w:color="000000"/>
              <w:bottom w:val="single" w:sz="6" w:space="0" w:color="000000"/>
            </w:tcBorders>
            <w:shd w:val="pct10" w:color="auto" w:fill="FFFFFF"/>
            <w:vAlign w:val="center"/>
          </w:tcPr>
          <w:p w:rsidR="00CA79F4" w:rsidRDefault="008F2BF9">
            <w:pPr>
              <w:pStyle w:val="FormatvorlageTableFirstRow"/>
              <w:jc w:val="both"/>
              <w:rPr>
                <w:rFonts w:eastAsia="宋体" w:cs="Arial"/>
                <w:sz w:val="24"/>
                <w:szCs w:val="24"/>
                <w:lang w:eastAsia="zh-CN"/>
              </w:rPr>
            </w:pPr>
            <w:r>
              <w:rPr>
                <w:rFonts w:eastAsia="宋体" w:cs="Arial"/>
                <w:sz w:val="24"/>
                <w:szCs w:val="24"/>
                <w:lang w:eastAsia="zh-CN"/>
              </w:rPr>
              <w:t>字节</w:t>
            </w:r>
          </w:p>
        </w:tc>
        <w:tc>
          <w:tcPr>
            <w:tcW w:w="6403" w:type="dxa"/>
            <w:tcBorders>
              <w:top w:val="single" w:sz="12" w:space="0" w:color="000000"/>
              <w:bottom w:val="single" w:sz="6" w:space="0" w:color="000000"/>
            </w:tcBorders>
            <w:shd w:val="pct10" w:color="auto" w:fill="FFFFFF"/>
            <w:vAlign w:val="center"/>
          </w:tcPr>
          <w:p w:rsidR="00CA79F4" w:rsidRDefault="008F2BF9">
            <w:pPr>
              <w:pStyle w:val="FormatvorlageTableFirstRow"/>
              <w:jc w:val="both"/>
              <w:rPr>
                <w:rFonts w:eastAsia="宋体" w:cs="Arial"/>
                <w:sz w:val="24"/>
                <w:szCs w:val="24"/>
                <w:lang w:eastAsia="zh-CN"/>
              </w:rPr>
            </w:pPr>
            <w:r>
              <w:rPr>
                <w:rFonts w:eastAsia="宋体" w:cs="Arial"/>
                <w:sz w:val="24"/>
                <w:szCs w:val="24"/>
                <w:lang w:eastAsia="zh-CN"/>
              </w:rPr>
              <w:t>参数名称</w:t>
            </w:r>
          </w:p>
        </w:tc>
        <w:tc>
          <w:tcPr>
            <w:tcW w:w="680" w:type="dxa"/>
            <w:tcBorders>
              <w:top w:val="single" w:sz="12" w:space="0" w:color="000000"/>
              <w:bottom w:val="single" w:sz="6" w:space="0" w:color="000000"/>
            </w:tcBorders>
            <w:shd w:val="pct10" w:color="auto" w:fill="FFFFFF"/>
            <w:vAlign w:val="center"/>
          </w:tcPr>
          <w:p w:rsidR="00CA79F4" w:rsidRDefault="008F2BF9">
            <w:pPr>
              <w:pStyle w:val="FormatvorlageTableFirstRow"/>
              <w:jc w:val="both"/>
              <w:rPr>
                <w:rFonts w:eastAsia="宋体" w:cs="Arial"/>
                <w:sz w:val="24"/>
                <w:szCs w:val="24"/>
              </w:rPr>
            </w:pPr>
            <w:r>
              <w:rPr>
                <w:rFonts w:eastAsia="宋体" w:cs="Arial"/>
                <w:sz w:val="24"/>
                <w:szCs w:val="24"/>
              </w:rPr>
              <w:t>Cvt</w:t>
            </w:r>
          </w:p>
        </w:tc>
        <w:tc>
          <w:tcPr>
            <w:tcW w:w="1426" w:type="dxa"/>
            <w:tcBorders>
              <w:top w:val="single" w:sz="12" w:space="0" w:color="000000"/>
              <w:bottom w:val="single" w:sz="6" w:space="0" w:color="000000"/>
            </w:tcBorders>
            <w:shd w:val="pct10" w:color="auto" w:fill="FFFFFF"/>
            <w:vAlign w:val="center"/>
          </w:tcPr>
          <w:p w:rsidR="00CA79F4" w:rsidRDefault="008F2BF9">
            <w:pPr>
              <w:pStyle w:val="FormatvorlageTableFirstRow"/>
              <w:jc w:val="both"/>
              <w:rPr>
                <w:rFonts w:eastAsia="宋体" w:cs="Arial"/>
                <w:sz w:val="24"/>
                <w:szCs w:val="24"/>
              </w:rPr>
            </w:pPr>
            <w:r>
              <w:rPr>
                <w:rFonts w:eastAsia="宋体" w:cs="Arial"/>
                <w:sz w:val="24"/>
                <w:szCs w:val="24"/>
                <w:lang w:eastAsia="zh-CN"/>
              </w:rPr>
              <w:t>数值</w:t>
            </w:r>
            <w:r>
              <w:rPr>
                <w:rFonts w:eastAsia="宋体" w:cs="Arial"/>
                <w:sz w:val="24"/>
                <w:szCs w:val="24"/>
              </w:rPr>
              <w:t>(hex)</w:t>
            </w:r>
          </w:p>
        </w:tc>
      </w:tr>
      <w:tr w:rsidR="00CA79F4">
        <w:tc>
          <w:tcPr>
            <w:tcW w:w="849" w:type="dxa"/>
            <w:tcBorders>
              <w:top w:val="single" w:sz="6" w:space="0" w:color="000000"/>
            </w:tcBorders>
          </w:tcPr>
          <w:p w:rsidR="00CA79F4" w:rsidRDefault="008F2BF9">
            <w:pPr>
              <w:pStyle w:val="Tabellentext"/>
              <w:rPr>
                <w:rFonts w:cs="Arial"/>
                <w:sz w:val="24"/>
                <w:szCs w:val="24"/>
              </w:rPr>
            </w:pPr>
            <w:r>
              <w:rPr>
                <w:rFonts w:cs="Arial"/>
                <w:sz w:val="24"/>
                <w:szCs w:val="24"/>
              </w:rPr>
              <w:t>#1</w:t>
            </w:r>
          </w:p>
        </w:tc>
        <w:tc>
          <w:tcPr>
            <w:tcW w:w="6403" w:type="dxa"/>
            <w:tcBorders>
              <w:top w:val="single" w:sz="6" w:space="0" w:color="000000"/>
            </w:tcBorders>
          </w:tcPr>
          <w:p w:rsidR="00CA79F4" w:rsidRDefault="008F2BF9">
            <w:pPr>
              <w:pStyle w:val="Tabellentext"/>
              <w:rPr>
                <w:rFonts w:cs="Arial"/>
                <w:sz w:val="24"/>
                <w:szCs w:val="24"/>
              </w:rPr>
            </w:pPr>
            <w:r>
              <w:rPr>
                <w:rFonts w:cs="Arial"/>
                <w:sz w:val="24"/>
                <w:szCs w:val="24"/>
              </w:rPr>
              <w:t>PositiveResponseServiceIdentifier</w:t>
            </w:r>
          </w:p>
        </w:tc>
        <w:tc>
          <w:tcPr>
            <w:tcW w:w="680" w:type="dxa"/>
            <w:tcBorders>
              <w:top w:val="single" w:sz="6" w:space="0" w:color="000000"/>
            </w:tcBorders>
          </w:tcPr>
          <w:p w:rsidR="00CA79F4" w:rsidRDefault="008F2BF9">
            <w:pPr>
              <w:pStyle w:val="Tabellentext"/>
              <w:rPr>
                <w:rFonts w:cs="Arial"/>
                <w:sz w:val="24"/>
                <w:szCs w:val="24"/>
              </w:rPr>
            </w:pPr>
            <w:r>
              <w:rPr>
                <w:rFonts w:cs="Arial"/>
                <w:sz w:val="24"/>
                <w:szCs w:val="24"/>
              </w:rPr>
              <w:t>M</w:t>
            </w:r>
          </w:p>
        </w:tc>
        <w:tc>
          <w:tcPr>
            <w:tcW w:w="1426" w:type="dxa"/>
            <w:tcBorders>
              <w:top w:val="single" w:sz="6" w:space="0" w:color="000000"/>
            </w:tcBorders>
          </w:tcPr>
          <w:p w:rsidR="00CA79F4" w:rsidRDefault="008F2BF9">
            <w:pPr>
              <w:pStyle w:val="Tabellentext"/>
              <w:rPr>
                <w:rFonts w:cs="Arial"/>
                <w:sz w:val="24"/>
                <w:szCs w:val="24"/>
              </w:rPr>
            </w:pPr>
            <w:r>
              <w:rPr>
                <w:rFonts w:cs="Arial"/>
                <w:sz w:val="24"/>
                <w:szCs w:val="24"/>
              </w:rPr>
              <w:t>6E</w:t>
            </w:r>
          </w:p>
        </w:tc>
      </w:tr>
      <w:tr w:rsidR="00CA79F4">
        <w:tc>
          <w:tcPr>
            <w:tcW w:w="849" w:type="dxa"/>
          </w:tcPr>
          <w:p w:rsidR="00CA79F4" w:rsidRDefault="00CA79F4">
            <w:pPr>
              <w:pStyle w:val="Tabellentext"/>
              <w:rPr>
                <w:rFonts w:cs="Arial"/>
                <w:sz w:val="24"/>
                <w:szCs w:val="24"/>
              </w:rPr>
            </w:pPr>
          </w:p>
          <w:p w:rsidR="00CA79F4" w:rsidRDefault="008F2BF9">
            <w:pPr>
              <w:pStyle w:val="Tabellentext"/>
              <w:rPr>
                <w:rFonts w:cs="Arial"/>
                <w:sz w:val="24"/>
                <w:szCs w:val="24"/>
              </w:rPr>
            </w:pPr>
            <w:r>
              <w:rPr>
                <w:rFonts w:cs="Arial"/>
                <w:sz w:val="24"/>
                <w:szCs w:val="24"/>
              </w:rPr>
              <w:t>#2</w:t>
            </w:r>
          </w:p>
          <w:p w:rsidR="00CA79F4" w:rsidRDefault="008F2BF9">
            <w:pPr>
              <w:pStyle w:val="Tabellentext"/>
              <w:rPr>
                <w:rFonts w:cs="Arial"/>
                <w:sz w:val="24"/>
                <w:szCs w:val="24"/>
              </w:rPr>
            </w:pPr>
            <w:r>
              <w:rPr>
                <w:rFonts w:cs="Arial"/>
                <w:sz w:val="24"/>
                <w:szCs w:val="24"/>
              </w:rPr>
              <w:t>#3</w:t>
            </w:r>
          </w:p>
        </w:tc>
        <w:tc>
          <w:tcPr>
            <w:tcW w:w="6403" w:type="dxa"/>
          </w:tcPr>
          <w:p w:rsidR="00CA79F4" w:rsidRDefault="008F2BF9">
            <w:pPr>
              <w:pStyle w:val="Tabellentext"/>
              <w:rPr>
                <w:rFonts w:cs="Arial"/>
                <w:sz w:val="24"/>
                <w:szCs w:val="24"/>
              </w:rPr>
            </w:pPr>
            <w:r>
              <w:rPr>
                <w:rFonts w:cs="Arial"/>
                <w:sz w:val="24"/>
                <w:szCs w:val="24"/>
              </w:rPr>
              <w:t>DataIdentifier [ ] = [</w:t>
            </w:r>
          </w:p>
          <w:p w:rsidR="00CA79F4" w:rsidRDefault="008F2BF9">
            <w:pPr>
              <w:pStyle w:val="Tabellentext"/>
              <w:rPr>
                <w:rFonts w:cs="Arial"/>
                <w:sz w:val="24"/>
                <w:szCs w:val="24"/>
              </w:rPr>
            </w:pPr>
            <w:r>
              <w:rPr>
                <w:rFonts w:cs="Arial"/>
                <w:sz w:val="24"/>
                <w:szCs w:val="24"/>
              </w:rPr>
              <w:t xml:space="preserve">                               byte#1 (MSB)</w:t>
            </w:r>
          </w:p>
          <w:p w:rsidR="00CA79F4" w:rsidRDefault="008F2BF9">
            <w:pPr>
              <w:pStyle w:val="Tabellentext"/>
              <w:rPr>
                <w:rFonts w:cs="Arial"/>
                <w:sz w:val="24"/>
                <w:szCs w:val="24"/>
              </w:rPr>
            </w:pPr>
            <w:r>
              <w:rPr>
                <w:rFonts w:cs="Arial"/>
                <w:sz w:val="24"/>
                <w:szCs w:val="24"/>
              </w:rPr>
              <w:t xml:space="preserve">                               byte#2 (LSB) ]</w:t>
            </w:r>
          </w:p>
        </w:tc>
        <w:tc>
          <w:tcPr>
            <w:tcW w:w="680" w:type="dxa"/>
          </w:tcPr>
          <w:p w:rsidR="00CA79F4" w:rsidRDefault="00CA79F4">
            <w:pPr>
              <w:pStyle w:val="Tabellentext"/>
              <w:rPr>
                <w:rFonts w:cs="Arial"/>
                <w:sz w:val="24"/>
                <w:szCs w:val="24"/>
              </w:rPr>
            </w:pPr>
          </w:p>
          <w:p w:rsidR="00CA79F4" w:rsidRDefault="008F2BF9">
            <w:pPr>
              <w:pStyle w:val="Tabellentext"/>
              <w:rPr>
                <w:rFonts w:cs="Arial"/>
                <w:sz w:val="24"/>
                <w:szCs w:val="24"/>
              </w:rPr>
            </w:pPr>
            <w:r>
              <w:rPr>
                <w:rFonts w:cs="Arial"/>
                <w:sz w:val="24"/>
                <w:szCs w:val="24"/>
              </w:rPr>
              <w:t>M</w:t>
            </w:r>
          </w:p>
          <w:p w:rsidR="00CA79F4" w:rsidRDefault="008F2BF9">
            <w:pPr>
              <w:pStyle w:val="Tabellentext"/>
              <w:rPr>
                <w:rFonts w:cs="Arial"/>
                <w:sz w:val="24"/>
                <w:szCs w:val="24"/>
              </w:rPr>
            </w:pPr>
            <w:r>
              <w:rPr>
                <w:rFonts w:cs="Arial"/>
                <w:sz w:val="24"/>
                <w:szCs w:val="24"/>
              </w:rPr>
              <w:t>M</w:t>
            </w:r>
          </w:p>
        </w:tc>
        <w:tc>
          <w:tcPr>
            <w:tcW w:w="1426" w:type="dxa"/>
          </w:tcPr>
          <w:p w:rsidR="00CA79F4" w:rsidRDefault="00CA79F4">
            <w:pPr>
              <w:pStyle w:val="Tabellentext"/>
              <w:rPr>
                <w:rFonts w:cs="Arial"/>
                <w:sz w:val="24"/>
                <w:szCs w:val="24"/>
              </w:rPr>
            </w:pPr>
          </w:p>
          <w:p w:rsidR="00CA79F4" w:rsidRDefault="008F2BF9">
            <w:pPr>
              <w:pStyle w:val="Tabellentext"/>
              <w:rPr>
                <w:rFonts w:cs="Arial"/>
                <w:sz w:val="24"/>
                <w:szCs w:val="24"/>
              </w:rPr>
            </w:pPr>
            <w:r>
              <w:rPr>
                <w:rFonts w:cs="Arial"/>
                <w:sz w:val="24"/>
                <w:szCs w:val="24"/>
              </w:rPr>
              <w:t>00-FF</w:t>
            </w:r>
          </w:p>
          <w:p w:rsidR="00CA79F4" w:rsidRDefault="008F2BF9">
            <w:pPr>
              <w:pStyle w:val="Tabellentext"/>
              <w:rPr>
                <w:rFonts w:cs="Arial"/>
                <w:sz w:val="24"/>
                <w:szCs w:val="24"/>
              </w:rPr>
            </w:pPr>
            <w:r>
              <w:rPr>
                <w:rFonts w:cs="Arial"/>
                <w:sz w:val="24"/>
                <w:szCs w:val="24"/>
              </w:rPr>
              <w:t>00-FF</w:t>
            </w:r>
          </w:p>
        </w:tc>
      </w:tr>
    </w:tbl>
    <w:p w:rsidR="00CA79F4" w:rsidRDefault="00CA79F4">
      <w:pPr>
        <w:rPr>
          <w:rFonts w:ascii="Arial" w:hAnsi="Arial" w:cs="Arial"/>
          <w:sz w:val="24"/>
        </w:rPr>
      </w:pPr>
    </w:p>
    <w:p w:rsidR="00CA79F4" w:rsidRDefault="008F2BF9">
      <w:pPr>
        <w:rPr>
          <w:rFonts w:ascii="Arial" w:hAnsi="Arial" w:cs="Arial"/>
          <w:sz w:val="24"/>
        </w:rPr>
      </w:pPr>
      <w:r>
        <w:rPr>
          <w:rFonts w:ascii="Arial" w:hAnsi="Arial" w:cs="Arial"/>
          <w:sz w:val="24"/>
        </w:rPr>
        <w:t>否定响应</w:t>
      </w:r>
    </w:p>
    <w:tbl>
      <w:tblPr>
        <w:tblW w:w="9358" w:type="dxa"/>
        <w:tblInd w:w="5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50" w:type="dxa"/>
          <w:right w:w="50" w:type="dxa"/>
        </w:tblCellMar>
        <w:tblLook w:val="04A0" w:firstRow="1" w:lastRow="0" w:firstColumn="1" w:lastColumn="0" w:noHBand="0" w:noVBand="1"/>
      </w:tblPr>
      <w:tblGrid>
        <w:gridCol w:w="849"/>
        <w:gridCol w:w="6403"/>
        <w:gridCol w:w="680"/>
        <w:gridCol w:w="1426"/>
      </w:tblGrid>
      <w:tr w:rsidR="00CA79F4">
        <w:trPr>
          <w:tblHeader/>
        </w:trPr>
        <w:tc>
          <w:tcPr>
            <w:tcW w:w="849" w:type="dxa"/>
            <w:shd w:val="clear" w:color="auto" w:fill="E5E5E5"/>
            <w:vAlign w:val="center"/>
          </w:tcPr>
          <w:p w:rsidR="00CA79F4" w:rsidRDefault="008F2BF9">
            <w:pPr>
              <w:pStyle w:val="FormatvorlageTableFirstRow"/>
              <w:jc w:val="both"/>
              <w:rPr>
                <w:rFonts w:eastAsia="宋体" w:cs="Arial"/>
                <w:sz w:val="24"/>
                <w:szCs w:val="24"/>
                <w:lang w:eastAsia="zh-CN"/>
              </w:rPr>
            </w:pPr>
            <w:r>
              <w:rPr>
                <w:rFonts w:eastAsia="宋体" w:cs="Arial"/>
                <w:sz w:val="24"/>
                <w:szCs w:val="24"/>
                <w:lang w:eastAsia="zh-CN"/>
              </w:rPr>
              <w:t>字节</w:t>
            </w:r>
          </w:p>
        </w:tc>
        <w:tc>
          <w:tcPr>
            <w:tcW w:w="6403" w:type="dxa"/>
            <w:shd w:val="clear" w:color="auto" w:fill="E5E5E5"/>
            <w:vAlign w:val="center"/>
          </w:tcPr>
          <w:p w:rsidR="00CA79F4" w:rsidRDefault="008F2BF9">
            <w:pPr>
              <w:pStyle w:val="FormatvorlageTableFirstRow"/>
              <w:jc w:val="both"/>
              <w:rPr>
                <w:rFonts w:eastAsia="宋体" w:cs="Arial"/>
                <w:sz w:val="24"/>
                <w:szCs w:val="24"/>
                <w:lang w:eastAsia="zh-CN"/>
              </w:rPr>
            </w:pPr>
            <w:r>
              <w:rPr>
                <w:rFonts w:eastAsia="宋体" w:cs="Arial"/>
                <w:sz w:val="24"/>
                <w:szCs w:val="24"/>
                <w:lang w:eastAsia="zh-CN"/>
              </w:rPr>
              <w:t>参数名称</w:t>
            </w:r>
          </w:p>
        </w:tc>
        <w:tc>
          <w:tcPr>
            <w:tcW w:w="680" w:type="dxa"/>
            <w:shd w:val="clear" w:color="auto" w:fill="E5E5E5"/>
            <w:vAlign w:val="center"/>
          </w:tcPr>
          <w:p w:rsidR="00CA79F4" w:rsidRDefault="008F2BF9">
            <w:pPr>
              <w:pStyle w:val="FormatvorlageTableFirstRow"/>
              <w:jc w:val="both"/>
              <w:rPr>
                <w:rFonts w:eastAsia="宋体" w:cs="Arial"/>
                <w:sz w:val="24"/>
                <w:szCs w:val="24"/>
              </w:rPr>
            </w:pPr>
            <w:r>
              <w:rPr>
                <w:rFonts w:eastAsia="宋体" w:cs="Arial"/>
                <w:sz w:val="24"/>
                <w:szCs w:val="24"/>
              </w:rPr>
              <w:t>Cvt</w:t>
            </w:r>
          </w:p>
        </w:tc>
        <w:tc>
          <w:tcPr>
            <w:tcW w:w="1426" w:type="dxa"/>
            <w:shd w:val="clear" w:color="auto" w:fill="E5E5E5"/>
            <w:vAlign w:val="center"/>
          </w:tcPr>
          <w:p w:rsidR="00CA79F4" w:rsidRDefault="008F2BF9">
            <w:pPr>
              <w:pStyle w:val="FormatvorlageTableFirstRow"/>
              <w:jc w:val="both"/>
              <w:rPr>
                <w:rFonts w:eastAsia="宋体" w:cs="Arial"/>
                <w:sz w:val="24"/>
                <w:szCs w:val="24"/>
              </w:rPr>
            </w:pPr>
            <w:r>
              <w:rPr>
                <w:rFonts w:eastAsia="宋体" w:cs="Arial"/>
                <w:sz w:val="24"/>
                <w:szCs w:val="24"/>
                <w:lang w:eastAsia="zh-CN"/>
              </w:rPr>
              <w:t>数值</w:t>
            </w:r>
            <w:r>
              <w:rPr>
                <w:rFonts w:eastAsia="宋体" w:cs="Arial"/>
                <w:sz w:val="24"/>
                <w:szCs w:val="24"/>
              </w:rPr>
              <w:t>(hex)</w:t>
            </w:r>
          </w:p>
        </w:tc>
      </w:tr>
      <w:tr w:rsidR="00CA79F4">
        <w:tc>
          <w:tcPr>
            <w:tcW w:w="849" w:type="dxa"/>
          </w:tcPr>
          <w:p w:rsidR="00CA79F4" w:rsidRDefault="008F2BF9">
            <w:pPr>
              <w:pStyle w:val="Tabellentext"/>
              <w:rPr>
                <w:rFonts w:cs="Arial"/>
                <w:sz w:val="24"/>
                <w:szCs w:val="24"/>
              </w:rPr>
            </w:pPr>
            <w:r>
              <w:rPr>
                <w:rFonts w:cs="Arial"/>
                <w:sz w:val="24"/>
                <w:szCs w:val="24"/>
              </w:rPr>
              <w:t>#1</w:t>
            </w:r>
          </w:p>
        </w:tc>
        <w:tc>
          <w:tcPr>
            <w:tcW w:w="6403" w:type="dxa"/>
          </w:tcPr>
          <w:p w:rsidR="00CA79F4" w:rsidRDefault="008F2BF9">
            <w:pPr>
              <w:pStyle w:val="Tabellentext"/>
              <w:rPr>
                <w:rFonts w:cs="Arial"/>
                <w:sz w:val="24"/>
                <w:szCs w:val="24"/>
              </w:rPr>
            </w:pPr>
            <w:r>
              <w:rPr>
                <w:rFonts w:cs="Arial"/>
                <w:sz w:val="24"/>
                <w:szCs w:val="24"/>
              </w:rPr>
              <w:t>NegativeResponseServiceIdentifier</w:t>
            </w:r>
          </w:p>
        </w:tc>
        <w:tc>
          <w:tcPr>
            <w:tcW w:w="680" w:type="dxa"/>
          </w:tcPr>
          <w:p w:rsidR="00CA79F4" w:rsidRDefault="008F2BF9">
            <w:pPr>
              <w:pStyle w:val="Tabellentext"/>
              <w:rPr>
                <w:rFonts w:cs="Arial"/>
                <w:sz w:val="24"/>
                <w:szCs w:val="24"/>
              </w:rPr>
            </w:pPr>
            <w:r>
              <w:rPr>
                <w:rFonts w:cs="Arial"/>
                <w:sz w:val="24"/>
                <w:szCs w:val="24"/>
              </w:rPr>
              <w:t>M</w:t>
            </w:r>
          </w:p>
        </w:tc>
        <w:tc>
          <w:tcPr>
            <w:tcW w:w="1426" w:type="dxa"/>
          </w:tcPr>
          <w:p w:rsidR="00CA79F4" w:rsidRDefault="008F2BF9">
            <w:pPr>
              <w:pStyle w:val="Tabellentext"/>
              <w:rPr>
                <w:rFonts w:cs="Arial"/>
                <w:sz w:val="24"/>
                <w:szCs w:val="24"/>
              </w:rPr>
            </w:pPr>
            <w:r>
              <w:rPr>
                <w:rFonts w:cs="Arial"/>
                <w:sz w:val="24"/>
                <w:szCs w:val="24"/>
              </w:rPr>
              <w:t>7F</w:t>
            </w:r>
          </w:p>
        </w:tc>
      </w:tr>
      <w:tr w:rsidR="00CA79F4">
        <w:tc>
          <w:tcPr>
            <w:tcW w:w="849" w:type="dxa"/>
          </w:tcPr>
          <w:p w:rsidR="00CA79F4" w:rsidRDefault="008F2BF9">
            <w:pPr>
              <w:pStyle w:val="Tabellentext"/>
              <w:rPr>
                <w:rFonts w:cs="Arial"/>
                <w:sz w:val="24"/>
                <w:szCs w:val="24"/>
              </w:rPr>
            </w:pPr>
            <w:r>
              <w:rPr>
                <w:rFonts w:cs="Arial"/>
                <w:sz w:val="24"/>
                <w:szCs w:val="24"/>
              </w:rPr>
              <w:t>#2</w:t>
            </w:r>
          </w:p>
        </w:tc>
        <w:tc>
          <w:tcPr>
            <w:tcW w:w="6403" w:type="dxa"/>
          </w:tcPr>
          <w:p w:rsidR="00CA79F4" w:rsidRDefault="008F2BF9">
            <w:pPr>
              <w:pStyle w:val="Tabellentext"/>
              <w:rPr>
                <w:rFonts w:cs="Arial"/>
                <w:sz w:val="24"/>
                <w:szCs w:val="24"/>
              </w:rPr>
            </w:pPr>
            <w:r>
              <w:rPr>
                <w:rFonts w:cs="Arial"/>
                <w:sz w:val="24"/>
                <w:szCs w:val="24"/>
              </w:rPr>
              <w:t>OriginalRequestServiceIdentifier</w:t>
            </w:r>
          </w:p>
        </w:tc>
        <w:tc>
          <w:tcPr>
            <w:tcW w:w="680" w:type="dxa"/>
          </w:tcPr>
          <w:p w:rsidR="00CA79F4" w:rsidRDefault="008F2BF9">
            <w:pPr>
              <w:pStyle w:val="Tabellentext"/>
              <w:rPr>
                <w:rFonts w:cs="Arial"/>
                <w:sz w:val="24"/>
                <w:szCs w:val="24"/>
              </w:rPr>
            </w:pPr>
            <w:r>
              <w:rPr>
                <w:rFonts w:cs="Arial"/>
                <w:sz w:val="24"/>
                <w:szCs w:val="24"/>
              </w:rPr>
              <w:t>M</w:t>
            </w:r>
          </w:p>
        </w:tc>
        <w:tc>
          <w:tcPr>
            <w:tcW w:w="1426" w:type="dxa"/>
          </w:tcPr>
          <w:p w:rsidR="00CA79F4" w:rsidRDefault="008F2BF9">
            <w:pPr>
              <w:pStyle w:val="Tabellentext"/>
              <w:rPr>
                <w:rFonts w:cs="Arial"/>
                <w:sz w:val="24"/>
                <w:szCs w:val="24"/>
              </w:rPr>
            </w:pPr>
            <w:r>
              <w:rPr>
                <w:rFonts w:cs="Arial"/>
                <w:sz w:val="24"/>
                <w:szCs w:val="24"/>
              </w:rPr>
              <w:t>2E</w:t>
            </w:r>
          </w:p>
        </w:tc>
      </w:tr>
      <w:tr w:rsidR="00CA79F4">
        <w:tc>
          <w:tcPr>
            <w:tcW w:w="849" w:type="dxa"/>
          </w:tcPr>
          <w:p w:rsidR="00CA79F4" w:rsidRDefault="008F2BF9">
            <w:pPr>
              <w:pStyle w:val="Tabellentext"/>
              <w:rPr>
                <w:rFonts w:cs="Arial"/>
                <w:sz w:val="24"/>
                <w:szCs w:val="24"/>
              </w:rPr>
            </w:pPr>
            <w:r>
              <w:rPr>
                <w:rFonts w:cs="Arial"/>
                <w:sz w:val="24"/>
                <w:szCs w:val="24"/>
              </w:rPr>
              <w:t>#3</w:t>
            </w:r>
          </w:p>
        </w:tc>
        <w:tc>
          <w:tcPr>
            <w:tcW w:w="6403" w:type="dxa"/>
          </w:tcPr>
          <w:p w:rsidR="00CA79F4" w:rsidRDefault="008F2BF9">
            <w:pPr>
              <w:pStyle w:val="Tabellentext"/>
              <w:rPr>
                <w:rFonts w:cs="Arial"/>
                <w:sz w:val="24"/>
                <w:szCs w:val="24"/>
              </w:rPr>
            </w:pPr>
            <w:r>
              <w:rPr>
                <w:rFonts w:cs="Arial"/>
                <w:sz w:val="24"/>
                <w:szCs w:val="24"/>
              </w:rPr>
              <w:t>NegativeResponseCode</w:t>
            </w:r>
          </w:p>
        </w:tc>
        <w:tc>
          <w:tcPr>
            <w:tcW w:w="680" w:type="dxa"/>
          </w:tcPr>
          <w:p w:rsidR="00CA79F4" w:rsidRDefault="008F2BF9">
            <w:pPr>
              <w:pStyle w:val="Tabellentext"/>
              <w:rPr>
                <w:rFonts w:cs="Arial"/>
                <w:sz w:val="24"/>
                <w:szCs w:val="24"/>
              </w:rPr>
            </w:pPr>
            <w:r>
              <w:rPr>
                <w:rFonts w:cs="Arial"/>
                <w:sz w:val="24"/>
                <w:szCs w:val="24"/>
              </w:rPr>
              <w:t>M</w:t>
            </w:r>
          </w:p>
        </w:tc>
        <w:tc>
          <w:tcPr>
            <w:tcW w:w="1426" w:type="dxa"/>
          </w:tcPr>
          <w:p w:rsidR="00CA79F4" w:rsidRDefault="008F2BF9">
            <w:pPr>
              <w:pStyle w:val="Tabellentext"/>
              <w:rPr>
                <w:rFonts w:cs="Arial"/>
                <w:sz w:val="24"/>
                <w:szCs w:val="24"/>
              </w:rPr>
            </w:pPr>
            <w:r>
              <w:rPr>
                <w:rFonts w:cs="Arial" w:hint="eastAsia"/>
                <w:sz w:val="24"/>
                <w:szCs w:val="24"/>
              </w:rPr>
              <w:t>（</w:t>
            </w:r>
            <w:r>
              <w:rPr>
                <w:rFonts w:cs="Arial"/>
                <w:sz w:val="24"/>
                <w:szCs w:val="24"/>
              </w:rPr>
              <w:t>如下</w:t>
            </w:r>
            <w:r>
              <w:rPr>
                <w:rFonts w:cs="Arial" w:hint="eastAsia"/>
                <w:sz w:val="24"/>
                <w:szCs w:val="24"/>
              </w:rPr>
              <w:t>）</w:t>
            </w:r>
          </w:p>
        </w:tc>
      </w:tr>
    </w:tbl>
    <w:p w:rsidR="00CA79F4" w:rsidRDefault="00CA79F4">
      <w:pPr>
        <w:rPr>
          <w:rFonts w:ascii="Arial" w:hAnsi="Arial" w:cs="Arial"/>
          <w:sz w:val="24"/>
        </w:rPr>
      </w:pPr>
    </w:p>
    <w:p w:rsidR="00CA79F4" w:rsidRDefault="008F2BF9">
      <w:pPr>
        <w:rPr>
          <w:rFonts w:ascii="Arial" w:hAnsi="Arial" w:cs="Arial"/>
          <w:sz w:val="24"/>
        </w:rPr>
      </w:pPr>
      <w:r>
        <w:rPr>
          <w:rFonts w:ascii="Arial" w:hAnsi="Arial" w:cs="Arial"/>
          <w:sz w:val="24"/>
        </w:rPr>
        <w:t>否定响应码</w:t>
      </w:r>
    </w:p>
    <w:tbl>
      <w:tblPr>
        <w:tblW w:w="9370" w:type="dxa"/>
        <w:tblInd w:w="5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50" w:type="dxa"/>
          <w:right w:w="50" w:type="dxa"/>
        </w:tblCellMar>
        <w:tblLook w:val="04A0" w:firstRow="1" w:lastRow="0" w:firstColumn="1" w:lastColumn="0" w:noHBand="0" w:noVBand="1"/>
      </w:tblPr>
      <w:tblGrid>
        <w:gridCol w:w="1200"/>
        <w:gridCol w:w="8170"/>
      </w:tblGrid>
      <w:tr w:rsidR="00CA79F4">
        <w:trPr>
          <w:tblHeader/>
        </w:trPr>
        <w:tc>
          <w:tcPr>
            <w:tcW w:w="1200" w:type="dxa"/>
            <w:tcBorders>
              <w:top w:val="single" w:sz="12" w:space="0" w:color="000000"/>
              <w:bottom w:val="single" w:sz="6" w:space="0" w:color="000000"/>
            </w:tcBorders>
            <w:shd w:val="pct10" w:color="auto" w:fill="FFFFFF"/>
          </w:tcPr>
          <w:p w:rsidR="00CA79F4" w:rsidRDefault="008F2BF9">
            <w:pPr>
              <w:pStyle w:val="TableFirstRow"/>
              <w:rPr>
                <w:rFonts w:cs="Arial"/>
                <w:sz w:val="24"/>
                <w:szCs w:val="24"/>
                <w:lang w:eastAsia="zh-CN"/>
              </w:rPr>
            </w:pPr>
            <w:r>
              <w:rPr>
                <w:rFonts w:cs="Arial"/>
                <w:sz w:val="24"/>
                <w:szCs w:val="24"/>
                <w:lang w:eastAsia="zh-CN"/>
              </w:rPr>
              <w:t>H</w:t>
            </w:r>
            <w:r>
              <w:rPr>
                <w:rFonts w:cs="Arial"/>
                <w:sz w:val="24"/>
                <w:szCs w:val="24"/>
              </w:rPr>
              <w:t>ex</w:t>
            </w:r>
          </w:p>
        </w:tc>
        <w:tc>
          <w:tcPr>
            <w:tcW w:w="8170" w:type="dxa"/>
            <w:tcBorders>
              <w:top w:val="single" w:sz="12" w:space="0" w:color="000000"/>
              <w:bottom w:val="single" w:sz="6" w:space="0" w:color="000000"/>
            </w:tcBorders>
            <w:shd w:val="pct10" w:color="auto" w:fill="FFFFFF"/>
          </w:tcPr>
          <w:p w:rsidR="00CA79F4" w:rsidRDefault="008F2BF9">
            <w:pPr>
              <w:pStyle w:val="TableFirstRow"/>
              <w:rPr>
                <w:rFonts w:cs="Arial"/>
                <w:sz w:val="24"/>
                <w:szCs w:val="24"/>
              </w:rPr>
            </w:pPr>
            <w:r>
              <w:rPr>
                <w:rFonts w:cs="Arial"/>
                <w:sz w:val="24"/>
                <w:szCs w:val="24"/>
                <w:lang w:eastAsia="zh-CN"/>
              </w:rPr>
              <w:t>描述</w:t>
            </w:r>
          </w:p>
        </w:tc>
      </w:tr>
      <w:tr w:rsidR="00CA79F4">
        <w:tc>
          <w:tcPr>
            <w:tcW w:w="1200" w:type="dxa"/>
            <w:tcBorders>
              <w:top w:val="single" w:sz="6" w:space="0" w:color="000000"/>
            </w:tcBorders>
          </w:tcPr>
          <w:p w:rsidR="00CA79F4" w:rsidRDefault="008F2BF9">
            <w:pPr>
              <w:pStyle w:val="Tabellentext"/>
              <w:rPr>
                <w:rFonts w:cs="Arial"/>
                <w:sz w:val="24"/>
                <w:szCs w:val="24"/>
              </w:rPr>
            </w:pPr>
            <w:r>
              <w:rPr>
                <w:rFonts w:cs="Arial"/>
                <w:sz w:val="24"/>
                <w:szCs w:val="24"/>
              </w:rPr>
              <w:t>13</w:t>
            </w:r>
          </w:p>
        </w:tc>
        <w:tc>
          <w:tcPr>
            <w:tcW w:w="8170" w:type="dxa"/>
            <w:tcBorders>
              <w:top w:val="single" w:sz="6" w:space="0" w:color="000000"/>
            </w:tcBorders>
          </w:tcPr>
          <w:p w:rsidR="00CA79F4" w:rsidRDefault="008F2BF9">
            <w:pPr>
              <w:pStyle w:val="Tabellentext"/>
              <w:rPr>
                <w:rFonts w:cs="Arial"/>
                <w:b/>
                <w:sz w:val="24"/>
                <w:szCs w:val="24"/>
              </w:rPr>
            </w:pPr>
            <w:r>
              <w:rPr>
                <w:rFonts w:cs="Arial"/>
                <w:b/>
                <w:sz w:val="24"/>
                <w:szCs w:val="24"/>
              </w:rPr>
              <w:t>报文长度错误</w:t>
            </w:r>
          </w:p>
          <w:p w:rsidR="00CA79F4" w:rsidRDefault="008F2BF9">
            <w:pPr>
              <w:pStyle w:val="Tabellentext"/>
              <w:rPr>
                <w:rFonts w:cs="Arial"/>
                <w:sz w:val="24"/>
                <w:szCs w:val="24"/>
              </w:rPr>
            </w:pPr>
            <w:r>
              <w:rPr>
                <w:rFonts w:cs="Arial" w:hint="eastAsia"/>
                <w:sz w:val="24"/>
                <w:szCs w:val="24"/>
              </w:rPr>
              <w:t>如果</w:t>
            </w:r>
            <w:r>
              <w:rPr>
                <w:rFonts w:cs="Arial"/>
                <w:sz w:val="24"/>
                <w:szCs w:val="24"/>
              </w:rPr>
              <w:t>报文长度错误</w:t>
            </w:r>
            <w:r>
              <w:rPr>
                <w:rFonts w:cs="Arial" w:hint="eastAsia"/>
                <w:sz w:val="24"/>
                <w:szCs w:val="24"/>
              </w:rPr>
              <w:t>，发送此</w:t>
            </w:r>
            <w:r>
              <w:rPr>
                <w:rFonts w:cs="Arial"/>
                <w:sz w:val="24"/>
                <w:szCs w:val="24"/>
              </w:rPr>
              <w:t>否定响应码。</w:t>
            </w:r>
          </w:p>
        </w:tc>
      </w:tr>
      <w:tr w:rsidR="00CA79F4">
        <w:tc>
          <w:tcPr>
            <w:tcW w:w="1200" w:type="dxa"/>
          </w:tcPr>
          <w:p w:rsidR="00CA79F4" w:rsidRDefault="008F2BF9">
            <w:pPr>
              <w:pStyle w:val="Tabellentext"/>
              <w:rPr>
                <w:rFonts w:cs="Arial"/>
                <w:sz w:val="24"/>
                <w:szCs w:val="24"/>
              </w:rPr>
            </w:pPr>
            <w:r>
              <w:rPr>
                <w:rFonts w:cs="Arial"/>
                <w:sz w:val="24"/>
                <w:szCs w:val="24"/>
              </w:rPr>
              <w:t>22</w:t>
            </w:r>
          </w:p>
        </w:tc>
        <w:tc>
          <w:tcPr>
            <w:tcW w:w="8170" w:type="dxa"/>
          </w:tcPr>
          <w:p w:rsidR="00CA79F4" w:rsidRDefault="008F2BF9">
            <w:pPr>
              <w:pStyle w:val="Tabellentext"/>
              <w:rPr>
                <w:rFonts w:cs="Arial"/>
                <w:sz w:val="24"/>
                <w:szCs w:val="24"/>
              </w:rPr>
            </w:pPr>
            <w:r>
              <w:rPr>
                <w:rFonts w:cs="Arial"/>
                <w:b/>
                <w:sz w:val="24"/>
                <w:szCs w:val="24"/>
              </w:rPr>
              <w:t>条件不满足</w:t>
            </w:r>
          </w:p>
          <w:p w:rsidR="00CA79F4" w:rsidRDefault="008F2BF9">
            <w:pPr>
              <w:pStyle w:val="Tabellentext"/>
              <w:rPr>
                <w:rFonts w:cs="Arial"/>
                <w:sz w:val="24"/>
                <w:szCs w:val="24"/>
              </w:rPr>
            </w:pPr>
            <w:r>
              <w:rPr>
                <w:rFonts w:cs="Arial"/>
                <w:sz w:val="24"/>
                <w:szCs w:val="24"/>
              </w:rPr>
              <w:t>如果</w:t>
            </w:r>
            <w:r>
              <w:rPr>
                <w:rFonts w:cs="Arial"/>
                <w:sz w:val="24"/>
                <w:szCs w:val="24"/>
              </w:rPr>
              <w:t>ECU</w:t>
            </w:r>
            <w:r>
              <w:rPr>
                <w:rFonts w:cs="Arial"/>
                <w:sz w:val="24"/>
                <w:szCs w:val="24"/>
              </w:rPr>
              <w:t>的操作条件不满足执行相应动作的要求，发送此否定响应码。</w:t>
            </w:r>
          </w:p>
        </w:tc>
      </w:tr>
      <w:tr w:rsidR="00CA79F4">
        <w:tc>
          <w:tcPr>
            <w:tcW w:w="1200" w:type="dxa"/>
          </w:tcPr>
          <w:p w:rsidR="00CA79F4" w:rsidRDefault="008F2BF9">
            <w:pPr>
              <w:pStyle w:val="Tabellentext"/>
              <w:rPr>
                <w:rFonts w:cs="Arial"/>
                <w:sz w:val="24"/>
                <w:szCs w:val="24"/>
              </w:rPr>
            </w:pPr>
            <w:r>
              <w:rPr>
                <w:rFonts w:cs="Arial"/>
                <w:sz w:val="24"/>
                <w:szCs w:val="24"/>
              </w:rPr>
              <w:t>31</w:t>
            </w:r>
          </w:p>
        </w:tc>
        <w:tc>
          <w:tcPr>
            <w:tcW w:w="8170" w:type="dxa"/>
          </w:tcPr>
          <w:p w:rsidR="00CA79F4" w:rsidRDefault="008F2BF9">
            <w:pPr>
              <w:pStyle w:val="Tabellentext"/>
              <w:rPr>
                <w:rFonts w:cs="Arial"/>
                <w:b/>
                <w:sz w:val="24"/>
                <w:szCs w:val="24"/>
              </w:rPr>
            </w:pPr>
            <w:r>
              <w:rPr>
                <w:rFonts w:cs="Arial"/>
                <w:b/>
                <w:sz w:val="24"/>
                <w:szCs w:val="24"/>
              </w:rPr>
              <w:t>请求超出范围</w:t>
            </w:r>
          </w:p>
          <w:p w:rsidR="00CA79F4" w:rsidRDefault="008F2BF9">
            <w:pPr>
              <w:pStyle w:val="Tabellentext"/>
              <w:rPr>
                <w:rFonts w:cs="Arial"/>
                <w:sz w:val="24"/>
                <w:szCs w:val="24"/>
              </w:rPr>
            </w:pPr>
            <w:r>
              <w:rPr>
                <w:rFonts w:cs="Arial" w:hint="eastAsia"/>
                <w:sz w:val="24"/>
                <w:szCs w:val="24"/>
              </w:rPr>
              <w:t>如果</w:t>
            </w:r>
            <w:r>
              <w:rPr>
                <w:rFonts w:cs="Arial"/>
                <w:sz w:val="24"/>
                <w:szCs w:val="24"/>
              </w:rPr>
              <w:t>ECU</w:t>
            </w:r>
            <w:r>
              <w:rPr>
                <w:rFonts w:cs="Arial"/>
                <w:sz w:val="24"/>
                <w:szCs w:val="24"/>
              </w:rPr>
              <w:t>不支持请求报文</w:t>
            </w:r>
            <w:r>
              <w:rPr>
                <w:rFonts w:cs="Arial" w:hint="eastAsia"/>
                <w:sz w:val="24"/>
                <w:szCs w:val="24"/>
              </w:rPr>
              <w:t>中</w:t>
            </w:r>
            <w:r>
              <w:rPr>
                <w:rFonts w:cs="Arial"/>
                <w:sz w:val="24"/>
                <w:szCs w:val="24"/>
              </w:rPr>
              <w:t>的数据标识符，或数据标识符只读</w:t>
            </w:r>
            <w:r>
              <w:rPr>
                <w:rFonts w:cs="Arial" w:hint="eastAsia"/>
                <w:sz w:val="24"/>
                <w:szCs w:val="24"/>
              </w:rPr>
              <w:t>，发送此否定响应码</w:t>
            </w:r>
          </w:p>
        </w:tc>
      </w:tr>
      <w:tr w:rsidR="00CA79F4">
        <w:tc>
          <w:tcPr>
            <w:tcW w:w="1200" w:type="dxa"/>
          </w:tcPr>
          <w:p w:rsidR="00CA79F4" w:rsidRDefault="008F2BF9">
            <w:pPr>
              <w:pStyle w:val="Tabellentext"/>
              <w:rPr>
                <w:rFonts w:cs="Arial"/>
                <w:sz w:val="24"/>
                <w:szCs w:val="24"/>
              </w:rPr>
            </w:pPr>
            <w:r>
              <w:rPr>
                <w:rFonts w:cs="Arial"/>
                <w:sz w:val="24"/>
                <w:szCs w:val="24"/>
              </w:rPr>
              <w:t>33</w:t>
            </w:r>
          </w:p>
        </w:tc>
        <w:tc>
          <w:tcPr>
            <w:tcW w:w="8170" w:type="dxa"/>
          </w:tcPr>
          <w:p w:rsidR="00CA79F4" w:rsidRDefault="008F2BF9">
            <w:pPr>
              <w:pStyle w:val="Tabellentext"/>
              <w:rPr>
                <w:rFonts w:cs="Arial"/>
                <w:b/>
                <w:sz w:val="24"/>
                <w:szCs w:val="24"/>
              </w:rPr>
            </w:pPr>
            <w:r>
              <w:rPr>
                <w:rFonts w:cs="Arial"/>
                <w:b/>
                <w:sz w:val="24"/>
                <w:szCs w:val="24"/>
              </w:rPr>
              <w:t>安全访问拒绝</w:t>
            </w:r>
          </w:p>
          <w:p w:rsidR="00CA79F4" w:rsidRDefault="008F2BF9">
            <w:pPr>
              <w:pStyle w:val="Tabellentext"/>
              <w:rPr>
                <w:rFonts w:cs="Arial"/>
                <w:sz w:val="24"/>
                <w:szCs w:val="24"/>
              </w:rPr>
            </w:pPr>
            <w:r>
              <w:rPr>
                <w:rFonts w:cs="Arial"/>
                <w:sz w:val="24"/>
                <w:szCs w:val="24"/>
              </w:rPr>
              <w:t>如果与专用地址相关的数据标识符处于保护状态并且</w:t>
            </w:r>
            <w:r>
              <w:rPr>
                <w:rFonts w:cs="Arial"/>
                <w:sz w:val="24"/>
                <w:szCs w:val="24"/>
              </w:rPr>
              <w:t>ECU</w:t>
            </w:r>
            <w:r>
              <w:rPr>
                <w:rFonts w:cs="Arial"/>
                <w:sz w:val="24"/>
                <w:szCs w:val="24"/>
              </w:rPr>
              <w:t>锁定，发送此否定响应码。</w:t>
            </w:r>
          </w:p>
        </w:tc>
      </w:tr>
      <w:tr w:rsidR="00CA79F4">
        <w:tc>
          <w:tcPr>
            <w:tcW w:w="1200" w:type="dxa"/>
          </w:tcPr>
          <w:p w:rsidR="00CA79F4" w:rsidRDefault="008F2BF9">
            <w:pPr>
              <w:pStyle w:val="Tabellentext"/>
              <w:rPr>
                <w:rFonts w:cs="Arial"/>
                <w:sz w:val="24"/>
                <w:szCs w:val="24"/>
              </w:rPr>
            </w:pPr>
            <w:r>
              <w:rPr>
                <w:rFonts w:cs="Arial"/>
                <w:sz w:val="24"/>
                <w:szCs w:val="24"/>
              </w:rPr>
              <w:t>72</w:t>
            </w:r>
          </w:p>
        </w:tc>
        <w:tc>
          <w:tcPr>
            <w:tcW w:w="8170" w:type="dxa"/>
          </w:tcPr>
          <w:p w:rsidR="00CA79F4" w:rsidRDefault="008F2BF9">
            <w:pPr>
              <w:pStyle w:val="Tabellentext"/>
              <w:rPr>
                <w:rFonts w:cs="Arial"/>
                <w:b/>
                <w:sz w:val="24"/>
                <w:szCs w:val="24"/>
              </w:rPr>
            </w:pPr>
            <w:r>
              <w:rPr>
                <w:rFonts w:cs="Arial"/>
                <w:b/>
                <w:sz w:val="24"/>
                <w:szCs w:val="24"/>
              </w:rPr>
              <w:t>一般编程错误</w:t>
            </w:r>
          </w:p>
          <w:p w:rsidR="00CA79F4" w:rsidRDefault="008F2BF9">
            <w:pPr>
              <w:pStyle w:val="Tabellentext"/>
              <w:rPr>
                <w:rFonts w:cs="Arial"/>
                <w:sz w:val="24"/>
                <w:szCs w:val="24"/>
              </w:rPr>
            </w:pPr>
            <w:r>
              <w:rPr>
                <w:rFonts w:cs="Arial"/>
                <w:sz w:val="24"/>
                <w:szCs w:val="24"/>
              </w:rPr>
              <w:t>如果向存储单元写入数据时</w:t>
            </w:r>
            <w:r>
              <w:rPr>
                <w:rFonts w:cs="Arial"/>
                <w:sz w:val="24"/>
                <w:szCs w:val="24"/>
              </w:rPr>
              <w:t>ECU</w:t>
            </w:r>
            <w:r>
              <w:rPr>
                <w:rFonts w:cs="Arial"/>
                <w:sz w:val="24"/>
                <w:szCs w:val="24"/>
              </w:rPr>
              <w:t>监测到错误，发送此否定响应码。</w:t>
            </w:r>
            <w:r>
              <w:rPr>
                <w:rFonts w:cs="Arial"/>
                <w:sz w:val="24"/>
                <w:szCs w:val="24"/>
              </w:rPr>
              <w:t xml:space="preserve"> </w:t>
            </w:r>
          </w:p>
        </w:tc>
      </w:tr>
    </w:tbl>
    <w:p w:rsidR="00CA79F4" w:rsidRDefault="00CA79F4">
      <w:pPr>
        <w:pStyle w:val="a4"/>
        <w:rPr>
          <w:rFonts w:ascii="Arial" w:hAnsi="Arial" w:cs="Arial"/>
          <w:sz w:val="24"/>
        </w:rPr>
      </w:pPr>
    </w:p>
    <w:p w:rsidR="00CA79F4" w:rsidRDefault="008F2BF9">
      <w:pPr>
        <w:pStyle w:val="HR3"/>
        <w:rPr>
          <w:rFonts w:cs="Arial"/>
        </w:rPr>
      </w:pPr>
      <w:bookmarkStart w:id="350" w:name="_Toc231947450"/>
      <w:bookmarkStart w:id="351" w:name="_Toc234811446"/>
      <w:bookmarkStart w:id="352" w:name="_Toc327131871"/>
      <w:bookmarkStart w:id="353" w:name="_Toc8910727"/>
      <w:r>
        <w:rPr>
          <w:rFonts w:cs="Arial"/>
        </w:rPr>
        <w:t>参数</w:t>
      </w:r>
      <w:bookmarkEnd w:id="350"/>
      <w:bookmarkEnd w:id="351"/>
      <w:r>
        <w:rPr>
          <w:rFonts w:cs="Arial"/>
        </w:rPr>
        <w:t>定义</w:t>
      </w:r>
      <w:bookmarkEnd w:id="352"/>
      <w:bookmarkEnd w:id="353"/>
    </w:p>
    <w:p w:rsidR="00CA79F4" w:rsidRDefault="008F2BF9">
      <w:pPr>
        <w:pStyle w:val="HRa"/>
        <w:ind w:firstLine="480"/>
        <w:rPr>
          <w:rFonts w:ascii="Arial" w:hAnsi="Arial" w:cs="Arial"/>
        </w:rPr>
      </w:pPr>
      <w:r>
        <w:rPr>
          <w:rFonts w:ascii="Arial" w:hAnsi="Arial" w:cs="Arial" w:hint="eastAsia"/>
        </w:rPr>
        <w:t>附录</w:t>
      </w:r>
      <w:r>
        <w:rPr>
          <w:rFonts w:ascii="Arial" w:hAnsi="Arial" w:cs="Arial" w:hint="eastAsia"/>
        </w:rPr>
        <w:t>B</w:t>
      </w:r>
      <w:r>
        <w:rPr>
          <w:rFonts w:ascii="Arial" w:hAnsi="Arial" w:cs="Arial" w:hint="eastAsia"/>
        </w:rPr>
        <w:t>中定义了</w:t>
      </w:r>
      <w:r>
        <w:rPr>
          <w:rFonts w:cs="Arial" w:hint="eastAsia"/>
        </w:rPr>
        <w:t>黄海汽车</w:t>
      </w:r>
      <w:r>
        <w:rPr>
          <w:rFonts w:ascii="Arial" w:hAnsi="Arial" w:cs="Arial" w:hint="eastAsia"/>
        </w:rPr>
        <w:t>强制要求的“数据标识符”。其他与</w:t>
      </w:r>
      <w:r>
        <w:rPr>
          <w:rFonts w:ascii="Arial" w:hAnsi="Arial" w:cs="Arial" w:hint="eastAsia"/>
        </w:rPr>
        <w:t>ECU</w:t>
      </w:r>
      <w:r>
        <w:rPr>
          <w:rFonts w:ascii="Arial" w:hAnsi="Arial" w:cs="Arial" w:hint="eastAsia"/>
        </w:rPr>
        <w:t>功能相关的“数据标识符”由</w:t>
      </w:r>
      <w:r>
        <w:rPr>
          <w:rFonts w:cs="Arial" w:hint="eastAsia"/>
        </w:rPr>
        <w:t>黄海汽车</w:t>
      </w:r>
      <w:r>
        <w:rPr>
          <w:rFonts w:ascii="Arial" w:hAnsi="Arial" w:cs="Arial" w:hint="eastAsia"/>
        </w:rPr>
        <w:t>及供应商的诊断工程师共同定义。</w:t>
      </w:r>
    </w:p>
    <w:p w:rsidR="00CA79F4" w:rsidRDefault="00CA79F4">
      <w:pPr>
        <w:pStyle w:val="HRa"/>
        <w:ind w:firstLineChars="0" w:firstLine="0"/>
        <w:rPr>
          <w:rFonts w:ascii="Arial" w:hAnsi="Arial" w:cs="Arial"/>
        </w:rPr>
      </w:pPr>
    </w:p>
    <w:p w:rsidR="00CA79F4" w:rsidRDefault="008F2BF9">
      <w:pPr>
        <w:pStyle w:val="HR3"/>
        <w:rPr>
          <w:rFonts w:cs="Arial"/>
        </w:rPr>
      </w:pPr>
      <w:bookmarkStart w:id="354" w:name="_Toc231947451"/>
      <w:bookmarkStart w:id="355" w:name="_Toc234811447"/>
      <w:bookmarkStart w:id="356" w:name="_Toc327131872"/>
      <w:bookmarkStart w:id="357" w:name="_Toc8910728"/>
      <w:r>
        <w:rPr>
          <w:rFonts w:cs="Arial"/>
        </w:rPr>
        <w:t>执行规定</w:t>
      </w:r>
      <w:bookmarkEnd w:id="354"/>
      <w:bookmarkEnd w:id="355"/>
      <w:bookmarkEnd w:id="356"/>
      <w:bookmarkEnd w:id="357"/>
    </w:p>
    <w:p w:rsidR="00CA79F4" w:rsidRDefault="008F2BF9">
      <w:pPr>
        <w:pStyle w:val="HRa"/>
        <w:ind w:firstLine="480"/>
        <w:rPr>
          <w:rFonts w:ascii="Arial" w:hAnsi="Arial" w:cs="Arial"/>
        </w:rPr>
      </w:pPr>
      <w:r>
        <w:rPr>
          <w:rFonts w:ascii="Arial" w:hAnsi="Arial" w:cs="Arial"/>
        </w:rPr>
        <w:lastRenderedPageBreak/>
        <w:t>该服务请求报文只允许包含</w:t>
      </w:r>
      <w:r>
        <w:rPr>
          <w:rFonts w:ascii="Arial" w:hAnsi="Arial" w:cs="Arial"/>
        </w:rPr>
        <w:t>1</w:t>
      </w:r>
      <w:r>
        <w:rPr>
          <w:rFonts w:ascii="Arial" w:hAnsi="Arial" w:cs="Arial"/>
        </w:rPr>
        <w:t>个</w:t>
      </w:r>
      <w:r>
        <w:rPr>
          <w:rFonts w:ascii="Arial" w:hAnsi="Arial" w:cs="Arial"/>
        </w:rPr>
        <w:t>ECU</w:t>
      </w:r>
      <w:r>
        <w:rPr>
          <w:rFonts w:ascii="Arial" w:hAnsi="Arial" w:cs="Arial"/>
        </w:rPr>
        <w:t>支持的数据标识符。</w:t>
      </w:r>
    </w:p>
    <w:p w:rsidR="00CA79F4" w:rsidRDefault="008F2BF9">
      <w:pPr>
        <w:pStyle w:val="HRa"/>
        <w:ind w:firstLine="480"/>
        <w:rPr>
          <w:rFonts w:ascii="Arial" w:hAnsi="Arial" w:cs="Arial"/>
        </w:rPr>
      </w:pPr>
      <w:r>
        <w:rPr>
          <w:rFonts w:ascii="Arial" w:hAnsi="Arial" w:cs="Arial"/>
        </w:rPr>
        <w:t>执行此服务请求的任意动作时，系统供应商应确保</w:t>
      </w:r>
      <w:r>
        <w:rPr>
          <w:rFonts w:ascii="Arial" w:hAnsi="Arial" w:cs="Arial"/>
        </w:rPr>
        <w:t>ECU</w:t>
      </w:r>
      <w:r>
        <w:rPr>
          <w:rFonts w:ascii="Arial" w:hAnsi="Arial" w:cs="Arial"/>
        </w:rPr>
        <w:t>状态满足要求。</w:t>
      </w:r>
    </w:p>
    <w:p w:rsidR="00CA79F4" w:rsidRDefault="00CA79F4">
      <w:pPr>
        <w:pStyle w:val="HRa"/>
        <w:ind w:firstLine="480"/>
        <w:rPr>
          <w:rFonts w:ascii="Arial" w:hAnsi="Arial" w:cs="Arial"/>
        </w:rPr>
      </w:pPr>
    </w:p>
    <w:p w:rsidR="00CA79F4" w:rsidRDefault="008F2BF9">
      <w:pPr>
        <w:pStyle w:val="HR2"/>
        <w:rPr>
          <w:rFonts w:cs="Arial"/>
        </w:rPr>
      </w:pPr>
      <w:bookmarkStart w:id="358" w:name="_Toc327131873"/>
      <w:bookmarkStart w:id="359" w:name="_Toc8910729"/>
      <w:r>
        <w:rPr>
          <w:rFonts w:cs="Arial"/>
        </w:rPr>
        <w:t>输入输出控制</w:t>
      </w:r>
      <w:r>
        <w:rPr>
          <w:rFonts w:cs="Arial"/>
        </w:rPr>
        <w:t>InputOutputControlByIdentifier</w:t>
      </w:r>
      <w:r>
        <w:rPr>
          <w:rFonts w:cs="Arial" w:hint="eastAsia"/>
        </w:rPr>
        <w:t>（</w:t>
      </w:r>
      <w:r>
        <w:rPr>
          <w:rFonts w:cs="Arial"/>
        </w:rPr>
        <w:t>2Fh</w:t>
      </w:r>
      <w:bookmarkEnd w:id="343"/>
      <w:bookmarkEnd w:id="344"/>
      <w:bookmarkEnd w:id="358"/>
      <w:r>
        <w:rPr>
          <w:rFonts w:cs="Arial" w:hint="eastAsia"/>
        </w:rPr>
        <w:t>）</w:t>
      </w:r>
      <w:bookmarkEnd w:id="359"/>
    </w:p>
    <w:p w:rsidR="00CA79F4" w:rsidRDefault="008F2BF9">
      <w:pPr>
        <w:pStyle w:val="HRa"/>
        <w:ind w:firstLine="480"/>
        <w:rPr>
          <w:rFonts w:ascii="Arial" w:hAnsi="Arial" w:cs="Arial"/>
        </w:rPr>
      </w:pPr>
      <w:r>
        <w:rPr>
          <w:rFonts w:ascii="Arial" w:hAnsi="Arial" w:cs="Arial"/>
        </w:rPr>
        <w:t>诊断工具使用此服务来替代</w:t>
      </w:r>
      <w:r>
        <w:rPr>
          <w:rFonts w:ascii="Arial" w:hAnsi="Arial" w:cs="Arial"/>
        </w:rPr>
        <w:t>ECU</w:t>
      </w:r>
      <w:r>
        <w:rPr>
          <w:rFonts w:ascii="Arial" w:hAnsi="Arial" w:cs="Arial"/>
        </w:rPr>
        <w:t>实现的标识符对应的输入信号的值、</w:t>
      </w:r>
      <w:r>
        <w:rPr>
          <w:rFonts w:ascii="Arial" w:hAnsi="Arial" w:cs="Arial"/>
        </w:rPr>
        <w:t>ECU</w:t>
      </w:r>
      <w:r>
        <w:rPr>
          <w:rFonts w:ascii="Arial" w:hAnsi="Arial" w:cs="Arial"/>
        </w:rPr>
        <w:t>内部功能和</w:t>
      </w:r>
      <w:r>
        <w:rPr>
          <w:rFonts w:ascii="Arial" w:hAnsi="Arial" w:cs="Arial"/>
        </w:rPr>
        <w:t>/</w:t>
      </w:r>
      <w:r>
        <w:rPr>
          <w:rFonts w:ascii="Arial" w:hAnsi="Arial" w:cs="Arial"/>
        </w:rPr>
        <w:t>或控制电子系统的输出（激励）。</w:t>
      </w:r>
    </w:p>
    <w:p w:rsidR="00CA79F4" w:rsidRDefault="008F2BF9">
      <w:pPr>
        <w:pStyle w:val="HRa"/>
        <w:ind w:firstLine="480"/>
        <w:rPr>
          <w:rFonts w:ascii="Arial" w:hAnsi="Arial" w:cs="Arial"/>
        </w:rPr>
      </w:pPr>
      <w:r>
        <w:rPr>
          <w:rFonts w:ascii="Arial" w:hAnsi="Arial" w:cs="Arial"/>
        </w:rPr>
        <w:t>用户的可选参数</w:t>
      </w:r>
      <w:r>
        <w:rPr>
          <w:rFonts w:ascii="Arial" w:hAnsi="Arial" w:cs="Arial" w:hint="eastAsia"/>
        </w:rPr>
        <w:t>“</w:t>
      </w:r>
      <w:r>
        <w:rPr>
          <w:rFonts w:ascii="Arial" w:hAnsi="Arial" w:cs="Arial"/>
        </w:rPr>
        <w:t>控制选项</w:t>
      </w:r>
      <w:r>
        <w:rPr>
          <w:rFonts w:ascii="Arial" w:hAnsi="Arial" w:cs="Arial" w:hint="eastAsia"/>
        </w:rPr>
        <w:t>”</w:t>
      </w:r>
      <w:r>
        <w:rPr>
          <w:rFonts w:ascii="Arial" w:hAnsi="Arial" w:cs="Arial"/>
        </w:rPr>
        <w:t>（</w:t>
      </w:r>
      <w:r>
        <w:rPr>
          <w:rFonts w:ascii="Arial" w:hAnsi="Arial" w:cs="Arial"/>
        </w:rPr>
        <w:t>ControlOption</w:t>
      </w:r>
      <w:r>
        <w:rPr>
          <w:rFonts w:ascii="Arial" w:hAnsi="Arial" w:cs="Arial"/>
        </w:rPr>
        <w:t>）应包含</w:t>
      </w:r>
      <w:r>
        <w:rPr>
          <w:rFonts w:ascii="Arial" w:hAnsi="Arial" w:cs="Arial"/>
        </w:rPr>
        <w:t>ECU</w:t>
      </w:r>
      <w:r>
        <w:rPr>
          <w:rFonts w:ascii="Arial" w:hAnsi="Arial" w:cs="Arial"/>
        </w:rPr>
        <w:t>输入信号、内部功能和</w:t>
      </w:r>
      <w:r>
        <w:rPr>
          <w:rFonts w:ascii="Arial" w:hAnsi="Arial" w:cs="Arial"/>
        </w:rPr>
        <w:t>/</w:t>
      </w:r>
      <w:r>
        <w:rPr>
          <w:rFonts w:ascii="Arial" w:hAnsi="Arial" w:cs="Arial"/>
        </w:rPr>
        <w:t>或输出信号的所需信息。如果请求报文成功执行，</w:t>
      </w:r>
      <w:r>
        <w:rPr>
          <w:rFonts w:ascii="Arial" w:hAnsi="Arial" w:cs="Arial"/>
        </w:rPr>
        <w:t>ECU</w:t>
      </w:r>
      <w:r>
        <w:rPr>
          <w:rFonts w:ascii="Arial" w:hAnsi="Arial" w:cs="Arial"/>
        </w:rPr>
        <w:t>应发送肯定响应报文。</w:t>
      </w:r>
    </w:p>
    <w:p w:rsidR="00CA79F4" w:rsidRDefault="00CA79F4">
      <w:pPr>
        <w:pStyle w:val="HRa"/>
        <w:ind w:firstLine="480"/>
        <w:rPr>
          <w:rFonts w:ascii="Arial" w:hAnsi="Arial" w:cs="Arial"/>
        </w:rPr>
      </w:pPr>
    </w:p>
    <w:p w:rsidR="00CA79F4" w:rsidRDefault="008F2BF9">
      <w:pPr>
        <w:pStyle w:val="HR3"/>
        <w:rPr>
          <w:rFonts w:cs="Arial"/>
        </w:rPr>
      </w:pPr>
      <w:bookmarkStart w:id="360" w:name="_Toc231947441"/>
      <w:bookmarkStart w:id="361" w:name="_Toc234811437"/>
      <w:bookmarkStart w:id="362" w:name="_Toc327131874"/>
      <w:bookmarkStart w:id="363" w:name="_Toc8910730"/>
      <w:r>
        <w:rPr>
          <w:rFonts w:cs="Arial"/>
        </w:rPr>
        <w:t>报文格式</w:t>
      </w:r>
      <w:bookmarkEnd w:id="360"/>
      <w:bookmarkEnd w:id="361"/>
      <w:bookmarkEnd w:id="362"/>
      <w:bookmarkEnd w:id="363"/>
    </w:p>
    <w:p w:rsidR="00CA79F4" w:rsidRDefault="008F2BF9">
      <w:pPr>
        <w:rPr>
          <w:rFonts w:ascii="Arial" w:hAnsi="Arial" w:cs="Arial"/>
          <w:sz w:val="24"/>
        </w:rPr>
      </w:pPr>
      <w:r>
        <w:rPr>
          <w:rFonts w:ascii="Arial" w:hAnsi="Arial" w:cs="Arial"/>
          <w:sz w:val="24"/>
        </w:rPr>
        <w:t>请求</w:t>
      </w:r>
    </w:p>
    <w:tbl>
      <w:tblPr>
        <w:tblW w:w="9358" w:type="dxa"/>
        <w:tblInd w:w="5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50" w:type="dxa"/>
          <w:right w:w="50" w:type="dxa"/>
        </w:tblCellMar>
        <w:tblLook w:val="04A0" w:firstRow="1" w:lastRow="0" w:firstColumn="1" w:lastColumn="0" w:noHBand="0" w:noVBand="1"/>
      </w:tblPr>
      <w:tblGrid>
        <w:gridCol w:w="849"/>
        <w:gridCol w:w="6403"/>
        <w:gridCol w:w="680"/>
        <w:gridCol w:w="1426"/>
      </w:tblGrid>
      <w:tr w:rsidR="00CA79F4">
        <w:trPr>
          <w:tblHeader/>
        </w:trPr>
        <w:tc>
          <w:tcPr>
            <w:tcW w:w="849" w:type="dxa"/>
            <w:tcBorders>
              <w:top w:val="single" w:sz="12" w:space="0" w:color="000000"/>
              <w:bottom w:val="single" w:sz="6" w:space="0" w:color="000000"/>
            </w:tcBorders>
            <w:shd w:val="pct10" w:color="auto" w:fill="FFFFFF"/>
            <w:vAlign w:val="center"/>
          </w:tcPr>
          <w:p w:rsidR="00CA79F4" w:rsidRDefault="008F2BF9">
            <w:pPr>
              <w:pStyle w:val="FormatvorlageTableFirstRow"/>
              <w:jc w:val="both"/>
              <w:rPr>
                <w:rFonts w:eastAsia="宋体" w:cs="Arial"/>
                <w:sz w:val="24"/>
                <w:szCs w:val="24"/>
                <w:lang w:eastAsia="zh-CN"/>
              </w:rPr>
            </w:pPr>
            <w:r>
              <w:rPr>
                <w:rFonts w:eastAsia="宋体" w:cs="Arial"/>
                <w:sz w:val="24"/>
                <w:szCs w:val="24"/>
                <w:lang w:eastAsia="zh-CN"/>
              </w:rPr>
              <w:t>字节</w:t>
            </w:r>
          </w:p>
        </w:tc>
        <w:tc>
          <w:tcPr>
            <w:tcW w:w="6403" w:type="dxa"/>
            <w:tcBorders>
              <w:top w:val="single" w:sz="12" w:space="0" w:color="000000"/>
              <w:bottom w:val="single" w:sz="6" w:space="0" w:color="000000"/>
            </w:tcBorders>
            <w:shd w:val="pct10" w:color="auto" w:fill="FFFFFF"/>
            <w:vAlign w:val="center"/>
          </w:tcPr>
          <w:p w:rsidR="00CA79F4" w:rsidRDefault="008F2BF9">
            <w:pPr>
              <w:pStyle w:val="FormatvorlageTableFirstRow"/>
              <w:jc w:val="both"/>
              <w:rPr>
                <w:rFonts w:eastAsia="宋体" w:cs="Arial"/>
                <w:sz w:val="24"/>
                <w:szCs w:val="24"/>
                <w:lang w:eastAsia="zh-CN"/>
              </w:rPr>
            </w:pPr>
            <w:r>
              <w:rPr>
                <w:rFonts w:eastAsia="宋体" w:cs="Arial"/>
                <w:sz w:val="24"/>
                <w:szCs w:val="24"/>
                <w:lang w:eastAsia="zh-CN"/>
              </w:rPr>
              <w:t>参数名称</w:t>
            </w:r>
          </w:p>
        </w:tc>
        <w:tc>
          <w:tcPr>
            <w:tcW w:w="680" w:type="dxa"/>
            <w:tcBorders>
              <w:top w:val="single" w:sz="12" w:space="0" w:color="000000"/>
              <w:bottom w:val="single" w:sz="6" w:space="0" w:color="000000"/>
            </w:tcBorders>
            <w:shd w:val="pct10" w:color="auto" w:fill="FFFFFF"/>
            <w:vAlign w:val="center"/>
          </w:tcPr>
          <w:p w:rsidR="00CA79F4" w:rsidRDefault="008F2BF9">
            <w:pPr>
              <w:pStyle w:val="FormatvorlageTableFirstRow"/>
              <w:jc w:val="both"/>
              <w:rPr>
                <w:rFonts w:eastAsia="宋体" w:cs="Arial"/>
                <w:sz w:val="24"/>
                <w:szCs w:val="24"/>
              </w:rPr>
            </w:pPr>
            <w:r>
              <w:rPr>
                <w:rFonts w:eastAsia="宋体" w:cs="Arial"/>
                <w:sz w:val="24"/>
                <w:szCs w:val="24"/>
              </w:rPr>
              <w:t>Cvt</w:t>
            </w:r>
          </w:p>
        </w:tc>
        <w:tc>
          <w:tcPr>
            <w:tcW w:w="1426" w:type="dxa"/>
            <w:tcBorders>
              <w:top w:val="single" w:sz="12" w:space="0" w:color="000000"/>
              <w:bottom w:val="single" w:sz="6" w:space="0" w:color="000000"/>
            </w:tcBorders>
            <w:shd w:val="pct10" w:color="auto" w:fill="FFFFFF"/>
            <w:vAlign w:val="center"/>
          </w:tcPr>
          <w:p w:rsidR="00CA79F4" w:rsidRDefault="008F2BF9">
            <w:pPr>
              <w:pStyle w:val="FormatvorlageTableFirstRow"/>
              <w:jc w:val="both"/>
              <w:rPr>
                <w:rFonts w:eastAsia="宋体" w:cs="Arial"/>
                <w:sz w:val="24"/>
                <w:szCs w:val="24"/>
              </w:rPr>
            </w:pPr>
            <w:r>
              <w:rPr>
                <w:rFonts w:eastAsia="宋体" w:cs="Arial"/>
                <w:sz w:val="24"/>
                <w:szCs w:val="24"/>
                <w:lang w:eastAsia="zh-CN"/>
              </w:rPr>
              <w:t>数值</w:t>
            </w:r>
            <w:r>
              <w:rPr>
                <w:rFonts w:eastAsia="宋体" w:cs="Arial"/>
                <w:sz w:val="24"/>
                <w:szCs w:val="24"/>
              </w:rPr>
              <w:t>(hex)</w:t>
            </w:r>
          </w:p>
        </w:tc>
      </w:tr>
      <w:tr w:rsidR="00CA79F4">
        <w:tc>
          <w:tcPr>
            <w:tcW w:w="849" w:type="dxa"/>
            <w:tcBorders>
              <w:top w:val="single" w:sz="6" w:space="0" w:color="000000"/>
            </w:tcBorders>
          </w:tcPr>
          <w:p w:rsidR="00CA79F4" w:rsidRDefault="008F2BF9">
            <w:pPr>
              <w:pStyle w:val="Tabellentext"/>
              <w:rPr>
                <w:rFonts w:cs="Arial"/>
                <w:sz w:val="24"/>
                <w:szCs w:val="24"/>
              </w:rPr>
            </w:pPr>
            <w:r>
              <w:rPr>
                <w:rFonts w:cs="Arial"/>
                <w:sz w:val="24"/>
                <w:szCs w:val="24"/>
              </w:rPr>
              <w:t>#1</w:t>
            </w:r>
          </w:p>
        </w:tc>
        <w:tc>
          <w:tcPr>
            <w:tcW w:w="6403" w:type="dxa"/>
            <w:tcBorders>
              <w:top w:val="single" w:sz="6" w:space="0" w:color="000000"/>
            </w:tcBorders>
          </w:tcPr>
          <w:p w:rsidR="00CA79F4" w:rsidRDefault="008F2BF9">
            <w:pPr>
              <w:pStyle w:val="Tabellentext"/>
              <w:rPr>
                <w:rFonts w:cs="Arial"/>
                <w:sz w:val="24"/>
                <w:szCs w:val="24"/>
              </w:rPr>
            </w:pPr>
            <w:r>
              <w:rPr>
                <w:rFonts w:cs="Arial"/>
                <w:sz w:val="24"/>
                <w:szCs w:val="24"/>
              </w:rPr>
              <w:t>RequestServiceIdentifier</w:t>
            </w:r>
          </w:p>
        </w:tc>
        <w:tc>
          <w:tcPr>
            <w:tcW w:w="680" w:type="dxa"/>
            <w:tcBorders>
              <w:top w:val="single" w:sz="6" w:space="0" w:color="000000"/>
            </w:tcBorders>
          </w:tcPr>
          <w:p w:rsidR="00CA79F4" w:rsidRDefault="008F2BF9">
            <w:pPr>
              <w:pStyle w:val="Tabellentext"/>
              <w:rPr>
                <w:rFonts w:cs="Arial"/>
                <w:sz w:val="24"/>
                <w:szCs w:val="24"/>
              </w:rPr>
            </w:pPr>
            <w:r>
              <w:rPr>
                <w:rFonts w:cs="Arial"/>
                <w:sz w:val="24"/>
                <w:szCs w:val="24"/>
              </w:rPr>
              <w:t>M</w:t>
            </w:r>
          </w:p>
        </w:tc>
        <w:tc>
          <w:tcPr>
            <w:tcW w:w="1426" w:type="dxa"/>
            <w:tcBorders>
              <w:top w:val="single" w:sz="6" w:space="0" w:color="000000"/>
            </w:tcBorders>
          </w:tcPr>
          <w:p w:rsidR="00CA79F4" w:rsidRDefault="008F2BF9">
            <w:pPr>
              <w:pStyle w:val="Tabellentext"/>
              <w:rPr>
                <w:rFonts w:cs="Arial"/>
                <w:sz w:val="24"/>
                <w:szCs w:val="24"/>
              </w:rPr>
            </w:pPr>
            <w:r>
              <w:rPr>
                <w:rFonts w:cs="Arial"/>
                <w:sz w:val="24"/>
                <w:szCs w:val="24"/>
              </w:rPr>
              <w:t>2F</w:t>
            </w:r>
          </w:p>
        </w:tc>
      </w:tr>
      <w:tr w:rsidR="00CA79F4">
        <w:tc>
          <w:tcPr>
            <w:tcW w:w="849" w:type="dxa"/>
          </w:tcPr>
          <w:p w:rsidR="00CA79F4" w:rsidRDefault="00CA79F4">
            <w:pPr>
              <w:pStyle w:val="Tabellentext"/>
              <w:rPr>
                <w:rFonts w:cs="Arial"/>
                <w:sz w:val="24"/>
                <w:szCs w:val="24"/>
              </w:rPr>
            </w:pPr>
          </w:p>
          <w:p w:rsidR="00CA79F4" w:rsidRDefault="008F2BF9">
            <w:pPr>
              <w:pStyle w:val="Tabellentext"/>
              <w:rPr>
                <w:rFonts w:cs="Arial"/>
                <w:sz w:val="24"/>
                <w:szCs w:val="24"/>
              </w:rPr>
            </w:pPr>
            <w:r>
              <w:rPr>
                <w:rFonts w:cs="Arial"/>
                <w:sz w:val="24"/>
                <w:szCs w:val="24"/>
              </w:rPr>
              <w:t>#2</w:t>
            </w:r>
          </w:p>
          <w:p w:rsidR="00CA79F4" w:rsidRDefault="008F2BF9">
            <w:pPr>
              <w:pStyle w:val="Tabellentext"/>
              <w:rPr>
                <w:rFonts w:cs="Arial"/>
                <w:sz w:val="24"/>
                <w:szCs w:val="24"/>
              </w:rPr>
            </w:pPr>
            <w:r>
              <w:rPr>
                <w:rFonts w:cs="Arial"/>
                <w:sz w:val="24"/>
                <w:szCs w:val="24"/>
              </w:rPr>
              <w:t>#3</w:t>
            </w:r>
          </w:p>
        </w:tc>
        <w:tc>
          <w:tcPr>
            <w:tcW w:w="6403" w:type="dxa"/>
          </w:tcPr>
          <w:p w:rsidR="00CA79F4" w:rsidRDefault="008F2BF9">
            <w:pPr>
              <w:pStyle w:val="Tabellentext"/>
              <w:rPr>
                <w:rFonts w:cs="Arial"/>
                <w:sz w:val="24"/>
                <w:szCs w:val="24"/>
              </w:rPr>
            </w:pPr>
            <w:r>
              <w:rPr>
                <w:rFonts w:cs="Arial"/>
                <w:sz w:val="24"/>
                <w:szCs w:val="24"/>
              </w:rPr>
              <w:t>DataIdentifier#1[ ] = [</w:t>
            </w:r>
          </w:p>
          <w:p w:rsidR="00CA79F4" w:rsidRDefault="008F2BF9">
            <w:pPr>
              <w:pStyle w:val="Tabellentext"/>
              <w:ind w:firstLineChars="1700" w:firstLine="4080"/>
              <w:rPr>
                <w:rFonts w:cs="Arial"/>
                <w:sz w:val="24"/>
                <w:szCs w:val="24"/>
              </w:rPr>
            </w:pPr>
            <w:r>
              <w:rPr>
                <w:rFonts w:cs="Arial"/>
                <w:sz w:val="24"/>
                <w:szCs w:val="24"/>
              </w:rPr>
              <w:t xml:space="preserve"> byte#1 (MSB)</w:t>
            </w:r>
          </w:p>
          <w:p w:rsidR="00CA79F4" w:rsidRDefault="008F2BF9">
            <w:pPr>
              <w:pStyle w:val="Tabellentext"/>
              <w:rPr>
                <w:rFonts w:cs="Arial"/>
                <w:sz w:val="24"/>
                <w:szCs w:val="24"/>
              </w:rPr>
            </w:pPr>
            <w:r>
              <w:rPr>
                <w:rFonts w:cs="Arial"/>
                <w:sz w:val="24"/>
                <w:szCs w:val="24"/>
              </w:rPr>
              <w:t xml:space="preserve">                                   byte#2 (LSB) ]</w:t>
            </w:r>
          </w:p>
        </w:tc>
        <w:tc>
          <w:tcPr>
            <w:tcW w:w="680" w:type="dxa"/>
          </w:tcPr>
          <w:p w:rsidR="00CA79F4" w:rsidRDefault="00CA79F4">
            <w:pPr>
              <w:pStyle w:val="Tabellentext"/>
              <w:rPr>
                <w:rFonts w:cs="Arial"/>
                <w:sz w:val="24"/>
                <w:szCs w:val="24"/>
              </w:rPr>
            </w:pPr>
          </w:p>
          <w:p w:rsidR="00CA79F4" w:rsidRDefault="008F2BF9">
            <w:pPr>
              <w:pStyle w:val="Tabellentext"/>
              <w:rPr>
                <w:rFonts w:cs="Arial"/>
                <w:sz w:val="24"/>
                <w:szCs w:val="24"/>
              </w:rPr>
            </w:pPr>
            <w:r>
              <w:rPr>
                <w:rFonts w:cs="Arial"/>
                <w:sz w:val="24"/>
                <w:szCs w:val="24"/>
              </w:rPr>
              <w:t>M</w:t>
            </w:r>
          </w:p>
          <w:p w:rsidR="00CA79F4" w:rsidRDefault="008F2BF9">
            <w:pPr>
              <w:pStyle w:val="Tabellentext"/>
              <w:rPr>
                <w:rFonts w:cs="Arial"/>
                <w:sz w:val="24"/>
                <w:szCs w:val="24"/>
              </w:rPr>
            </w:pPr>
            <w:r>
              <w:rPr>
                <w:rFonts w:cs="Arial"/>
                <w:sz w:val="24"/>
                <w:szCs w:val="24"/>
              </w:rPr>
              <w:t>M</w:t>
            </w:r>
          </w:p>
        </w:tc>
        <w:tc>
          <w:tcPr>
            <w:tcW w:w="1426" w:type="dxa"/>
          </w:tcPr>
          <w:p w:rsidR="00CA79F4" w:rsidRDefault="00CA79F4">
            <w:pPr>
              <w:pStyle w:val="Tabellentext"/>
              <w:rPr>
                <w:rFonts w:cs="Arial"/>
                <w:sz w:val="24"/>
                <w:szCs w:val="24"/>
              </w:rPr>
            </w:pPr>
          </w:p>
          <w:p w:rsidR="00CA79F4" w:rsidRDefault="008F2BF9">
            <w:pPr>
              <w:pStyle w:val="Tabellentext"/>
              <w:rPr>
                <w:rFonts w:cs="Arial"/>
                <w:sz w:val="24"/>
                <w:szCs w:val="24"/>
              </w:rPr>
            </w:pPr>
            <w:r>
              <w:rPr>
                <w:rFonts w:cs="Arial"/>
                <w:sz w:val="24"/>
                <w:szCs w:val="24"/>
              </w:rPr>
              <w:t>00-FF</w:t>
            </w:r>
          </w:p>
          <w:p w:rsidR="00CA79F4" w:rsidRDefault="008F2BF9">
            <w:pPr>
              <w:pStyle w:val="Tabellentext"/>
              <w:rPr>
                <w:rFonts w:cs="Arial"/>
                <w:sz w:val="24"/>
                <w:szCs w:val="24"/>
              </w:rPr>
            </w:pPr>
            <w:r>
              <w:rPr>
                <w:rFonts w:cs="Arial"/>
                <w:sz w:val="24"/>
                <w:szCs w:val="24"/>
              </w:rPr>
              <w:t>00-FF</w:t>
            </w:r>
          </w:p>
        </w:tc>
      </w:tr>
      <w:tr w:rsidR="00CA79F4">
        <w:tc>
          <w:tcPr>
            <w:tcW w:w="849" w:type="dxa"/>
          </w:tcPr>
          <w:p w:rsidR="00CA79F4" w:rsidRDefault="00CA79F4">
            <w:pPr>
              <w:pStyle w:val="Tabellentext"/>
              <w:rPr>
                <w:rFonts w:cs="Arial"/>
                <w:sz w:val="24"/>
                <w:szCs w:val="24"/>
              </w:rPr>
            </w:pPr>
          </w:p>
          <w:p w:rsidR="00CA79F4" w:rsidRDefault="008F2BF9">
            <w:pPr>
              <w:pStyle w:val="Tabellentext"/>
              <w:rPr>
                <w:rFonts w:cs="Arial"/>
                <w:sz w:val="24"/>
                <w:szCs w:val="24"/>
              </w:rPr>
            </w:pPr>
            <w:r>
              <w:rPr>
                <w:rFonts w:cs="Arial"/>
                <w:sz w:val="24"/>
                <w:szCs w:val="24"/>
              </w:rPr>
              <w:t>#4</w:t>
            </w:r>
          </w:p>
          <w:p w:rsidR="00CA79F4" w:rsidRDefault="008F2BF9">
            <w:pPr>
              <w:pStyle w:val="Tabellentext"/>
              <w:rPr>
                <w:rFonts w:cs="Arial"/>
                <w:sz w:val="24"/>
                <w:szCs w:val="24"/>
              </w:rPr>
            </w:pPr>
            <w:r>
              <w:rPr>
                <w:rFonts w:cs="Arial"/>
                <w:sz w:val="24"/>
                <w:szCs w:val="24"/>
              </w:rPr>
              <w:t>：</w:t>
            </w:r>
          </w:p>
          <w:p w:rsidR="00CA79F4" w:rsidRDefault="008F2BF9">
            <w:pPr>
              <w:pStyle w:val="Tabellentext"/>
              <w:rPr>
                <w:rFonts w:cs="Arial"/>
                <w:sz w:val="24"/>
                <w:szCs w:val="24"/>
              </w:rPr>
            </w:pPr>
            <w:r>
              <w:rPr>
                <w:rFonts w:cs="Arial"/>
                <w:sz w:val="24"/>
                <w:szCs w:val="24"/>
              </w:rPr>
              <w:t>#4+(m-1)</w:t>
            </w:r>
          </w:p>
        </w:tc>
        <w:tc>
          <w:tcPr>
            <w:tcW w:w="6403" w:type="dxa"/>
          </w:tcPr>
          <w:p w:rsidR="00CA79F4" w:rsidRDefault="008F2BF9">
            <w:pPr>
              <w:pStyle w:val="Tabellentext"/>
              <w:rPr>
                <w:rFonts w:cs="Arial"/>
                <w:sz w:val="24"/>
                <w:szCs w:val="24"/>
              </w:rPr>
            </w:pPr>
            <w:r>
              <w:rPr>
                <w:rFonts w:cs="Arial"/>
                <w:sz w:val="24"/>
                <w:szCs w:val="24"/>
              </w:rPr>
              <w:t xml:space="preserve">ControlOptionRecord#1[ ] = [ </w:t>
            </w:r>
          </w:p>
          <w:p w:rsidR="00CA79F4" w:rsidRDefault="008F2BF9">
            <w:pPr>
              <w:pStyle w:val="Tabellentext"/>
              <w:ind w:left="1200" w:hangingChars="500" w:hanging="1200"/>
              <w:rPr>
                <w:rFonts w:cs="Arial"/>
                <w:sz w:val="24"/>
                <w:szCs w:val="24"/>
              </w:rPr>
            </w:pPr>
            <w:r>
              <w:rPr>
                <w:rFonts w:cs="Arial"/>
                <w:sz w:val="24"/>
                <w:szCs w:val="24"/>
              </w:rPr>
              <w:t xml:space="preserve">          controlState#1/inputOutputControlParameter</w:t>
            </w:r>
          </w:p>
          <w:p w:rsidR="00CA79F4" w:rsidRDefault="008F2BF9">
            <w:pPr>
              <w:pStyle w:val="Tabellentext"/>
              <w:rPr>
                <w:rFonts w:cs="Arial"/>
                <w:sz w:val="24"/>
                <w:szCs w:val="24"/>
              </w:rPr>
            </w:pPr>
            <w:r>
              <w:rPr>
                <w:rFonts w:cs="Arial"/>
                <w:sz w:val="24"/>
                <w:szCs w:val="24"/>
              </w:rPr>
              <w:t xml:space="preserve">           </w:t>
            </w:r>
            <w:r>
              <w:rPr>
                <w:rFonts w:cs="Arial"/>
                <w:sz w:val="24"/>
                <w:szCs w:val="24"/>
              </w:rPr>
              <w:t>：</w:t>
            </w:r>
          </w:p>
          <w:p w:rsidR="00CA79F4" w:rsidRDefault="008F2BF9">
            <w:pPr>
              <w:pStyle w:val="Tabellentext"/>
              <w:rPr>
                <w:rFonts w:cs="Arial"/>
                <w:sz w:val="24"/>
                <w:szCs w:val="24"/>
              </w:rPr>
            </w:pPr>
            <w:r>
              <w:rPr>
                <w:rFonts w:cs="Arial"/>
                <w:sz w:val="24"/>
                <w:szCs w:val="24"/>
              </w:rPr>
              <w:t xml:space="preserve">          constrolState#m]</w:t>
            </w:r>
          </w:p>
        </w:tc>
        <w:tc>
          <w:tcPr>
            <w:tcW w:w="680" w:type="dxa"/>
          </w:tcPr>
          <w:p w:rsidR="00CA79F4" w:rsidRDefault="00CA79F4">
            <w:pPr>
              <w:pStyle w:val="Tabellentext"/>
              <w:rPr>
                <w:rFonts w:cs="Arial"/>
                <w:sz w:val="24"/>
                <w:szCs w:val="24"/>
              </w:rPr>
            </w:pPr>
          </w:p>
          <w:p w:rsidR="00CA79F4" w:rsidRDefault="008F2BF9">
            <w:pPr>
              <w:pStyle w:val="Tabellentext"/>
              <w:rPr>
                <w:rFonts w:cs="Arial"/>
                <w:sz w:val="24"/>
                <w:szCs w:val="24"/>
              </w:rPr>
            </w:pPr>
            <w:r>
              <w:rPr>
                <w:rFonts w:cs="Arial"/>
                <w:sz w:val="24"/>
                <w:szCs w:val="24"/>
              </w:rPr>
              <w:t>M</w:t>
            </w:r>
            <w:r>
              <w:rPr>
                <w:rFonts w:cs="Arial" w:hint="eastAsia"/>
                <w:sz w:val="24"/>
                <w:szCs w:val="24"/>
              </w:rPr>
              <w:t>1</w:t>
            </w:r>
          </w:p>
          <w:p w:rsidR="00CA79F4" w:rsidRDefault="008F2BF9">
            <w:pPr>
              <w:pStyle w:val="Tabellentext"/>
              <w:rPr>
                <w:rFonts w:cs="Arial"/>
                <w:sz w:val="24"/>
                <w:szCs w:val="24"/>
              </w:rPr>
            </w:pPr>
            <w:r>
              <w:rPr>
                <w:rFonts w:cs="Arial"/>
                <w:sz w:val="24"/>
                <w:szCs w:val="24"/>
              </w:rPr>
              <w:t>：</w:t>
            </w:r>
          </w:p>
          <w:p w:rsidR="00CA79F4" w:rsidRDefault="008F2BF9">
            <w:pPr>
              <w:pStyle w:val="Tabellentext"/>
              <w:rPr>
                <w:rFonts w:cs="Arial"/>
                <w:sz w:val="24"/>
                <w:szCs w:val="24"/>
              </w:rPr>
            </w:pPr>
            <w:r>
              <w:rPr>
                <w:rFonts w:cs="Arial"/>
                <w:sz w:val="24"/>
                <w:szCs w:val="24"/>
              </w:rPr>
              <w:t>C1</w:t>
            </w:r>
          </w:p>
        </w:tc>
        <w:tc>
          <w:tcPr>
            <w:tcW w:w="1426" w:type="dxa"/>
          </w:tcPr>
          <w:p w:rsidR="00CA79F4" w:rsidRDefault="00CA79F4">
            <w:pPr>
              <w:pStyle w:val="Tabellentext"/>
              <w:rPr>
                <w:rFonts w:cs="Arial"/>
                <w:sz w:val="24"/>
                <w:szCs w:val="24"/>
              </w:rPr>
            </w:pPr>
          </w:p>
          <w:p w:rsidR="00CA79F4" w:rsidRDefault="008F2BF9">
            <w:pPr>
              <w:pStyle w:val="Tabellentext"/>
              <w:rPr>
                <w:rFonts w:cs="Arial"/>
                <w:sz w:val="24"/>
                <w:szCs w:val="24"/>
              </w:rPr>
            </w:pPr>
            <w:r>
              <w:rPr>
                <w:rFonts w:cs="Arial"/>
                <w:sz w:val="24"/>
                <w:szCs w:val="24"/>
              </w:rPr>
              <w:t>00-FF</w:t>
            </w:r>
          </w:p>
          <w:p w:rsidR="00CA79F4" w:rsidRDefault="008F2BF9">
            <w:pPr>
              <w:pStyle w:val="Tabellentext"/>
              <w:rPr>
                <w:rFonts w:cs="Arial"/>
                <w:sz w:val="24"/>
                <w:szCs w:val="24"/>
              </w:rPr>
            </w:pPr>
            <w:r>
              <w:rPr>
                <w:rFonts w:cs="Arial"/>
                <w:sz w:val="24"/>
                <w:szCs w:val="24"/>
              </w:rPr>
              <w:t>：</w:t>
            </w:r>
          </w:p>
          <w:p w:rsidR="00CA79F4" w:rsidRDefault="008F2BF9">
            <w:pPr>
              <w:pStyle w:val="Tabellentext"/>
              <w:rPr>
                <w:rFonts w:cs="Arial"/>
                <w:sz w:val="24"/>
                <w:szCs w:val="24"/>
              </w:rPr>
            </w:pPr>
            <w:r>
              <w:rPr>
                <w:rFonts w:cs="Arial"/>
                <w:sz w:val="24"/>
                <w:szCs w:val="24"/>
              </w:rPr>
              <w:t>00-FF</w:t>
            </w:r>
          </w:p>
        </w:tc>
      </w:tr>
      <w:tr w:rsidR="00CA79F4">
        <w:tc>
          <w:tcPr>
            <w:tcW w:w="849" w:type="dxa"/>
          </w:tcPr>
          <w:p w:rsidR="00CA79F4" w:rsidRDefault="00CA79F4">
            <w:pPr>
              <w:pStyle w:val="Tabellentext"/>
              <w:rPr>
                <w:rFonts w:cs="Arial"/>
                <w:sz w:val="24"/>
                <w:szCs w:val="24"/>
              </w:rPr>
            </w:pPr>
          </w:p>
          <w:p w:rsidR="00CA79F4" w:rsidRDefault="008F2BF9">
            <w:pPr>
              <w:pStyle w:val="Tabellentext"/>
              <w:rPr>
                <w:rFonts w:cs="Arial"/>
                <w:sz w:val="24"/>
                <w:szCs w:val="24"/>
              </w:rPr>
            </w:pPr>
            <w:r>
              <w:rPr>
                <w:rFonts w:cs="Arial"/>
                <w:sz w:val="24"/>
                <w:szCs w:val="24"/>
              </w:rPr>
              <w:t>#4+m</w:t>
            </w:r>
          </w:p>
          <w:p w:rsidR="00CA79F4" w:rsidRDefault="008F2BF9">
            <w:pPr>
              <w:pStyle w:val="Tabellentext"/>
              <w:rPr>
                <w:rFonts w:cs="Arial"/>
                <w:sz w:val="24"/>
                <w:szCs w:val="24"/>
              </w:rPr>
            </w:pPr>
            <w:r>
              <w:rPr>
                <w:rFonts w:cs="Arial"/>
                <w:sz w:val="24"/>
                <w:szCs w:val="24"/>
              </w:rPr>
              <w:t>：</w:t>
            </w:r>
          </w:p>
          <w:p w:rsidR="00CA79F4" w:rsidRDefault="008F2BF9">
            <w:pPr>
              <w:pStyle w:val="Tabellentext"/>
              <w:rPr>
                <w:rFonts w:cs="Arial"/>
                <w:sz w:val="24"/>
                <w:szCs w:val="24"/>
              </w:rPr>
            </w:pPr>
            <w:r>
              <w:rPr>
                <w:rFonts w:cs="Arial"/>
                <w:sz w:val="24"/>
                <w:szCs w:val="24"/>
              </w:rPr>
              <w:t>#4+m+(r-1)</w:t>
            </w:r>
          </w:p>
        </w:tc>
        <w:tc>
          <w:tcPr>
            <w:tcW w:w="6403" w:type="dxa"/>
          </w:tcPr>
          <w:p w:rsidR="00CA79F4" w:rsidRDefault="008F2BF9">
            <w:pPr>
              <w:pStyle w:val="Tabellentext"/>
              <w:rPr>
                <w:rFonts w:cs="Arial"/>
                <w:sz w:val="24"/>
                <w:szCs w:val="24"/>
              </w:rPr>
            </w:pPr>
            <w:r>
              <w:rPr>
                <w:rFonts w:cs="Arial"/>
                <w:sz w:val="24"/>
                <w:szCs w:val="24"/>
              </w:rPr>
              <w:t>ControlEnableMaskRecord#1[ ] = [</w:t>
            </w:r>
          </w:p>
          <w:p w:rsidR="00CA79F4" w:rsidRDefault="008F2BF9">
            <w:pPr>
              <w:pStyle w:val="Tabellentext"/>
              <w:ind w:left="1320" w:hangingChars="550" w:hanging="1320"/>
              <w:rPr>
                <w:rFonts w:cs="Arial"/>
                <w:sz w:val="24"/>
                <w:szCs w:val="24"/>
              </w:rPr>
            </w:pPr>
            <w:r>
              <w:rPr>
                <w:rFonts w:cs="Arial"/>
                <w:sz w:val="24"/>
                <w:szCs w:val="24"/>
              </w:rPr>
              <w:t xml:space="preserve">                               controlMask#1</w:t>
            </w:r>
          </w:p>
          <w:p w:rsidR="00CA79F4" w:rsidRDefault="008F2BF9">
            <w:pPr>
              <w:pStyle w:val="Tabellentext"/>
              <w:rPr>
                <w:rFonts w:cs="Arial"/>
                <w:sz w:val="24"/>
                <w:szCs w:val="24"/>
              </w:rPr>
            </w:pPr>
            <w:r>
              <w:rPr>
                <w:rFonts w:cs="Arial"/>
                <w:sz w:val="24"/>
                <w:szCs w:val="24"/>
              </w:rPr>
              <w:t xml:space="preserve">                                </w:t>
            </w:r>
            <w:r>
              <w:rPr>
                <w:rFonts w:cs="Arial"/>
                <w:sz w:val="24"/>
                <w:szCs w:val="24"/>
              </w:rPr>
              <w:t>：</w:t>
            </w:r>
          </w:p>
          <w:p w:rsidR="00CA79F4" w:rsidRDefault="008F2BF9">
            <w:pPr>
              <w:pStyle w:val="Tabellentext"/>
              <w:rPr>
                <w:rFonts w:cs="Arial"/>
                <w:sz w:val="24"/>
                <w:szCs w:val="24"/>
              </w:rPr>
            </w:pPr>
            <w:r>
              <w:rPr>
                <w:rFonts w:cs="Arial"/>
                <w:sz w:val="24"/>
                <w:szCs w:val="24"/>
              </w:rPr>
              <w:t xml:space="preserve">                               controlMask#r]</w:t>
            </w:r>
          </w:p>
        </w:tc>
        <w:tc>
          <w:tcPr>
            <w:tcW w:w="680" w:type="dxa"/>
          </w:tcPr>
          <w:p w:rsidR="00CA79F4" w:rsidRDefault="00CA79F4">
            <w:pPr>
              <w:pStyle w:val="Tabellentext"/>
              <w:rPr>
                <w:rFonts w:cs="Arial"/>
                <w:sz w:val="24"/>
                <w:szCs w:val="24"/>
              </w:rPr>
            </w:pPr>
          </w:p>
          <w:p w:rsidR="00CA79F4" w:rsidRDefault="008F2BF9">
            <w:pPr>
              <w:pStyle w:val="Tabellentext"/>
              <w:rPr>
                <w:rFonts w:cs="Arial"/>
                <w:sz w:val="24"/>
                <w:szCs w:val="24"/>
              </w:rPr>
            </w:pPr>
            <w:r>
              <w:rPr>
                <w:rFonts w:cs="Arial"/>
                <w:sz w:val="24"/>
                <w:szCs w:val="24"/>
              </w:rPr>
              <w:t>C2</w:t>
            </w:r>
          </w:p>
          <w:p w:rsidR="00CA79F4" w:rsidRDefault="008F2BF9">
            <w:pPr>
              <w:pStyle w:val="Tabellentext"/>
              <w:rPr>
                <w:rFonts w:cs="Arial"/>
                <w:sz w:val="24"/>
                <w:szCs w:val="24"/>
              </w:rPr>
            </w:pPr>
            <w:r>
              <w:rPr>
                <w:rFonts w:cs="Arial"/>
                <w:sz w:val="24"/>
                <w:szCs w:val="24"/>
              </w:rPr>
              <w:t>：</w:t>
            </w:r>
          </w:p>
          <w:p w:rsidR="00CA79F4" w:rsidRDefault="008F2BF9">
            <w:pPr>
              <w:pStyle w:val="Tabellentext"/>
              <w:rPr>
                <w:rFonts w:cs="Arial"/>
                <w:sz w:val="24"/>
                <w:szCs w:val="24"/>
              </w:rPr>
            </w:pPr>
            <w:r>
              <w:rPr>
                <w:rFonts w:cs="Arial"/>
                <w:sz w:val="24"/>
                <w:szCs w:val="24"/>
              </w:rPr>
              <w:t>C2</w:t>
            </w:r>
          </w:p>
        </w:tc>
        <w:tc>
          <w:tcPr>
            <w:tcW w:w="1426" w:type="dxa"/>
          </w:tcPr>
          <w:p w:rsidR="00CA79F4" w:rsidRDefault="00CA79F4">
            <w:pPr>
              <w:pStyle w:val="Tabellentext"/>
              <w:rPr>
                <w:rFonts w:cs="Arial"/>
                <w:sz w:val="24"/>
                <w:szCs w:val="24"/>
              </w:rPr>
            </w:pPr>
          </w:p>
          <w:p w:rsidR="00CA79F4" w:rsidRDefault="008F2BF9">
            <w:pPr>
              <w:pStyle w:val="Tabellentext"/>
              <w:rPr>
                <w:rFonts w:cs="Arial"/>
                <w:sz w:val="24"/>
                <w:szCs w:val="24"/>
              </w:rPr>
            </w:pPr>
            <w:r>
              <w:rPr>
                <w:rFonts w:cs="Arial"/>
                <w:sz w:val="24"/>
                <w:szCs w:val="24"/>
              </w:rPr>
              <w:t>00-FF</w:t>
            </w:r>
          </w:p>
          <w:p w:rsidR="00CA79F4" w:rsidRDefault="008F2BF9">
            <w:pPr>
              <w:pStyle w:val="Tabellentext"/>
              <w:rPr>
                <w:rFonts w:cs="Arial"/>
                <w:sz w:val="24"/>
                <w:szCs w:val="24"/>
              </w:rPr>
            </w:pPr>
            <w:r>
              <w:rPr>
                <w:rFonts w:cs="Arial"/>
                <w:sz w:val="24"/>
                <w:szCs w:val="24"/>
              </w:rPr>
              <w:t>：</w:t>
            </w:r>
          </w:p>
          <w:p w:rsidR="00CA79F4" w:rsidRDefault="008F2BF9">
            <w:pPr>
              <w:pStyle w:val="Tabellentext"/>
              <w:rPr>
                <w:rFonts w:cs="Arial"/>
                <w:sz w:val="24"/>
                <w:szCs w:val="24"/>
              </w:rPr>
            </w:pPr>
            <w:r>
              <w:rPr>
                <w:rFonts w:cs="Arial"/>
                <w:sz w:val="24"/>
                <w:szCs w:val="24"/>
              </w:rPr>
              <w:t>00-FF</w:t>
            </w:r>
          </w:p>
          <w:p w:rsidR="00CA79F4" w:rsidRDefault="00CA79F4">
            <w:pPr>
              <w:pStyle w:val="Tabellentext"/>
              <w:rPr>
                <w:rFonts w:cs="Arial"/>
                <w:sz w:val="24"/>
                <w:szCs w:val="24"/>
              </w:rPr>
            </w:pPr>
          </w:p>
        </w:tc>
      </w:tr>
      <w:tr w:rsidR="00CA79F4">
        <w:tc>
          <w:tcPr>
            <w:tcW w:w="9358" w:type="dxa"/>
            <w:gridSpan w:val="4"/>
          </w:tcPr>
          <w:p w:rsidR="00CA79F4" w:rsidRDefault="008F2BF9">
            <w:pPr>
              <w:pStyle w:val="Tabellentext"/>
              <w:rPr>
                <w:rFonts w:cs="Arial"/>
                <w:sz w:val="24"/>
                <w:szCs w:val="24"/>
              </w:rPr>
            </w:pPr>
            <w:r>
              <w:rPr>
                <w:rFonts w:cs="Arial"/>
                <w:sz w:val="24"/>
                <w:szCs w:val="24"/>
              </w:rPr>
              <w:t xml:space="preserve">M1/U1 </w:t>
            </w:r>
            <w:r>
              <w:rPr>
                <w:rFonts w:cs="Arial"/>
                <w:sz w:val="24"/>
                <w:szCs w:val="24"/>
              </w:rPr>
              <w:t>强制：</w:t>
            </w:r>
            <w:r>
              <w:rPr>
                <w:rFonts w:cs="Arial"/>
                <w:sz w:val="24"/>
                <w:szCs w:val="24"/>
              </w:rPr>
              <w:t xml:space="preserve">ControlState#1 </w:t>
            </w:r>
            <w:r>
              <w:rPr>
                <w:rFonts w:cs="Arial"/>
                <w:sz w:val="24"/>
                <w:szCs w:val="24"/>
              </w:rPr>
              <w:t>可以被用作</w:t>
            </w:r>
            <w:r>
              <w:rPr>
                <w:rFonts w:cs="Arial"/>
                <w:sz w:val="24"/>
                <w:szCs w:val="24"/>
              </w:rPr>
              <w:t>“</w:t>
            </w:r>
            <w:r>
              <w:rPr>
                <w:rFonts w:cs="Arial"/>
                <w:sz w:val="24"/>
                <w:szCs w:val="24"/>
              </w:rPr>
              <w:t>输入输出控制参数</w:t>
            </w:r>
            <w:r>
              <w:rPr>
                <w:rFonts w:cs="Arial"/>
                <w:sz w:val="24"/>
                <w:szCs w:val="24"/>
              </w:rPr>
              <w:t>”</w:t>
            </w:r>
            <w:r>
              <w:rPr>
                <w:rFonts w:cs="Arial"/>
                <w:sz w:val="24"/>
                <w:szCs w:val="24"/>
              </w:rPr>
              <w:t>（</w:t>
            </w:r>
            <w:r>
              <w:rPr>
                <w:rFonts w:cs="Arial"/>
                <w:sz w:val="24"/>
                <w:szCs w:val="24"/>
              </w:rPr>
              <w:t>InputOutputControlParameter</w:t>
            </w:r>
            <w:r>
              <w:rPr>
                <w:rFonts w:cs="Arial"/>
                <w:sz w:val="24"/>
                <w:szCs w:val="24"/>
              </w:rPr>
              <w:t>）或附加的控制状态。</w:t>
            </w:r>
          </w:p>
          <w:p w:rsidR="00CA79F4" w:rsidRDefault="008F2BF9">
            <w:pPr>
              <w:pStyle w:val="Tabellentext"/>
              <w:rPr>
                <w:rFonts w:cs="Arial"/>
                <w:sz w:val="24"/>
                <w:szCs w:val="24"/>
              </w:rPr>
            </w:pPr>
            <w:r>
              <w:rPr>
                <w:rFonts w:cs="Arial"/>
                <w:sz w:val="24"/>
                <w:szCs w:val="24"/>
              </w:rPr>
              <w:t>C1</w:t>
            </w:r>
            <w:r>
              <w:rPr>
                <w:rFonts w:cs="Arial"/>
                <w:sz w:val="24"/>
                <w:szCs w:val="24"/>
              </w:rPr>
              <w:t>：此参数的存在取决于</w:t>
            </w:r>
            <w:r>
              <w:rPr>
                <w:rFonts w:cs="Arial"/>
                <w:sz w:val="24"/>
                <w:szCs w:val="24"/>
              </w:rPr>
              <w:t xml:space="preserve"> dataIdentifier#1 </w:t>
            </w:r>
            <w:r>
              <w:rPr>
                <w:rFonts w:cs="Arial"/>
                <w:sz w:val="24"/>
                <w:szCs w:val="24"/>
              </w:rPr>
              <w:t>和</w:t>
            </w:r>
            <w:r>
              <w:rPr>
                <w:rFonts w:cs="Arial"/>
                <w:sz w:val="24"/>
                <w:szCs w:val="24"/>
              </w:rPr>
              <w:t xml:space="preserve"> controlOptionRecord#1</w:t>
            </w:r>
            <w:r>
              <w:rPr>
                <w:rFonts w:cs="Arial"/>
                <w:sz w:val="24"/>
                <w:szCs w:val="24"/>
              </w:rPr>
              <w:t>的输入输出控制参数（如果</w:t>
            </w:r>
            <w:r>
              <w:rPr>
                <w:rFonts w:cs="Arial"/>
                <w:sz w:val="24"/>
                <w:szCs w:val="24"/>
              </w:rPr>
              <w:t xml:space="preserve">controlOptionRecord#1 </w:t>
            </w:r>
            <w:r>
              <w:rPr>
                <w:rFonts w:cs="Arial"/>
                <w:sz w:val="24"/>
                <w:szCs w:val="24"/>
              </w:rPr>
              <w:t>的</w:t>
            </w:r>
            <w:r>
              <w:rPr>
                <w:rFonts w:cs="Arial"/>
                <w:sz w:val="24"/>
                <w:szCs w:val="24"/>
              </w:rPr>
              <w:t xml:space="preserve">controlState#1 </w:t>
            </w:r>
            <w:r>
              <w:rPr>
                <w:rFonts w:cs="Arial"/>
                <w:sz w:val="24"/>
                <w:szCs w:val="24"/>
              </w:rPr>
              <w:t>被用作输入输出控制参数</w:t>
            </w:r>
            <w:r>
              <w:rPr>
                <w:rFonts w:cs="Arial"/>
                <w:sz w:val="24"/>
                <w:szCs w:val="24"/>
              </w:rPr>
              <w:t>)</w:t>
            </w:r>
            <w:r>
              <w:rPr>
                <w:rFonts w:cs="Arial"/>
                <w:sz w:val="24"/>
                <w:szCs w:val="24"/>
              </w:rPr>
              <w:t>。</w:t>
            </w:r>
          </w:p>
          <w:p w:rsidR="00CA79F4" w:rsidRDefault="008F2BF9">
            <w:pPr>
              <w:pStyle w:val="Tabellentext"/>
              <w:rPr>
                <w:rFonts w:cs="Arial"/>
                <w:sz w:val="24"/>
                <w:szCs w:val="24"/>
              </w:rPr>
            </w:pPr>
            <w:r>
              <w:rPr>
                <w:rFonts w:cs="Arial"/>
                <w:sz w:val="24"/>
                <w:szCs w:val="24"/>
              </w:rPr>
              <w:t>C2</w:t>
            </w:r>
            <w:r>
              <w:rPr>
                <w:rFonts w:cs="Arial"/>
                <w:sz w:val="24"/>
                <w:szCs w:val="24"/>
              </w:rPr>
              <w:t>：此参数的存在取决于</w:t>
            </w:r>
            <w:r>
              <w:rPr>
                <w:rFonts w:cs="Arial"/>
                <w:sz w:val="24"/>
                <w:szCs w:val="24"/>
              </w:rPr>
              <w:t>dataIdentifier#1</w:t>
            </w:r>
            <w:r>
              <w:rPr>
                <w:rFonts w:cs="Arial"/>
                <w:sz w:val="24"/>
                <w:szCs w:val="24"/>
              </w:rPr>
              <w:t>。</w:t>
            </w:r>
          </w:p>
        </w:tc>
      </w:tr>
    </w:tbl>
    <w:p w:rsidR="00CA79F4" w:rsidRDefault="00CA79F4">
      <w:pPr>
        <w:rPr>
          <w:rFonts w:ascii="Arial" w:hAnsi="Arial" w:cs="Arial"/>
          <w:sz w:val="24"/>
        </w:rPr>
      </w:pPr>
    </w:p>
    <w:p w:rsidR="00CA79F4" w:rsidRDefault="008F2BF9">
      <w:pPr>
        <w:rPr>
          <w:rFonts w:ascii="Arial" w:hAnsi="Arial" w:cs="Arial"/>
          <w:sz w:val="24"/>
        </w:rPr>
      </w:pPr>
      <w:r>
        <w:rPr>
          <w:rFonts w:ascii="Arial" w:hAnsi="Arial" w:cs="Arial"/>
          <w:sz w:val="24"/>
        </w:rPr>
        <w:t>肯定响应</w:t>
      </w:r>
    </w:p>
    <w:tbl>
      <w:tblPr>
        <w:tblW w:w="9358" w:type="dxa"/>
        <w:tblInd w:w="5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50" w:type="dxa"/>
          <w:right w:w="50" w:type="dxa"/>
        </w:tblCellMar>
        <w:tblLook w:val="04A0" w:firstRow="1" w:lastRow="0" w:firstColumn="1" w:lastColumn="0" w:noHBand="0" w:noVBand="1"/>
      </w:tblPr>
      <w:tblGrid>
        <w:gridCol w:w="849"/>
        <w:gridCol w:w="6403"/>
        <w:gridCol w:w="680"/>
        <w:gridCol w:w="1426"/>
      </w:tblGrid>
      <w:tr w:rsidR="00CA79F4">
        <w:trPr>
          <w:tblHeader/>
        </w:trPr>
        <w:tc>
          <w:tcPr>
            <w:tcW w:w="849" w:type="dxa"/>
            <w:shd w:val="clear" w:color="auto" w:fill="E5E5E5"/>
            <w:vAlign w:val="center"/>
          </w:tcPr>
          <w:p w:rsidR="00CA79F4" w:rsidRDefault="008F2BF9">
            <w:pPr>
              <w:pStyle w:val="FormatvorlageTableFirstRow"/>
              <w:jc w:val="both"/>
              <w:rPr>
                <w:rFonts w:eastAsia="宋体" w:cs="Arial"/>
                <w:sz w:val="24"/>
                <w:szCs w:val="24"/>
                <w:lang w:eastAsia="zh-CN"/>
              </w:rPr>
            </w:pPr>
            <w:r>
              <w:rPr>
                <w:rFonts w:eastAsia="宋体" w:cs="Arial"/>
                <w:sz w:val="24"/>
                <w:szCs w:val="24"/>
                <w:lang w:eastAsia="zh-CN"/>
              </w:rPr>
              <w:t>字节</w:t>
            </w:r>
          </w:p>
        </w:tc>
        <w:tc>
          <w:tcPr>
            <w:tcW w:w="6403" w:type="dxa"/>
            <w:shd w:val="clear" w:color="auto" w:fill="E5E5E5"/>
            <w:vAlign w:val="center"/>
          </w:tcPr>
          <w:p w:rsidR="00CA79F4" w:rsidRDefault="008F2BF9">
            <w:pPr>
              <w:pStyle w:val="FormatvorlageTableFirstRow"/>
              <w:jc w:val="both"/>
              <w:rPr>
                <w:rFonts w:eastAsia="宋体" w:cs="Arial"/>
                <w:sz w:val="24"/>
                <w:szCs w:val="24"/>
                <w:lang w:eastAsia="zh-CN"/>
              </w:rPr>
            </w:pPr>
            <w:r>
              <w:rPr>
                <w:rFonts w:eastAsia="宋体" w:cs="Arial"/>
                <w:sz w:val="24"/>
                <w:szCs w:val="24"/>
                <w:lang w:eastAsia="zh-CN"/>
              </w:rPr>
              <w:t>参数名称</w:t>
            </w:r>
          </w:p>
        </w:tc>
        <w:tc>
          <w:tcPr>
            <w:tcW w:w="680" w:type="dxa"/>
            <w:shd w:val="clear" w:color="auto" w:fill="E5E5E5"/>
            <w:vAlign w:val="center"/>
          </w:tcPr>
          <w:p w:rsidR="00CA79F4" w:rsidRDefault="008F2BF9">
            <w:pPr>
              <w:pStyle w:val="FormatvorlageTableFirstRow"/>
              <w:jc w:val="both"/>
              <w:rPr>
                <w:rFonts w:eastAsia="宋体" w:cs="Arial"/>
                <w:sz w:val="24"/>
                <w:szCs w:val="24"/>
              </w:rPr>
            </w:pPr>
            <w:r>
              <w:rPr>
                <w:rFonts w:eastAsia="宋体" w:cs="Arial"/>
                <w:sz w:val="24"/>
                <w:szCs w:val="24"/>
              </w:rPr>
              <w:t>Cvt</w:t>
            </w:r>
          </w:p>
        </w:tc>
        <w:tc>
          <w:tcPr>
            <w:tcW w:w="1426" w:type="dxa"/>
            <w:shd w:val="clear" w:color="auto" w:fill="E5E5E5"/>
            <w:vAlign w:val="center"/>
          </w:tcPr>
          <w:p w:rsidR="00CA79F4" w:rsidRDefault="008F2BF9">
            <w:pPr>
              <w:pStyle w:val="FormatvorlageTableFirstRow"/>
              <w:jc w:val="both"/>
              <w:rPr>
                <w:rFonts w:eastAsia="宋体" w:cs="Arial"/>
                <w:sz w:val="24"/>
                <w:szCs w:val="24"/>
              </w:rPr>
            </w:pPr>
            <w:r>
              <w:rPr>
                <w:rFonts w:eastAsia="宋体" w:cs="Arial"/>
                <w:sz w:val="24"/>
                <w:szCs w:val="24"/>
                <w:lang w:eastAsia="zh-CN"/>
              </w:rPr>
              <w:t>数值</w:t>
            </w:r>
            <w:r>
              <w:rPr>
                <w:rFonts w:eastAsia="宋体" w:cs="Arial"/>
                <w:sz w:val="24"/>
                <w:szCs w:val="24"/>
              </w:rPr>
              <w:t>(hex)</w:t>
            </w:r>
          </w:p>
        </w:tc>
      </w:tr>
      <w:tr w:rsidR="00CA79F4">
        <w:tc>
          <w:tcPr>
            <w:tcW w:w="849" w:type="dxa"/>
          </w:tcPr>
          <w:p w:rsidR="00CA79F4" w:rsidRDefault="008F2BF9">
            <w:pPr>
              <w:pStyle w:val="Tabellentext"/>
              <w:rPr>
                <w:rFonts w:cs="Arial"/>
                <w:sz w:val="24"/>
                <w:szCs w:val="24"/>
              </w:rPr>
            </w:pPr>
            <w:r>
              <w:rPr>
                <w:rFonts w:cs="Arial"/>
                <w:sz w:val="24"/>
                <w:szCs w:val="24"/>
              </w:rPr>
              <w:t>#1</w:t>
            </w:r>
          </w:p>
        </w:tc>
        <w:tc>
          <w:tcPr>
            <w:tcW w:w="6403" w:type="dxa"/>
          </w:tcPr>
          <w:p w:rsidR="00CA79F4" w:rsidRDefault="008F2BF9">
            <w:pPr>
              <w:pStyle w:val="Tabellentext"/>
              <w:rPr>
                <w:rFonts w:cs="Arial"/>
                <w:sz w:val="24"/>
                <w:szCs w:val="24"/>
              </w:rPr>
            </w:pPr>
            <w:r>
              <w:rPr>
                <w:rFonts w:cs="Arial"/>
                <w:sz w:val="24"/>
                <w:szCs w:val="24"/>
              </w:rPr>
              <w:t>PositiveResponseServiceIdentifier</w:t>
            </w:r>
          </w:p>
        </w:tc>
        <w:tc>
          <w:tcPr>
            <w:tcW w:w="680" w:type="dxa"/>
          </w:tcPr>
          <w:p w:rsidR="00CA79F4" w:rsidRDefault="008F2BF9">
            <w:pPr>
              <w:pStyle w:val="Tabellentext"/>
              <w:rPr>
                <w:rFonts w:cs="Arial"/>
                <w:sz w:val="24"/>
                <w:szCs w:val="24"/>
              </w:rPr>
            </w:pPr>
            <w:r>
              <w:rPr>
                <w:rFonts w:cs="Arial"/>
                <w:sz w:val="24"/>
                <w:szCs w:val="24"/>
              </w:rPr>
              <w:t>M</w:t>
            </w:r>
          </w:p>
        </w:tc>
        <w:tc>
          <w:tcPr>
            <w:tcW w:w="1426" w:type="dxa"/>
          </w:tcPr>
          <w:p w:rsidR="00CA79F4" w:rsidRDefault="008F2BF9">
            <w:pPr>
              <w:pStyle w:val="Tabellentext"/>
              <w:rPr>
                <w:rFonts w:cs="Arial"/>
                <w:sz w:val="24"/>
                <w:szCs w:val="24"/>
              </w:rPr>
            </w:pPr>
            <w:r>
              <w:rPr>
                <w:rFonts w:cs="Arial"/>
                <w:sz w:val="24"/>
                <w:szCs w:val="24"/>
              </w:rPr>
              <w:t>6F</w:t>
            </w:r>
          </w:p>
        </w:tc>
      </w:tr>
      <w:tr w:rsidR="00CA79F4">
        <w:tc>
          <w:tcPr>
            <w:tcW w:w="849" w:type="dxa"/>
          </w:tcPr>
          <w:p w:rsidR="00CA79F4" w:rsidRDefault="00CA79F4">
            <w:pPr>
              <w:pStyle w:val="Tabellentext"/>
              <w:rPr>
                <w:rFonts w:cs="Arial"/>
                <w:sz w:val="24"/>
                <w:szCs w:val="24"/>
              </w:rPr>
            </w:pPr>
          </w:p>
          <w:p w:rsidR="00CA79F4" w:rsidRDefault="008F2BF9">
            <w:pPr>
              <w:pStyle w:val="Tabellentext"/>
              <w:rPr>
                <w:rFonts w:cs="Arial"/>
                <w:sz w:val="24"/>
                <w:szCs w:val="24"/>
              </w:rPr>
            </w:pPr>
            <w:r>
              <w:rPr>
                <w:rFonts w:cs="Arial"/>
                <w:sz w:val="24"/>
                <w:szCs w:val="24"/>
              </w:rPr>
              <w:lastRenderedPageBreak/>
              <w:t>#2</w:t>
            </w:r>
          </w:p>
          <w:p w:rsidR="00CA79F4" w:rsidRDefault="008F2BF9">
            <w:pPr>
              <w:pStyle w:val="Tabellentext"/>
              <w:rPr>
                <w:rFonts w:cs="Arial"/>
                <w:sz w:val="24"/>
                <w:szCs w:val="24"/>
              </w:rPr>
            </w:pPr>
            <w:r>
              <w:rPr>
                <w:rFonts w:cs="Arial"/>
                <w:sz w:val="24"/>
                <w:szCs w:val="24"/>
              </w:rPr>
              <w:t>#3</w:t>
            </w:r>
          </w:p>
        </w:tc>
        <w:tc>
          <w:tcPr>
            <w:tcW w:w="6403" w:type="dxa"/>
          </w:tcPr>
          <w:p w:rsidR="00CA79F4" w:rsidRDefault="008F2BF9">
            <w:pPr>
              <w:pStyle w:val="Tabellentext"/>
              <w:rPr>
                <w:rFonts w:cs="Arial"/>
                <w:sz w:val="24"/>
                <w:szCs w:val="24"/>
              </w:rPr>
            </w:pPr>
            <w:r>
              <w:rPr>
                <w:rFonts w:cs="Arial"/>
                <w:sz w:val="24"/>
                <w:szCs w:val="24"/>
              </w:rPr>
              <w:lastRenderedPageBreak/>
              <w:t xml:space="preserve">DataIdentifier#1 = [ </w:t>
            </w:r>
          </w:p>
          <w:p w:rsidR="00CA79F4" w:rsidRDefault="008F2BF9">
            <w:pPr>
              <w:pStyle w:val="Tabellentext"/>
              <w:rPr>
                <w:rFonts w:cs="Arial"/>
                <w:sz w:val="24"/>
                <w:szCs w:val="24"/>
              </w:rPr>
            </w:pPr>
            <w:r>
              <w:rPr>
                <w:rFonts w:cs="Arial"/>
                <w:sz w:val="24"/>
                <w:szCs w:val="24"/>
              </w:rPr>
              <w:lastRenderedPageBreak/>
              <w:t xml:space="preserve">                                byte#1 (MSB)</w:t>
            </w:r>
          </w:p>
          <w:p w:rsidR="00CA79F4" w:rsidRDefault="008F2BF9">
            <w:pPr>
              <w:pStyle w:val="Tabellentext"/>
              <w:rPr>
                <w:rFonts w:cs="Arial"/>
                <w:sz w:val="24"/>
                <w:szCs w:val="24"/>
              </w:rPr>
            </w:pPr>
            <w:r>
              <w:rPr>
                <w:rFonts w:cs="Arial"/>
                <w:sz w:val="24"/>
                <w:szCs w:val="24"/>
              </w:rPr>
              <w:t xml:space="preserve">                                byte#2 (LSB) ]</w:t>
            </w:r>
          </w:p>
        </w:tc>
        <w:tc>
          <w:tcPr>
            <w:tcW w:w="680" w:type="dxa"/>
          </w:tcPr>
          <w:p w:rsidR="00CA79F4" w:rsidRDefault="00CA79F4">
            <w:pPr>
              <w:pStyle w:val="Tabellentext"/>
              <w:rPr>
                <w:rFonts w:cs="Arial"/>
                <w:sz w:val="24"/>
                <w:szCs w:val="24"/>
              </w:rPr>
            </w:pPr>
          </w:p>
          <w:p w:rsidR="00CA79F4" w:rsidRDefault="008F2BF9">
            <w:pPr>
              <w:pStyle w:val="Tabellentext"/>
              <w:rPr>
                <w:rFonts w:cs="Arial"/>
                <w:sz w:val="24"/>
                <w:szCs w:val="24"/>
              </w:rPr>
            </w:pPr>
            <w:r>
              <w:rPr>
                <w:rFonts w:cs="Arial"/>
                <w:sz w:val="24"/>
                <w:szCs w:val="24"/>
              </w:rPr>
              <w:lastRenderedPageBreak/>
              <w:t>M</w:t>
            </w:r>
          </w:p>
          <w:p w:rsidR="00CA79F4" w:rsidRDefault="008F2BF9">
            <w:pPr>
              <w:pStyle w:val="Tabellentext"/>
              <w:rPr>
                <w:rFonts w:cs="Arial"/>
                <w:sz w:val="24"/>
                <w:szCs w:val="24"/>
              </w:rPr>
            </w:pPr>
            <w:r>
              <w:rPr>
                <w:rFonts w:cs="Arial"/>
                <w:sz w:val="24"/>
                <w:szCs w:val="24"/>
              </w:rPr>
              <w:t>M</w:t>
            </w:r>
          </w:p>
        </w:tc>
        <w:tc>
          <w:tcPr>
            <w:tcW w:w="1426" w:type="dxa"/>
          </w:tcPr>
          <w:p w:rsidR="00CA79F4" w:rsidRDefault="00CA79F4">
            <w:pPr>
              <w:pStyle w:val="Tabellentext"/>
              <w:rPr>
                <w:rFonts w:cs="Arial"/>
                <w:sz w:val="24"/>
                <w:szCs w:val="24"/>
              </w:rPr>
            </w:pPr>
          </w:p>
          <w:p w:rsidR="00CA79F4" w:rsidRDefault="008F2BF9">
            <w:pPr>
              <w:pStyle w:val="Tabellentext"/>
              <w:rPr>
                <w:rFonts w:cs="Arial"/>
                <w:sz w:val="24"/>
                <w:szCs w:val="24"/>
              </w:rPr>
            </w:pPr>
            <w:r>
              <w:rPr>
                <w:rFonts w:cs="Arial"/>
                <w:sz w:val="24"/>
                <w:szCs w:val="24"/>
              </w:rPr>
              <w:lastRenderedPageBreak/>
              <w:t>00-FF</w:t>
            </w:r>
          </w:p>
          <w:p w:rsidR="00CA79F4" w:rsidRDefault="008F2BF9">
            <w:pPr>
              <w:pStyle w:val="Tabellentext"/>
              <w:rPr>
                <w:rFonts w:cs="Arial"/>
                <w:sz w:val="24"/>
                <w:szCs w:val="24"/>
              </w:rPr>
            </w:pPr>
            <w:r>
              <w:rPr>
                <w:rFonts w:cs="Arial"/>
                <w:sz w:val="24"/>
                <w:szCs w:val="24"/>
              </w:rPr>
              <w:t>00-FF</w:t>
            </w:r>
          </w:p>
        </w:tc>
      </w:tr>
      <w:tr w:rsidR="00CA79F4">
        <w:tc>
          <w:tcPr>
            <w:tcW w:w="849" w:type="dxa"/>
          </w:tcPr>
          <w:p w:rsidR="00CA79F4" w:rsidRDefault="00CA79F4">
            <w:pPr>
              <w:pStyle w:val="Tabellentext"/>
              <w:rPr>
                <w:rFonts w:cs="Arial"/>
                <w:sz w:val="24"/>
                <w:szCs w:val="24"/>
              </w:rPr>
            </w:pPr>
          </w:p>
          <w:p w:rsidR="00CA79F4" w:rsidRDefault="008F2BF9">
            <w:pPr>
              <w:pStyle w:val="Tabellentext"/>
              <w:rPr>
                <w:rFonts w:cs="Arial"/>
                <w:sz w:val="24"/>
                <w:szCs w:val="24"/>
              </w:rPr>
            </w:pPr>
            <w:r>
              <w:rPr>
                <w:rFonts w:cs="Arial"/>
                <w:sz w:val="24"/>
                <w:szCs w:val="24"/>
              </w:rPr>
              <w:t>#4</w:t>
            </w:r>
          </w:p>
          <w:p w:rsidR="00CA79F4" w:rsidRDefault="008F2BF9">
            <w:pPr>
              <w:pStyle w:val="Tabellentext"/>
              <w:rPr>
                <w:rFonts w:cs="Arial"/>
                <w:sz w:val="24"/>
                <w:szCs w:val="24"/>
              </w:rPr>
            </w:pPr>
            <w:r>
              <w:rPr>
                <w:rFonts w:cs="Arial"/>
                <w:sz w:val="24"/>
                <w:szCs w:val="24"/>
              </w:rPr>
              <w:t>：</w:t>
            </w:r>
          </w:p>
          <w:p w:rsidR="00CA79F4" w:rsidRDefault="008F2BF9">
            <w:pPr>
              <w:pStyle w:val="Tabellentext"/>
              <w:rPr>
                <w:rFonts w:cs="Arial"/>
                <w:sz w:val="24"/>
                <w:szCs w:val="24"/>
              </w:rPr>
            </w:pPr>
            <w:r>
              <w:rPr>
                <w:rFonts w:cs="Arial"/>
                <w:sz w:val="24"/>
                <w:szCs w:val="24"/>
              </w:rPr>
              <w:t>#4+(m-1)</w:t>
            </w:r>
          </w:p>
        </w:tc>
        <w:tc>
          <w:tcPr>
            <w:tcW w:w="6403" w:type="dxa"/>
          </w:tcPr>
          <w:p w:rsidR="00CA79F4" w:rsidRDefault="008F2BF9">
            <w:pPr>
              <w:pStyle w:val="Tabellentext"/>
              <w:rPr>
                <w:rFonts w:cs="Arial"/>
                <w:sz w:val="24"/>
                <w:szCs w:val="24"/>
              </w:rPr>
            </w:pPr>
            <w:r>
              <w:rPr>
                <w:rFonts w:cs="Arial"/>
                <w:sz w:val="24"/>
                <w:szCs w:val="24"/>
              </w:rPr>
              <w:t xml:space="preserve">ControlStatusRecord#1[ ] = [ </w:t>
            </w:r>
          </w:p>
          <w:p w:rsidR="00CA79F4" w:rsidRDefault="008F2BF9">
            <w:pPr>
              <w:pStyle w:val="Tabellentext"/>
              <w:ind w:leftChars="500" w:left="1050" w:firstLineChars="100" w:firstLine="240"/>
              <w:rPr>
                <w:rFonts w:cs="Arial"/>
                <w:sz w:val="24"/>
                <w:szCs w:val="24"/>
              </w:rPr>
            </w:pPr>
            <w:r>
              <w:rPr>
                <w:rFonts w:cs="Arial"/>
                <w:sz w:val="24"/>
                <w:szCs w:val="24"/>
              </w:rPr>
              <w:t>controlState#1/inputOutputControlParameter</w:t>
            </w:r>
          </w:p>
          <w:p w:rsidR="00CA79F4" w:rsidRDefault="008F2BF9">
            <w:pPr>
              <w:pStyle w:val="Tabellentext"/>
              <w:rPr>
                <w:rFonts w:cs="Arial"/>
                <w:sz w:val="24"/>
                <w:szCs w:val="24"/>
              </w:rPr>
            </w:pPr>
            <w:r>
              <w:rPr>
                <w:rFonts w:cs="Arial"/>
                <w:sz w:val="24"/>
                <w:szCs w:val="24"/>
              </w:rPr>
              <w:t xml:space="preserve">           </w:t>
            </w:r>
            <w:r>
              <w:rPr>
                <w:rFonts w:cs="Arial"/>
                <w:sz w:val="24"/>
                <w:szCs w:val="24"/>
              </w:rPr>
              <w:t>：</w:t>
            </w:r>
          </w:p>
          <w:p w:rsidR="00CA79F4" w:rsidRDefault="008F2BF9">
            <w:pPr>
              <w:pStyle w:val="Tabellentext"/>
              <w:rPr>
                <w:rFonts w:cs="Arial"/>
                <w:sz w:val="24"/>
                <w:szCs w:val="24"/>
              </w:rPr>
            </w:pPr>
            <w:r>
              <w:rPr>
                <w:rFonts w:cs="Arial"/>
                <w:sz w:val="24"/>
                <w:szCs w:val="24"/>
              </w:rPr>
              <w:t xml:space="preserve">           controlState#m ]</w:t>
            </w:r>
          </w:p>
        </w:tc>
        <w:tc>
          <w:tcPr>
            <w:tcW w:w="680" w:type="dxa"/>
          </w:tcPr>
          <w:p w:rsidR="00CA79F4" w:rsidRDefault="00CA79F4">
            <w:pPr>
              <w:pStyle w:val="Tabellentext"/>
              <w:rPr>
                <w:rFonts w:cs="Arial"/>
                <w:sz w:val="24"/>
                <w:szCs w:val="24"/>
              </w:rPr>
            </w:pPr>
          </w:p>
          <w:p w:rsidR="00CA79F4" w:rsidRDefault="008F2BF9">
            <w:pPr>
              <w:pStyle w:val="Tabellentext"/>
              <w:rPr>
                <w:rFonts w:cs="Arial"/>
                <w:sz w:val="24"/>
                <w:szCs w:val="24"/>
              </w:rPr>
            </w:pPr>
            <w:r>
              <w:rPr>
                <w:rFonts w:cs="Arial"/>
                <w:sz w:val="24"/>
                <w:szCs w:val="24"/>
              </w:rPr>
              <w:t>C1</w:t>
            </w:r>
          </w:p>
          <w:p w:rsidR="00CA79F4" w:rsidRDefault="008F2BF9">
            <w:pPr>
              <w:pStyle w:val="Tabellentext"/>
              <w:rPr>
                <w:rFonts w:cs="Arial"/>
                <w:sz w:val="24"/>
                <w:szCs w:val="24"/>
              </w:rPr>
            </w:pPr>
            <w:r>
              <w:rPr>
                <w:rFonts w:cs="Arial"/>
                <w:sz w:val="24"/>
                <w:szCs w:val="24"/>
              </w:rPr>
              <w:t>：</w:t>
            </w:r>
          </w:p>
          <w:p w:rsidR="00CA79F4" w:rsidRDefault="008F2BF9">
            <w:pPr>
              <w:pStyle w:val="Tabellentext"/>
              <w:rPr>
                <w:rFonts w:cs="Arial"/>
                <w:sz w:val="24"/>
                <w:szCs w:val="24"/>
              </w:rPr>
            </w:pPr>
            <w:r>
              <w:rPr>
                <w:rFonts w:cs="Arial"/>
                <w:sz w:val="24"/>
                <w:szCs w:val="24"/>
              </w:rPr>
              <w:t>C2</w:t>
            </w:r>
          </w:p>
        </w:tc>
        <w:tc>
          <w:tcPr>
            <w:tcW w:w="1426" w:type="dxa"/>
          </w:tcPr>
          <w:p w:rsidR="00CA79F4" w:rsidRDefault="00CA79F4">
            <w:pPr>
              <w:pStyle w:val="Tabellentext"/>
              <w:rPr>
                <w:rFonts w:cs="Arial"/>
                <w:sz w:val="24"/>
                <w:szCs w:val="24"/>
              </w:rPr>
            </w:pPr>
          </w:p>
          <w:p w:rsidR="00CA79F4" w:rsidRDefault="008F2BF9">
            <w:pPr>
              <w:pStyle w:val="Tabellentext"/>
              <w:rPr>
                <w:rFonts w:cs="Arial"/>
                <w:sz w:val="24"/>
                <w:szCs w:val="24"/>
              </w:rPr>
            </w:pPr>
            <w:r>
              <w:rPr>
                <w:rFonts w:cs="Arial"/>
                <w:sz w:val="24"/>
                <w:szCs w:val="24"/>
              </w:rPr>
              <w:t>00-FF</w:t>
            </w:r>
          </w:p>
          <w:p w:rsidR="00CA79F4" w:rsidRDefault="008F2BF9">
            <w:pPr>
              <w:pStyle w:val="Tabellentext"/>
              <w:rPr>
                <w:rFonts w:cs="Arial"/>
                <w:sz w:val="24"/>
                <w:szCs w:val="24"/>
              </w:rPr>
            </w:pPr>
            <w:r>
              <w:rPr>
                <w:rFonts w:cs="Arial"/>
                <w:sz w:val="24"/>
                <w:szCs w:val="24"/>
              </w:rPr>
              <w:t>：</w:t>
            </w:r>
          </w:p>
          <w:p w:rsidR="00CA79F4" w:rsidRDefault="008F2BF9">
            <w:pPr>
              <w:pStyle w:val="Tabellentext"/>
              <w:rPr>
                <w:rFonts w:cs="Arial"/>
                <w:sz w:val="24"/>
                <w:szCs w:val="24"/>
              </w:rPr>
            </w:pPr>
            <w:r>
              <w:rPr>
                <w:rFonts w:cs="Arial"/>
                <w:sz w:val="24"/>
                <w:szCs w:val="24"/>
              </w:rPr>
              <w:t>00-FF</w:t>
            </w:r>
          </w:p>
        </w:tc>
      </w:tr>
      <w:tr w:rsidR="00CA79F4">
        <w:tc>
          <w:tcPr>
            <w:tcW w:w="9358" w:type="dxa"/>
            <w:gridSpan w:val="4"/>
          </w:tcPr>
          <w:p w:rsidR="00CA79F4" w:rsidRDefault="008F2BF9">
            <w:pPr>
              <w:pStyle w:val="Tabellentext"/>
              <w:rPr>
                <w:rFonts w:cs="Arial"/>
                <w:sz w:val="24"/>
                <w:szCs w:val="24"/>
              </w:rPr>
            </w:pPr>
            <w:r>
              <w:rPr>
                <w:rFonts w:cs="Arial"/>
                <w:sz w:val="24"/>
                <w:szCs w:val="24"/>
              </w:rPr>
              <w:t>C1</w:t>
            </w:r>
            <w:r>
              <w:rPr>
                <w:rFonts w:cs="Arial"/>
                <w:sz w:val="24"/>
                <w:szCs w:val="24"/>
              </w:rPr>
              <w:t>：此参数的存在取决于它在请求报文中的用法。</w:t>
            </w:r>
            <w:r>
              <w:rPr>
                <w:rFonts w:cs="Arial"/>
                <w:sz w:val="24"/>
                <w:szCs w:val="24"/>
              </w:rPr>
              <w:t xml:space="preserve"> ControlState#1 </w:t>
            </w:r>
            <w:r>
              <w:rPr>
                <w:rFonts w:cs="Arial"/>
                <w:sz w:val="24"/>
                <w:szCs w:val="24"/>
              </w:rPr>
              <w:t>可以被用作</w:t>
            </w:r>
            <w:r>
              <w:rPr>
                <w:rFonts w:cs="Arial"/>
                <w:sz w:val="24"/>
                <w:szCs w:val="24"/>
              </w:rPr>
              <w:t>“</w:t>
            </w:r>
            <w:r>
              <w:rPr>
                <w:rFonts w:cs="Arial"/>
                <w:sz w:val="24"/>
                <w:szCs w:val="24"/>
              </w:rPr>
              <w:t>输入输出控制参数</w:t>
            </w:r>
            <w:r>
              <w:rPr>
                <w:rFonts w:cs="Arial"/>
                <w:sz w:val="24"/>
                <w:szCs w:val="24"/>
              </w:rPr>
              <w:t>”</w:t>
            </w:r>
            <w:r>
              <w:rPr>
                <w:rFonts w:cs="Arial"/>
                <w:sz w:val="24"/>
                <w:szCs w:val="24"/>
              </w:rPr>
              <w:t>（</w:t>
            </w:r>
            <w:r>
              <w:rPr>
                <w:rFonts w:cs="Arial"/>
                <w:sz w:val="24"/>
                <w:szCs w:val="24"/>
              </w:rPr>
              <w:t>InputOutputControlParameter</w:t>
            </w:r>
            <w:r>
              <w:rPr>
                <w:rFonts w:cs="Arial"/>
                <w:sz w:val="24"/>
                <w:szCs w:val="24"/>
              </w:rPr>
              <w:t>）或附加的控制状态。如果被用作输入输出控制参数，此参数应在响应报文中存在并与请求报文中给出的输入输出控制参数值相对应。</w:t>
            </w:r>
          </w:p>
          <w:p w:rsidR="00CA79F4" w:rsidRDefault="008F2BF9">
            <w:pPr>
              <w:pStyle w:val="Tabellentext"/>
              <w:rPr>
                <w:rFonts w:cs="Arial"/>
                <w:sz w:val="24"/>
                <w:szCs w:val="24"/>
              </w:rPr>
            </w:pPr>
            <w:r>
              <w:rPr>
                <w:rFonts w:cs="Arial"/>
                <w:sz w:val="24"/>
                <w:szCs w:val="24"/>
              </w:rPr>
              <w:t>在所有其它情况下，此参数以用户可选参数存在（取决于</w:t>
            </w:r>
            <w:r>
              <w:rPr>
                <w:rFonts w:cs="Arial"/>
                <w:sz w:val="24"/>
                <w:szCs w:val="24"/>
              </w:rPr>
              <w:t>controlStatusRecord</w:t>
            </w:r>
            <w:r>
              <w:rPr>
                <w:rFonts w:cs="Arial"/>
                <w:sz w:val="24"/>
                <w:szCs w:val="24"/>
              </w:rPr>
              <w:t>的用法）。</w:t>
            </w:r>
            <w:r>
              <w:rPr>
                <w:rFonts w:cs="Arial"/>
                <w:sz w:val="24"/>
                <w:szCs w:val="24"/>
              </w:rPr>
              <w:t xml:space="preserve"> </w:t>
            </w:r>
          </w:p>
          <w:p w:rsidR="00CA79F4" w:rsidRDefault="008F2BF9">
            <w:pPr>
              <w:pStyle w:val="Tabellentext"/>
              <w:rPr>
                <w:rFonts w:cs="Arial"/>
                <w:sz w:val="24"/>
                <w:szCs w:val="24"/>
              </w:rPr>
            </w:pPr>
            <w:r>
              <w:rPr>
                <w:rFonts w:cs="Arial"/>
                <w:sz w:val="24"/>
                <w:szCs w:val="24"/>
              </w:rPr>
              <w:t>C2</w:t>
            </w:r>
            <w:r>
              <w:rPr>
                <w:rFonts w:cs="Arial"/>
                <w:sz w:val="24"/>
                <w:szCs w:val="24"/>
              </w:rPr>
              <w:t>：此参数的存在取决于数据标识符和输入输出控制参数</w:t>
            </w:r>
            <w:r>
              <w:rPr>
                <w:rFonts w:cs="Arial"/>
                <w:sz w:val="24"/>
                <w:szCs w:val="24"/>
              </w:rPr>
              <w:t xml:space="preserve"> </w:t>
            </w:r>
            <w:r>
              <w:rPr>
                <w:rFonts w:cs="Arial"/>
                <w:sz w:val="24"/>
                <w:szCs w:val="24"/>
              </w:rPr>
              <w:t>（如果</w:t>
            </w:r>
            <w:r>
              <w:rPr>
                <w:rFonts w:cs="Arial"/>
                <w:sz w:val="24"/>
                <w:szCs w:val="24"/>
              </w:rPr>
              <w:t xml:space="preserve"> controlState#1 </w:t>
            </w:r>
            <w:r>
              <w:rPr>
                <w:rFonts w:cs="Arial"/>
                <w:sz w:val="24"/>
                <w:szCs w:val="24"/>
              </w:rPr>
              <w:t>被用作输入输出控制参数）。</w:t>
            </w:r>
          </w:p>
        </w:tc>
      </w:tr>
    </w:tbl>
    <w:p w:rsidR="00CA79F4" w:rsidRDefault="00CA79F4">
      <w:pPr>
        <w:rPr>
          <w:rFonts w:ascii="Arial" w:hAnsi="Arial" w:cs="Arial"/>
          <w:sz w:val="24"/>
        </w:rPr>
      </w:pPr>
    </w:p>
    <w:p w:rsidR="00CA79F4" w:rsidRDefault="008F2BF9">
      <w:pPr>
        <w:rPr>
          <w:rFonts w:ascii="Arial" w:hAnsi="Arial" w:cs="Arial"/>
          <w:sz w:val="24"/>
        </w:rPr>
      </w:pPr>
      <w:r>
        <w:rPr>
          <w:rFonts w:ascii="Arial" w:hAnsi="Arial" w:cs="Arial"/>
          <w:sz w:val="24"/>
        </w:rPr>
        <w:t>否定响应</w:t>
      </w:r>
    </w:p>
    <w:tbl>
      <w:tblPr>
        <w:tblW w:w="9358" w:type="dxa"/>
        <w:tblInd w:w="5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50" w:type="dxa"/>
          <w:right w:w="50" w:type="dxa"/>
        </w:tblCellMar>
        <w:tblLook w:val="04A0" w:firstRow="1" w:lastRow="0" w:firstColumn="1" w:lastColumn="0" w:noHBand="0" w:noVBand="1"/>
      </w:tblPr>
      <w:tblGrid>
        <w:gridCol w:w="849"/>
        <w:gridCol w:w="6403"/>
        <w:gridCol w:w="680"/>
        <w:gridCol w:w="1426"/>
      </w:tblGrid>
      <w:tr w:rsidR="00CA79F4">
        <w:trPr>
          <w:tblHeader/>
        </w:trPr>
        <w:tc>
          <w:tcPr>
            <w:tcW w:w="849" w:type="dxa"/>
            <w:shd w:val="clear" w:color="auto" w:fill="E5E5E5"/>
            <w:vAlign w:val="center"/>
          </w:tcPr>
          <w:p w:rsidR="00CA79F4" w:rsidRDefault="008F2BF9">
            <w:pPr>
              <w:pStyle w:val="FormatvorlageTableFirstRow"/>
              <w:jc w:val="both"/>
              <w:rPr>
                <w:rFonts w:eastAsia="宋体" w:cs="Arial"/>
                <w:sz w:val="24"/>
                <w:szCs w:val="24"/>
                <w:lang w:eastAsia="zh-CN"/>
              </w:rPr>
            </w:pPr>
            <w:r>
              <w:rPr>
                <w:rFonts w:eastAsia="宋体" w:cs="Arial"/>
                <w:sz w:val="24"/>
                <w:szCs w:val="24"/>
                <w:lang w:eastAsia="zh-CN"/>
              </w:rPr>
              <w:t>字节</w:t>
            </w:r>
          </w:p>
        </w:tc>
        <w:tc>
          <w:tcPr>
            <w:tcW w:w="6403" w:type="dxa"/>
            <w:shd w:val="clear" w:color="auto" w:fill="E5E5E5"/>
            <w:vAlign w:val="center"/>
          </w:tcPr>
          <w:p w:rsidR="00CA79F4" w:rsidRDefault="008F2BF9">
            <w:pPr>
              <w:pStyle w:val="FormatvorlageTableFirstRow"/>
              <w:jc w:val="both"/>
              <w:rPr>
                <w:rFonts w:eastAsia="宋体" w:cs="Arial"/>
                <w:sz w:val="24"/>
                <w:szCs w:val="24"/>
                <w:lang w:eastAsia="zh-CN"/>
              </w:rPr>
            </w:pPr>
            <w:r>
              <w:rPr>
                <w:rFonts w:eastAsia="宋体" w:cs="Arial"/>
                <w:sz w:val="24"/>
                <w:szCs w:val="24"/>
                <w:lang w:eastAsia="zh-CN"/>
              </w:rPr>
              <w:t>参数名称</w:t>
            </w:r>
          </w:p>
        </w:tc>
        <w:tc>
          <w:tcPr>
            <w:tcW w:w="680" w:type="dxa"/>
            <w:shd w:val="clear" w:color="auto" w:fill="E5E5E5"/>
            <w:vAlign w:val="center"/>
          </w:tcPr>
          <w:p w:rsidR="00CA79F4" w:rsidRDefault="008F2BF9">
            <w:pPr>
              <w:pStyle w:val="FormatvorlageTableFirstRow"/>
              <w:jc w:val="both"/>
              <w:rPr>
                <w:rFonts w:eastAsia="宋体" w:cs="Arial"/>
                <w:sz w:val="24"/>
                <w:szCs w:val="24"/>
              </w:rPr>
            </w:pPr>
            <w:r>
              <w:rPr>
                <w:rFonts w:eastAsia="宋体" w:cs="Arial"/>
                <w:sz w:val="24"/>
                <w:szCs w:val="24"/>
              </w:rPr>
              <w:t>Cvt</w:t>
            </w:r>
          </w:p>
        </w:tc>
        <w:tc>
          <w:tcPr>
            <w:tcW w:w="1426" w:type="dxa"/>
            <w:shd w:val="clear" w:color="auto" w:fill="E5E5E5"/>
            <w:vAlign w:val="center"/>
          </w:tcPr>
          <w:p w:rsidR="00CA79F4" w:rsidRDefault="008F2BF9">
            <w:pPr>
              <w:pStyle w:val="FormatvorlageTableFirstRow"/>
              <w:jc w:val="both"/>
              <w:rPr>
                <w:rFonts w:eastAsia="宋体" w:cs="Arial"/>
                <w:sz w:val="24"/>
                <w:szCs w:val="24"/>
              </w:rPr>
            </w:pPr>
            <w:r>
              <w:rPr>
                <w:rFonts w:eastAsia="宋体" w:cs="Arial"/>
                <w:sz w:val="24"/>
                <w:szCs w:val="24"/>
                <w:lang w:eastAsia="zh-CN"/>
              </w:rPr>
              <w:t>数值</w:t>
            </w:r>
            <w:r>
              <w:rPr>
                <w:rFonts w:eastAsia="宋体" w:cs="Arial"/>
                <w:sz w:val="24"/>
                <w:szCs w:val="24"/>
              </w:rPr>
              <w:t>(hex)</w:t>
            </w:r>
          </w:p>
        </w:tc>
      </w:tr>
      <w:tr w:rsidR="00CA79F4">
        <w:tc>
          <w:tcPr>
            <w:tcW w:w="849" w:type="dxa"/>
          </w:tcPr>
          <w:p w:rsidR="00CA79F4" w:rsidRDefault="008F2BF9">
            <w:pPr>
              <w:pStyle w:val="Tabellentext"/>
              <w:rPr>
                <w:rFonts w:cs="Arial"/>
                <w:sz w:val="24"/>
                <w:szCs w:val="24"/>
              </w:rPr>
            </w:pPr>
            <w:r>
              <w:rPr>
                <w:rFonts w:cs="Arial"/>
                <w:sz w:val="24"/>
                <w:szCs w:val="24"/>
              </w:rPr>
              <w:t>#1</w:t>
            </w:r>
          </w:p>
        </w:tc>
        <w:tc>
          <w:tcPr>
            <w:tcW w:w="6403" w:type="dxa"/>
          </w:tcPr>
          <w:p w:rsidR="00CA79F4" w:rsidRDefault="008F2BF9">
            <w:pPr>
              <w:pStyle w:val="Tabellentext"/>
              <w:rPr>
                <w:rFonts w:cs="Arial"/>
                <w:sz w:val="24"/>
                <w:szCs w:val="24"/>
              </w:rPr>
            </w:pPr>
            <w:r>
              <w:rPr>
                <w:rFonts w:cs="Arial"/>
                <w:sz w:val="24"/>
                <w:szCs w:val="24"/>
              </w:rPr>
              <w:t>NegativeResponseServiceIdentifier</w:t>
            </w:r>
          </w:p>
        </w:tc>
        <w:tc>
          <w:tcPr>
            <w:tcW w:w="680" w:type="dxa"/>
          </w:tcPr>
          <w:p w:rsidR="00CA79F4" w:rsidRDefault="008F2BF9">
            <w:pPr>
              <w:pStyle w:val="Tabellentext"/>
              <w:rPr>
                <w:rFonts w:cs="Arial"/>
                <w:sz w:val="24"/>
                <w:szCs w:val="24"/>
              </w:rPr>
            </w:pPr>
            <w:r>
              <w:rPr>
                <w:rFonts w:cs="Arial"/>
                <w:sz w:val="24"/>
                <w:szCs w:val="24"/>
              </w:rPr>
              <w:t>M</w:t>
            </w:r>
          </w:p>
        </w:tc>
        <w:tc>
          <w:tcPr>
            <w:tcW w:w="1426" w:type="dxa"/>
          </w:tcPr>
          <w:p w:rsidR="00CA79F4" w:rsidRDefault="008F2BF9">
            <w:pPr>
              <w:pStyle w:val="Tabellentext"/>
              <w:rPr>
                <w:rFonts w:cs="Arial"/>
                <w:sz w:val="24"/>
                <w:szCs w:val="24"/>
              </w:rPr>
            </w:pPr>
            <w:r>
              <w:rPr>
                <w:rFonts w:cs="Arial"/>
                <w:sz w:val="24"/>
                <w:szCs w:val="24"/>
              </w:rPr>
              <w:t>7F</w:t>
            </w:r>
          </w:p>
        </w:tc>
      </w:tr>
      <w:tr w:rsidR="00CA79F4">
        <w:tc>
          <w:tcPr>
            <w:tcW w:w="849" w:type="dxa"/>
          </w:tcPr>
          <w:p w:rsidR="00CA79F4" w:rsidRDefault="008F2BF9">
            <w:pPr>
              <w:pStyle w:val="Tabellentext"/>
              <w:rPr>
                <w:rFonts w:cs="Arial"/>
                <w:sz w:val="24"/>
                <w:szCs w:val="24"/>
              </w:rPr>
            </w:pPr>
            <w:r>
              <w:rPr>
                <w:rFonts w:cs="Arial"/>
                <w:sz w:val="24"/>
                <w:szCs w:val="24"/>
              </w:rPr>
              <w:t>#2</w:t>
            </w:r>
          </w:p>
        </w:tc>
        <w:tc>
          <w:tcPr>
            <w:tcW w:w="6403" w:type="dxa"/>
          </w:tcPr>
          <w:p w:rsidR="00CA79F4" w:rsidRDefault="008F2BF9">
            <w:pPr>
              <w:pStyle w:val="Tabellentext"/>
              <w:rPr>
                <w:rFonts w:cs="Arial"/>
                <w:sz w:val="24"/>
                <w:szCs w:val="24"/>
              </w:rPr>
            </w:pPr>
            <w:r>
              <w:rPr>
                <w:rFonts w:cs="Arial"/>
                <w:sz w:val="24"/>
                <w:szCs w:val="24"/>
              </w:rPr>
              <w:t>OriginalRequestServiceIdentifier</w:t>
            </w:r>
          </w:p>
        </w:tc>
        <w:tc>
          <w:tcPr>
            <w:tcW w:w="680" w:type="dxa"/>
          </w:tcPr>
          <w:p w:rsidR="00CA79F4" w:rsidRDefault="008F2BF9">
            <w:pPr>
              <w:pStyle w:val="Tabellentext"/>
              <w:rPr>
                <w:rFonts w:cs="Arial"/>
                <w:sz w:val="24"/>
                <w:szCs w:val="24"/>
              </w:rPr>
            </w:pPr>
            <w:r>
              <w:rPr>
                <w:rFonts w:cs="Arial"/>
                <w:sz w:val="24"/>
                <w:szCs w:val="24"/>
              </w:rPr>
              <w:t>M</w:t>
            </w:r>
          </w:p>
        </w:tc>
        <w:tc>
          <w:tcPr>
            <w:tcW w:w="1426" w:type="dxa"/>
          </w:tcPr>
          <w:p w:rsidR="00CA79F4" w:rsidRDefault="008F2BF9">
            <w:pPr>
              <w:pStyle w:val="Tabellentext"/>
              <w:rPr>
                <w:rFonts w:cs="Arial"/>
                <w:sz w:val="24"/>
                <w:szCs w:val="24"/>
              </w:rPr>
            </w:pPr>
            <w:r>
              <w:rPr>
                <w:rFonts w:cs="Arial"/>
                <w:sz w:val="24"/>
                <w:szCs w:val="24"/>
              </w:rPr>
              <w:t>2F</w:t>
            </w:r>
          </w:p>
        </w:tc>
      </w:tr>
      <w:tr w:rsidR="00CA79F4">
        <w:tc>
          <w:tcPr>
            <w:tcW w:w="849" w:type="dxa"/>
          </w:tcPr>
          <w:p w:rsidR="00CA79F4" w:rsidRDefault="008F2BF9">
            <w:pPr>
              <w:pStyle w:val="Tabellentext"/>
              <w:rPr>
                <w:rFonts w:cs="Arial"/>
                <w:sz w:val="24"/>
                <w:szCs w:val="24"/>
              </w:rPr>
            </w:pPr>
            <w:r>
              <w:rPr>
                <w:rFonts w:cs="Arial"/>
                <w:sz w:val="24"/>
                <w:szCs w:val="24"/>
              </w:rPr>
              <w:t>#3</w:t>
            </w:r>
          </w:p>
        </w:tc>
        <w:tc>
          <w:tcPr>
            <w:tcW w:w="6403" w:type="dxa"/>
          </w:tcPr>
          <w:p w:rsidR="00CA79F4" w:rsidRDefault="008F2BF9">
            <w:pPr>
              <w:pStyle w:val="Tabellentext"/>
              <w:rPr>
                <w:rFonts w:cs="Arial"/>
                <w:sz w:val="24"/>
                <w:szCs w:val="24"/>
              </w:rPr>
            </w:pPr>
            <w:r>
              <w:rPr>
                <w:rFonts w:cs="Arial"/>
                <w:sz w:val="24"/>
                <w:szCs w:val="24"/>
              </w:rPr>
              <w:t>NegativeResponseCode</w:t>
            </w:r>
          </w:p>
        </w:tc>
        <w:tc>
          <w:tcPr>
            <w:tcW w:w="680" w:type="dxa"/>
          </w:tcPr>
          <w:p w:rsidR="00CA79F4" w:rsidRDefault="008F2BF9">
            <w:pPr>
              <w:pStyle w:val="Tabellentext"/>
              <w:rPr>
                <w:rFonts w:cs="Arial"/>
                <w:sz w:val="24"/>
                <w:szCs w:val="24"/>
              </w:rPr>
            </w:pPr>
            <w:r>
              <w:rPr>
                <w:rFonts w:cs="Arial"/>
                <w:sz w:val="24"/>
                <w:szCs w:val="24"/>
              </w:rPr>
              <w:t>M</w:t>
            </w:r>
          </w:p>
        </w:tc>
        <w:tc>
          <w:tcPr>
            <w:tcW w:w="1426" w:type="dxa"/>
          </w:tcPr>
          <w:p w:rsidR="00CA79F4" w:rsidRDefault="008F2BF9">
            <w:pPr>
              <w:pStyle w:val="Tabellentext"/>
              <w:rPr>
                <w:rFonts w:cs="Arial"/>
                <w:sz w:val="24"/>
                <w:szCs w:val="24"/>
              </w:rPr>
            </w:pPr>
            <w:r>
              <w:rPr>
                <w:rFonts w:cs="Arial" w:hint="eastAsia"/>
                <w:sz w:val="24"/>
                <w:szCs w:val="24"/>
              </w:rPr>
              <w:t>（</w:t>
            </w:r>
            <w:r>
              <w:rPr>
                <w:rFonts w:cs="Arial"/>
                <w:sz w:val="24"/>
                <w:szCs w:val="24"/>
              </w:rPr>
              <w:t>如下</w:t>
            </w:r>
            <w:r>
              <w:rPr>
                <w:rFonts w:cs="Arial" w:hint="eastAsia"/>
                <w:sz w:val="24"/>
                <w:szCs w:val="24"/>
              </w:rPr>
              <w:t>）</w:t>
            </w:r>
          </w:p>
        </w:tc>
      </w:tr>
    </w:tbl>
    <w:p w:rsidR="00CA79F4" w:rsidRDefault="00CA79F4">
      <w:pPr>
        <w:rPr>
          <w:rFonts w:ascii="Arial" w:hAnsi="Arial" w:cs="Arial"/>
          <w:sz w:val="24"/>
        </w:rPr>
      </w:pPr>
    </w:p>
    <w:p w:rsidR="00CA79F4" w:rsidRDefault="008F2BF9">
      <w:pPr>
        <w:rPr>
          <w:rFonts w:ascii="Arial" w:hAnsi="Arial" w:cs="Arial"/>
          <w:sz w:val="24"/>
        </w:rPr>
      </w:pPr>
      <w:r>
        <w:rPr>
          <w:rFonts w:ascii="Arial" w:hAnsi="Arial" w:cs="Arial"/>
          <w:sz w:val="24"/>
        </w:rPr>
        <w:t>否定响应码</w:t>
      </w:r>
    </w:p>
    <w:tbl>
      <w:tblPr>
        <w:tblW w:w="9370" w:type="dxa"/>
        <w:tblInd w:w="5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50" w:type="dxa"/>
          <w:right w:w="50" w:type="dxa"/>
        </w:tblCellMar>
        <w:tblLook w:val="04A0" w:firstRow="1" w:lastRow="0" w:firstColumn="1" w:lastColumn="0" w:noHBand="0" w:noVBand="1"/>
      </w:tblPr>
      <w:tblGrid>
        <w:gridCol w:w="1200"/>
        <w:gridCol w:w="8170"/>
      </w:tblGrid>
      <w:tr w:rsidR="00CA79F4">
        <w:trPr>
          <w:tblHeader/>
        </w:trPr>
        <w:tc>
          <w:tcPr>
            <w:tcW w:w="1200" w:type="dxa"/>
            <w:shd w:val="clear" w:color="auto" w:fill="E5E5E5"/>
          </w:tcPr>
          <w:p w:rsidR="00CA79F4" w:rsidRDefault="008F2BF9">
            <w:pPr>
              <w:pStyle w:val="TableFirstRow"/>
              <w:rPr>
                <w:rFonts w:cs="Arial"/>
                <w:sz w:val="24"/>
                <w:szCs w:val="24"/>
                <w:lang w:eastAsia="zh-CN"/>
              </w:rPr>
            </w:pPr>
            <w:r>
              <w:rPr>
                <w:rFonts w:cs="Arial"/>
                <w:sz w:val="24"/>
                <w:szCs w:val="24"/>
                <w:lang w:eastAsia="zh-CN"/>
              </w:rPr>
              <w:t>H</w:t>
            </w:r>
            <w:r>
              <w:rPr>
                <w:rFonts w:cs="Arial"/>
                <w:sz w:val="24"/>
                <w:szCs w:val="24"/>
              </w:rPr>
              <w:t>ex</w:t>
            </w:r>
          </w:p>
        </w:tc>
        <w:tc>
          <w:tcPr>
            <w:tcW w:w="8170" w:type="dxa"/>
            <w:shd w:val="clear" w:color="auto" w:fill="E5E5E5"/>
          </w:tcPr>
          <w:p w:rsidR="00CA79F4" w:rsidRDefault="008F2BF9">
            <w:pPr>
              <w:pStyle w:val="TableFirstRow"/>
              <w:rPr>
                <w:rFonts w:cs="Arial"/>
                <w:sz w:val="24"/>
                <w:szCs w:val="24"/>
              </w:rPr>
            </w:pPr>
            <w:r>
              <w:rPr>
                <w:rFonts w:cs="Arial"/>
                <w:sz w:val="24"/>
                <w:szCs w:val="24"/>
                <w:lang w:eastAsia="zh-CN"/>
              </w:rPr>
              <w:t>描述</w:t>
            </w:r>
          </w:p>
        </w:tc>
      </w:tr>
      <w:tr w:rsidR="00CA79F4">
        <w:tc>
          <w:tcPr>
            <w:tcW w:w="1200" w:type="dxa"/>
          </w:tcPr>
          <w:p w:rsidR="00CA79F4" w:rsidRDefault="008F2BF9">
            <w:pPr>
              <w:pStyle w:val="Tabellentext"/>
              <w:rPr>
                <w:rFonts w:cs="Arial"/>
                <w:sz w:val="24"/>
                <w:szCs w:val="24"/>
              </w:rPr>
            </w:pPr>
            <w:r>
              <w:rPr>
                <w:rFonts w:cs="Arial"/>
                <w:sz w:val="24"/>
                <w:szCs w:val="24"/>
              </w:rPr>
              <w:t>13</w:t>
            </w:r>
          </w:p>
        </w:tc>
        <w:tc>
          <w:tcPr>
            <w:tcW w:w="8170" w:type="dxa"/>
          </w:tcPr>
          <w:p w:rsidR="00CA79F4" w:rsidRDefault="008F2BF9">
            <w:pPr>
              <w:pStyle w:val="Tabellentext"/>
              <w:rPr>
                <w:rFonts w:cs="Arial"/>
                <w:b/>
                <w:sz w:val="24"/>
                <w:szCs w:val="24"/>
              </w:rPr>
            </w:pPr>
            <w:r>
              <w:rPr>
                <w:rFonts w:cs="Arial"/>
                <w:b/>
                <w:sz w:val="24"/>
                <w:szCs w:val="24"/>
              </w:rPr>
              <w:t>报文长度错误</w:t>
            </w:r>
          </w:p>
          <w:p w:rsidR="00CA79F4" w:rsidRDefault="008F2BF9">
            <w:pPr>
              <w:pStyle w:val="Tabellentext"/>
              <w:rPr>
                <w:rFonts w:cs="Arial"/>
                <w:sz w:val="24"/>
                <w:szCs w:val="24"/>
              </w:rPr>
            </w:pPr>
            <w:r>
              <w:rPr>
                <w:rFonts w:cs="Arial" w:hint="eastAsia"/>
                <w:sz w:val="24"/>
                <w:szCs w:val="24"/>
              </w:rPr>
              <w:t>如果</w:t>
            </w:r>
            <w:r>
              <w:rPr>
                <w:rFonts w:cs="Arial"/>
                <w:sz w:val="24"/>
                <w:szCs w:val="24"/>
              </w:rPr>
              <w:t>报文长度错误</w:t>
            </w:r>
            <w:r>
              <w:rPr>
                <w:rFonts w:cs="Arial" w:hint="eastAsia"/>
                <w:sz w:val="24"/>
                <w:szCs w:val="24"/>
              </w:rPr>
              <w:t>，发送此</w:t>
            </w:r>
            <w:r>
              <w:rPr>
                <w:rFonts w:cs="Arial"/>
                <w:sz w:val="24"/>
                <w:szCs w:val="24"/>
              </w:rPr>
              <w:t>否定响应码。</w:t>
            </w:r>
          </w:p>
        </w:tc>
      </w:tr>
      <w:tr w:rsidR="00CA79F4">
        <w:tc>
          <w:tcPr>
            <w:tcW w:w="1200" w:type="dxa"/>
          </w:tcPr>
          <w:p w:rsidR="00CA79F4" w:rsidRDefault="008F2BF9">
            <w:pPr>
              <w:pStyle w:val="Tabellentext"/>
              <w:rPr>
                <w:rFonts w:cs="Arial"/>
                <w:sz w:val="24"/>
                <w:szCs w:val="24"/>
              </w:rPr>
            </w:pPr>
            <w:r>
              <w:rPr>
                <w:rFonts w:cs="Arial"/>
                <w:sz w:val="24"/>
                <w:szCs w:val="24"/>
              </w:rPr>
              <w:t>22</w:t>
            </w:r>
          </w:p>
        </w:tc>
        <w:tc>
          <w:tcPr>
            <w:tcW w:w="8170" w:type="dxa"/>
          </w:tcPr>
          <w:p w:rsidR="00CA79F4" w:rsidRDefault="008F2BF9">
            <w:pPr>
              <w:pStyle w:val="Tabellentext"/>
              <w:rPr>
                <w:rFonts w:cs="Arial"/>
                <w:b/>
                <w:sz w:val="24"/>
                <w:szCs w:val="24"/>
              </w:rPr>
            </w:pPr>
            <w:r>
              <w:rPr>
                <w:rFonts w:cs="Arial"/>
                <w:b/>
                <w:sz w:val="24"/>
                <w:szCs w:val="24"/>
              </w:rPr>
              <w:t>条件不满足</w:t>
            </w:r>
          </w:p>
          <w:p w:rsidR="00CA79F4" w:rsidRDefault="008F2BF9">
            <w:pPr>
              <w:pStyle w:val="Tabellentext"/>
              <w:rPr>
                <w:rFonts w:cs="Arial"/>
                <w:sz w:val="24"/>
                <w:szCs w:val="24"/>
              </w:rPr>
            </w:pPr>
            <w:r>
              <w:rPr>
                <w:rFonts w:cs="Arial"/>
                <w:sz w:val="24"/>
                <w:szCs w:val="24"/>
              </w:rPr>
              <w:t>如果请求输入输出控制的</w:t>
            </w:r>
            <w:r>
              <w:rPr>
                <w:rFonts w:cs="Arial" w:hint="eastAsia"/>
                <w:sz w:val="24"/>
                <w:szCs w:val="24"/>
              </w:rPr>
              <w:t>条件</w:t>
            </w:r>
            <w:r>
              <w:rPr>
                <w:rFonts w:cs="Arial"/>
                <w:sz w:val="24"/>
                <w:szCs w:val="24"/>
              </w:rPr>
              <w:t>不满足，</w:t>
            </w:r>
            <w:r>
              <w:rPr>
                <w:rFonts w:cs="Arial" w:hint="eastAsia"/>
                <w:sz w:val="24"/>
                <w:szCs w:val="24"/>
              </w:rPr>
              <w:t>发送</w:t>
            </w:r>
            <w:r>
              <w:rPr>
                <w:rFonts w:cs="Arial"/>
                <w:sz w:val="24"/>
                <w:szCs w:val="24"/>
              </w:rPr>
              <w:t>此</w:t>
            </w:r>
            <w:r>
              <w:rPr>
                <w:rFonts w:cs="Arial" w:hint="eastAsia"/>
                <w:sz w:val="24"/>
                <w:szCs w:val="24"/>
              </w:rPr>
              <w:t>否定</w:t>
            </w:r>
            <w:r>
              <w:rPr>
                <w:rFonts w:cs="Arial"/>
                <w:sz w:val="24"/>
                <w:szCs w:val="24"/>
              </w:rPr>
              <w:t>响应码。</w:t>
            </w:r>
          </w:p>
        </w:tc>
      </w:tr>
      <w:tr w:rsidR="00CA79F4">
        <w:tc>
          <w:tcPr>
            <w:tcW w:w="1200" w:type="dxa"/>
          </w:tcPr>
          <w:p w:rsidR="00CA79F4" w:rsidRDefault="008F2BF9">
            <w:pPr>
              <w:pStyle w:val="Tabellentext"/>
              <w:rPr>
                <w:rFonts w:cs="Arial"/>
                <w:sz w:val="24"/>
                <w:szCs w:val="24"/>
              </w:rPr>
            </w:pPr>
            <w:r>
              <w:rPr>
                <w:rFonts w:cs="Arial"/>
                <w:sz w:val="24"/>
                <w:szCs w:val="24"/>
              </w:rPr>
              <w:t>31</w:t>
            </w:r>
          </w:p>
        </w:tc>
        <w:tc>
          <w:tcPr>
            <w:tcW w:w="8170" w:type="dxa"/>
          </w:tcPr>
          <w:p w:rsidR="00CA79F4" w:rsidRDefault="008F2BF9">
            <w:pPr>
              <w:pStyle w:val="Tabellentext"/>
              <w:rPr>
                <w:rFonts w:cs="Arial"/>
                <w:b/>
                <w:sz w:val="24"/>
                <w:szCs w:val="24"/>
              </w:rPr>
            </w:pPr>
            <w:r>
              <w:rPr>
                <w:rFonts w:cs="Arial"/>
                <w:b/>
                <w:sz w:val="24"/>
                <w:szCs w:val="24"/>
              </w:rPr>
              <w:t>请求超出范围</w:t>
            </w:r>
            <w:r>
              <w:rPr>
                <w:rFonts w:cs="Arial"/>
                <w:b/>
                <w:sz w:val="24"/>
                <w:szCs w:val="24"/>
              </w:rPr>
              <w:t xml:space="preserve"> </w:t>
            </w:r>
          </w:p>
          <w:p w:rsidR="00CA79F4" w:rsidRDefault="008F2BF9">
            <w:pPr>
              <w:pStyle w:val="Tabellentext"/>
              <w:rPr>
                <w:rFonts w:cs="Arial"/>
                <w:sz w:val="24"/>
                <w:szCs w:val="24"/>
              </w:rPr>
            </w:pPr>
            <w:r>
              <w:rPr>
                <w:rFonts w:cs="Arial" w:hint="eastAsia"/>
                <w:sz w:val="24"/>
                <w:szCs w:val="24"/>
              </w:rPr>
              <w:t>如下情况时，</w:t>
            </w:r>
            <w:r>
              <w:rPr>
                <w:rFonts w:cs="Arial"/>
                <w:sz w:val="24"/>
                <w:szCs w:val="24"/>
              </w:rPr>
              <w:t>发送此否定响应码</w:t>
            </w:r>
          </w:p>
          <w:p w:rsidR="00CA79F4" w:rsidRDefault="008F2BF9">
            <w:pPr>
              <w:pStyle w:val="Tabellentext"/>
              <w:rPr>
                <w:rFonts w:cs="Arial"/>
                <w:sz w:val="24"/>
                <w:szCs w:val="24"/>
              </w:rPr>
            </w:pPr>
            <w:r>
              <w:rPr>
                <w:rFonts w:cs="Arial"/>
                <w:sz w:val="24"/>
                <w:szCs w:val="24"/>
              </w:rPr>
              <w:t>1.</w:t>
            </w:r>
            <w:r>
              <w:rPr>
                <w:rFonts w:cs="Arial" w:hint="eastAsia"/>
                <w:sz w:val="24"/>
                <w:szCs w:val="24"/>
              </w:rPr>
              <w:t>ECU</w:t>
            </w:r>
            <w:r>
              <w:rPr>
                <w:rFonts w:cs="Arial"/>
                <w:sz w:val="24"/>
                <w:szCs w:val="24"/>
              </w:rPr>
              <w:t>不支持请求的数据标识符值；</w:t>
            </w:r>
          </w:p>
          <w:p w:rsidR="00CA79F4" w:rsidRDefault="008F2BF9">
            <w:pPr>
              <w:pStyle w:val="Tabellentext"/>
              <w:rPr>
                <w:rFonts w:cs="Arial"/>
                <w:sz w:val="24"/>
                <w:szCs w:val="24"/>
              </w:rPr>
            </w:pPr>
            <w:r>
              <w:rPr>
                <w:rFonts w:cs="Arial"/>
                <w:sz w:val="24"/>
                <w:szCs w:val="24"/>
              </w:rPr>
              <w:t xml:space="preserve">2. </w:t>
            </w:r>
            <w:r>
              <w:rPr>
                <w:rFonts w:cs="Arial"/>
                <w:sz w:val="24"/>
                <w:szCs w:val="24"/>
              </w:rPr>
              <w:t>数据标识符使用参数</w:t>
            </w:r>
            <w:r>
              <w:rPr>
                <w:rFonts w:cs="Arial" w:hint="eastAsia"/>
                <w:sz w:val="24"/>
                <w:szCs w:val="24"/>
              </w:rPr>
              <w:t>“</w:t>
            </w:r>
            <w:r>
              <w:rPr>
                <w:rFonts w:cs="Arial"/>
                <w:sz w:val="24"/>
                <w:szCs w:val="24"/>
              </w:rPr>
              <w:t>controlState#1</w:t>
            </w:r>
            <w:r>
              <w:rPr>
                <w:rFonts w:cs="Arial" w:hint="eastAsia"/>
                <w:sz w:val="24"/>
                <w:szCs w:val="24"/>
              </w:rPr>
              <w:t>”</w:t>
            </w:r>
            <w:r>
              <w:rPr>
                <w:rFonts w:cs="Arial"/>
                <w:sz w:val="24"/>
                <w:szCs w:val="24"/>
              </w:rPr>
              <w:t>作为输入输出控制参数并且此参数包含的值无效（参见输入输出控制参数定义）；</w:t>
            </w:r>
          </w:p>
          <w:p w:rsidR="00CA79F4" w:rsidRDefault="008F2BF9">
            <w:pPr>
              <w:pStyle w:val="Tabellentext"/>
              <w:rPr>
                <w:rFonts w:cs="Arial"/>
                <w:sz w:val="24"/>
                <w:szCs w:val="24"/>
              </w:rPr>
            </w:pPr>
            <w:r>
              <w:rPr>
                <w:rFonts w:cs="Arial"/>
                <w:sz w:val="24"/>
                <w:szCs w:val="24"/>
              </w:rPr>
              <w:t xml:space="preserve">3. </w:t>
            </w:r>
            <w:r>
              <w:rPr>
                <w:rFonts w:cs="Arial"/>
                <w:sz w:val="24"/>
                <w:szCs w:val="24"/>
              </w:rPr>
              <w:t>一个或多个</w:t>
            </w:r>
            <w:r>
              <w:rPr>
                <w:rFonts w:cs="Arial"/>
                <w:sz w:val="24"/>
                <w:szCs w:val="24"/>
              </w:rPr>
              <w:t xml:space="preserve">controlOptionRecord </w:t>
            </w:r>
            <w:r>
              <w:rPr>
                <w:rFonts w:cs="Arial"/>
                <w:sz w:val="24"/>
                <w:szCs w:val="24"/>
              </w:rPr>
              <w:t>的可用</w:t>
            </w:r>
            <w:r>
              <w:rPr>
                <w:rFonts w:cs="Arial"/>
                <w:sz w:val="24"/>
                <w:szCs w:val="24"/>
              </w:rPr>
              <w:t>controlStates</w:t>
            </w:r>
            <w:r>
              <w:rPr>
                <w:rFonts w:cs="Arial"/>
                <w:sz w:val="24"/>
                <w:szCs w:val="24"/>
              </w:rPr>
              <w:t>记录无效。</w:t>
            </w:r>
          </w:p>
        </w:tc>
      </w:tr>
      <w:tr w:rsidR="00CA79F4">
        <w:tc>
          <w:tcPr>
            <w:tcW w:w="1200" w:type="dxa"/>
          </w:tcPr>
          <w:p w:rsidR="00CA79F4" w:rsidRDefault="008F2BF9">
            <w:pPr>
              <w:pStyle w:val="Tabellentext"/>
              <w:rPr>
                <w:rFonts w:cs="Arial"/>
                <w:sz w:val="24"/>
                <w:szCs w:val="24"/>
              </w:rPr>
            </w:pPr>
            <w:r>
              <w:rPr>
                <w:rFonts w:cs="Arial"/>
                <w:sz w:val="24"/>
                <w:szCs w:val="24"/>
              </w:rPr>
              <w:t>33</w:t>
            </w:r>
          </w:p>
        </w:tc>
        <w:tc>
          <w:tcPr>
            <w:tcW w:w="8170" w:type="dxa"/>
          </w:tcPr>
          <w:p w:rsidR="00CA79F4" w:rsidRDefault="008F2BF9">
            <w:pPr>
              <w:pStyle w:val="Tabellentext"/>
              <w:rPr>
                <w:rFonts w:cs="Arial"/>
                <w:b/>
                <w:sz w:val="24"/>
                <w:szCs w:val="24"/>
              </w:rPr>
            </w:pPr>
            <w:r>
              <w:rPr>
                <w:rFonts w:cs="Arial"/>
                <w:b/>
                <w:sz w:val="24"/>
                <w:szCs w:val="24"/>
              </w:rPr>
              <w:t>安全访问拒绝</w:t>
            </w:r>
            <w:r>
              <w:rPr>
                <w:rFonts w:cs="Arial"/>
                <w:b/>
                <w:sz w:val="24"/>
                <w:szCs w:val="24"/>
              </w:rPr>
              <w:t xml:space="preserve"> </w:t>
            </w:r>
          </w:p>
          <w:p w:rsidR="00CA79F4" w:rsidRDefault="008F2BF9">
            <w:pPr>
              <w:pStyle w:val="Tabellentext"/>
              <w:rPr>
                <w:rFonts w:cs="Arial"/>
                <w:b/>
                <w:sz w:val="24"/>
                <w:szCs w:val="24"/>
              </w:rPr>
            </w:pPr>
            <w:r>
              <w:rPr>
                <w:rFonts w:cs="Arial"/>
                <w:sz w:val="24"/>
                <w:szCs w:val="24"/>
              </w:rPr>
              <w:t>如果</w:t>
            </w:r>
            <w:r>
              <w:rPr>
                <w:rFonts w:cs="Arial" w:hint="eastAsia"/>
                <w:sz w:val="24"/>
                <w:szCs w:val="24"/>
              </w:rPr>
              <w:t>诊断工具</w:t>
            </w:r>
            <w:r>
              <w:rPr>
                <w:rFonts w:cs="Arial"/>
                <w:sz w:val="24"/>
                <w:szCs w:val="24"/>
              </w:rPr>
              <w:t>请求一个受保护的数据标识符</w:t>
            </w:r>
            <w:r>
              <w:rPr>
                <w:rFonts w:cs="Arial" w:hint="eastAsia"/>
                <w:sz w:val="24"/>
                <w:szCs w:val="24"/>
              </w:rPr>
              <w:t>且</w:t>
            </w:r>
            <w:r>
              <w:rPr>
                <w:rFonts w:cs="Arial"/>
                <w:sz w:val="24"/>
                <w:szCs w:val="24"/>
              </w:rPr>
              <w:t>ECU</w:t>
            </w:r>
            <w:r>
              <w:rPr>
                <w:rFonts w:cs="Arial"/>
                <w:sz w:val="24"/>
                <w:szCs w:val="24"/>
              </w:rPr>
              <w:t>的安全特性为激活，发送此</w:t>
            </w:r>
            <w:r>
              <w:rPr>
                <w:rFonts w:cs="Arial" w:hint="eastAsia"/>
                <w:sz w:val="24"/>
                <w:szCs w:val="24"/>
              </w:rPr>
              <w:t>否定</w:t>
            </w:r>
            <w:r>
              <w:rPr>
                <w:rFonts w:cs="Arial"/>
                <w:sz w:val="24"/>
                <w:szCs w:val="24"/>
              </w:rPr>
              <w:t>响应码。</w:t>
            </w:r>
          </w:p>
        </w:tc>
      </w:tr>
    </w:tbl>
    <w:p w:rsidR="00CA79F4" w:rsidRDefault="00CA79F4">
      <w:pPr>
        <w:pStyle w:val="HR3"/>
        <w:numPr>
          <w:ilvl w:val="2"/>
          <w:numId w:val="0"/>
        </w:numPr>
        <w:outlineLvl w:val="9"/>
        <w:rPr>
          <w:rFonts w:cs="Arial"/>
        </w:rPr>
      </w:pPr>
      <w:bookmarkStart w:id="364" w:name="_Toc231947442"/>
      <w:bookmarkStart w:id="365" w:name="_Toc234811438"/>
    </w:p>
    <w:p w:rsidR="00CA79F4" w:rsidRDefault="008F2BF9">
      <w:pPr>
        <w:pStyle w:val="HR3"/>
        <w:rPr>
          <w:rFonts w:cs="Arial"/>
        </w:rPr>
      </w:pPr>
      <w:bookmarkStart w:id="366" w:name="_Toc327131875"/>
      <w:bookmarkStart w:id="367" w:name="_Toc8910731"/>
      <w:r>
        <w:rPr>
          <w:rFonts w:cs="Arial"/>
        </w:rPr>
        <w:t>参数</w:t>
      </w:r>
      <w:bookmarkEnd w:id="364"/>
      <w:bookmarkEnd w:id="365"/>
      <w:r>
        <w:rPr>
          <w:rFonts w:cs="Arial"/>
        </w:rPr>
        <w:t>定义</w:t>
      </w:r>
      <w:bookmarkEnd w:id="366"/>
      <w:bookmarkEnd w:id="367"/>
    </w:p>
    <w:p w:rsidR="00CA79F4" w:rsidRDefault="008F2BF9">
      <w:pPr>
        <w:pStyle w:val="HRa"/>
        <w:ind w:firstLine="480"/>
        <w:rPr>
          <w:rFonts w:ascii="Arial" w:hAnsi="Arial" w:cs="Arial"/>
        </w:rPr>
      </w:pPr>
      <w:r>
        <w:rPr>
          <w:rFonts w:ascii="Arial" w:hAnsi="Arial" w:cs="Arial"/>
        </w:rPr>
        <w:t>输入输出控制参数如下表所示。</w:t>
      </w:r>
    </w:p>
    <w:tbl>
      <w:tblPr>
        <w:tblW w:w="9478" w:type="dxa"/>
        <w:tblInd w:w="-5"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548"/>
        <w:gridCol w:w="7930"/>
      </w:tblGrid>
      <w:tr w:rsidR="00CA79F4">
        <w:trPr>
          <w:tblHeader/>
        </w:trPr>
        <w:tc>
          <w:tcPr>
            <w:tcW w:w="1548" w:type="dxa"/>
            <w:shd w:val="clear" w:color="auto" w:fill="E0E0E0"/>
          </w:tcPr>
          <w:p w:rsidR="00CA79F4" w:rsidRDefault="008F2BF9">
            <w:pPr>
              <w:pStyle w:val="FormatvorlageTableFirstRow"/>
              <w:rPr>
                <w:rFonts w:eastAsia="宋体" w:cs="Arial"/>
                <w:sz w:val="24"/>
                <w:szCs w:val="24"/>
                <w:lang w:eastAsia="zh-CN"/>
              </w:rPr>
            </w:pPr>
            <w:r>
              <w:rPr>
                <w:rFonts w:eastAsia="宋体" w:cs="Arial"/>
                <w:sz w:val="24"/>
                <w:szCs w:val="24"/>
                <w:lang w:eastAsia="zh-CN"/>
              </w:rPr>
              <w:t>H</w:t>
            </w:r>
            <w:r>
              <w:rPr>
                <w:rFonts w:eastAsia="宋体" w:cs="Arial"/>
                <w:sz w:val="24"/>
                <w:szCs w:val="24"/>
              </w:rPr>
              <w:t>ex</w:t>
            </w:r>
          </w:p>
        </w:tc>
        <w:tc>
          <w:tcPr>
            <w:tcW w:w="7930" w:type="dxa"/>
            <w:shd w:val="clear" w:color="auto" w:fill="E0E0E0"/>
          </w:tcPr>
          <w:p w:rsidR="00CA79F4" w:rsidRDefault="008F2BF9">
            <w:pPr>
              <w:pStyle w:val="FormatvorlageTableFirstRow"/>
              <w:rPr>
                <w:rFonts w:eastAsia="宋体" w:cs="Arial"/>
                <w:sz w:val="24"/>
                <w:szCs w:val="24"/>
                <w:lang w:eastAsia="zh-CN"/>
              </w:rPr>
            </w:pPr>
            <w:r>
              <w:rPr>
                <w:rFonts w:eastAsia="宋体" w:cs="Arial"/>
                <w:sz w:val="24"/>
                <w:szCs w:val="24"/>
                <w:lang w:eastAsia="zh-CN"/>
              </w:rPr>
              <w:t>描述</w:t>
            </w:r>
          </w:p>
        </w:tc>
      </w:tr>
      <w:tr w:rsidR="00CA79F4">
        <w:tc>
          <w:tcPr>
            <w:tcW w:w="1548" w:type="dxa"/>
          </w:tcPr>
          <w:p w:rsidR="00CA79F4" w:rsidRDefault="008F2BF9">
            <w:pPr>
              <w:pStyle w:val="FormatvorlageTabellentext"/>
              <w:rPr>
                <w:rFonts w:eastAsia="宋体" w:cs="Arial"/>
                <w:sz w:val="24"/>
                <w:szCs w:val="24"/>
              </w:rPr>
            </w:pPr>
            <w:r>
              <w:rPr>
                <w:rFonts w:eastAsia="宋体" w:cs="Arial"/>
                <w:sz w:val="24"/>
                <w:szCs w:val="24"/>
              </w:rPr>
              <w:t>00</w:t>
            </w:r>
          </w:p>
        </w:tc>
        <w:tc>
          <w:tcPr>
            <w:tcW w:w="7930" w:type="dxa"/>
          </w:tcPr>
          <w:p w:rsidR="00CA79F4" w:rsidRDefault="008F2BF9">
            <w:pPr>
              <w:pStyle w:val="FormatvorlageTabellentext"/>
              <w:tabs>
                <w:tab w:val="left" w:pos="2160"/>
              </w:tabs>
              <w:rPr>
                <w:rFonts w:eastAsia="宋体" w:cs="Arial"/>
                <w:b/>
                <w:sz w:val="24"/>
                <w:szCs w:val="24"/>
              </w:rPr>
            </w:pPr>
            <w:r>
              <w:rPr>
                <w:rFonts w:eastAsia="宋体" w:cs="Arial"/>
                <w:b/>
                <w:sz w:val="24"/>
                <w:szCs w:val="24"/>
              </w:rPr>
              <w:t>返回控制至</w:t>
            </w:r>
            <w:r>
              <w:rPr>
                <w:rFonts w:eastAsia="宋体" w:cs="Arial"/>
                <w:b/>
                <w:sz w:val="24"/>
                <w:szCs w:val="24"/>
              </w:rPr>
              <w:t>ECU returnControlToECU</w:t>
            </w:r>
          </w:p>
          <w:p w:rsidR="00CA79F4" w:rsidRDefault="008F2BF9">
            <w:pPr>
              <w:pStyle w:val="FormatvorlageTabellentext"/>
              <w:tabs>
                <w:tab w:val="left" w:pos="2160"/>
              </w:tabs>
              <w:rPr>
                <w:rFonts w:eastAsia="宋体" w:cs="Arial"/>
                <w:sz w:val="24"/>
                <w:szCs w:val="24"/>
              </w:rPr>
            </w:pPr>
            <w:r>
              <w:rPr>
                <w:rFonts w:eastAsia="宋体" w:cs="Arial"/>
                <w:sz w:val="24"/>
                <w:szCs w:val="24"/>
              </w:rPr>
              <w:t>此值指示</w:t>
            </w:r>
            <w:r>
              <w:rPr>
                <w:rFonts w:eastAsia="宋体" w:cs="Arial"/>
                <w:sz w:val="24"/>
                <w:szCs w:val="24"/>
              </w:rPr>
              <w:t>ECU</w:t>
            </w:r>
            <w:r>
              <w:rPr>
                <w:rFonts w:eastAsia="宋体" w:cs="Arial"/>
                <w:sz w:val="24"/>
                <w:szCs w:val="24"/>
              </w:rPr>
              <w:t>：诊断工具不再能通过</w:t>
            </w:r>
            <w:r>
              <w:rPr>
                <w:rFonts w:eastAsia="宋体" w:cs="Arial" w:hint="eastAsia"/>
                <w:sz w:val="24"/>
                <w:szCs w:val="24"/>
              </w:rPr>
              <w:t>“</w:t>
            </w:r>
            <w:r>
              <w:rPr>
                <w:rFonts w:eastAsia="宋体" w:cs="Arial"/>
                <w:sz w:val="24"/>
                <w:szCs w:val="24"/>
              </w:rPr>
              <w:t>输入输出本地标识符</w:t>
            </w:r>
            <w:r>
              <w:rPr>
                <w:rFonts w:eastAsia="宋体" w:cs="Arial" w:hint="eastAsia"/>
                <w:sz w:val="24"/>
                <w:szCs w:val="24"/>
              </w:rPr>
              <w:t>”</w:t>
            </w:r>
            <w:r>
              <w:rPr>
                <w:rFonts w:eastAsia="宋体" w:cs="Arial"/>
                <w:sz w:val="24"/>
                <w:szCs w:val="24"/>
              </w:rPr>
              <w:t>（</w:t>
            </w:r>
            <w:r>
              <w:rPr>
                <w:rFonts w:eastAsia="宋体" w:cs="Arial"/>
                <w:sz w:val="24"/>
                <w:szCs w:val="24"/>
              </w:rPr>
              <w:t>inputOutputLocalIdentifier</w:t>
            </w:r>
            <w:r>
              <w:rPr>
                <w:rFonts w:eastAsia="宋体" w:cs="Arial"/>
                <w:sz w:val="24"/>
                <w:szCs w:val="24"/>
              </w:rPr>
              <w:t>）控制输入信号，内部参数或输出参数。</w:t>
            </w:r>
          </w:p>
          <w:p w:rsidR="00CA79F4" w:rsidRDefault="008F2BF9">
            <w:pPr>
              <w:pStyle w:val="FormatvorlageTabellentext"/>
              <w:tabs>
                <w:tab w:val="left" w:pos="2160"/>
              </w:tabs>
              <w:rPr>
                <w:rFonts w:eastAsia="宋体" w:cs="Arial"/>
                <w:sz w:val="24"/>
                <w:szCs w:val="24"/>
              </w:rPr>
            </w:pPr>
            <w:r>
              <w:rPr>
                <w:rFonts w:eastAsia="宋体" w:cs="Arial"/>
                <w:sz w:val="24"/>
                <w:szCs w:val="24"/>
              </w:rPr>
              <w:t>请求中</w:t>
            </w:r>
            <w:r>
              <w:rPr>
                <w:rFonts w:eastAsia="宋体" w:cs="Arial"/>
                <w:sz w:val="24"/>
                <w:szCs w:val="24"/>
              </w:rPr>
              <w:t>controlState</w:t>
            </w:r>
            <w:r>
              <w:rPr>
                <w:rFonts w:eastAsia="宋体" w:cs="Arial"/>
                <w:sz w:val="24"/>
                <w:szCs w:val="24"/>
              </w:rPr>
              <w:t>字节数：</w:t>
            </w:r>
            <w:r>
              <w:rPr>
                <w:rFonts w:eastAsia="宋体" w:cs="Arial"/>
                <w:sz w:val="24"/>
                <w:szCs w:val="24"/>
              </w:rPr>
              <w:t xml:space="preserve"> 0 </w:t>
            </w:r>
          </w:p>
          <w:p w:rsidR="00CA79F4" w:rsidRDefault="008F2BF9">
            <w:pPr>
              <w:pStyle w:val="FormatvorlageTabellentext"/>
              <w:tabs>
                <w:tab w:val="left" w:pos="2160"/>
              </w:tabs>
              <w:rPr>
                <w:rFonts w:eastAsia="宋体" w:cs="Arial"/>
                <w:sz w:val="24"/>
                <w:szCs w:val="24"/>
              </w:rPr>
            </w:pPr>
            <w:r>
              <w:rPr>
                <w:rFonts w:eastAsia="宋体" w:cs="Arial"/>
                <w:sz w:val="24"/>
                <w:szCs w:val="24"/>
              </w:rPr>
              <w:t>肯定响应中</w:t>
            </w:r>
            <w:r>
              <w:rPr>
                <w:rFonts w:eastAsia="宋体" w:cs="Arial"/>
                <w:sz w:val="24"/>
                <w:szCs w:val="24"/>
              </w:rPr>
              <w:t>controlState</w:t>
            </w:r>
            <w:r>
              <w:rPr>
                <w:rFonts w:eastAsia="宋体" w:cs="Arial"/>
                <w:sz w:val="24"/>
                <w:szCs w:val="24"/>
              </w:rPr>
              <w:t>字节数：取决于数据标识符</w:t>
            </w:r>
          </w:p>
        </w:tc>
      </w:tr>
      <w:tr w:rsidR="00CA79F4">
        <w:tc>
          <w:tcPr>
            <w:tcW w:w="1548" w:type="dxa"/>
          </w:tcPr>
          <w:p w:rsidR="00CA79F4" w:rsidRDefault="008F2BF9">
            <w:pPr>
              <w:pStyle w:val="FormatvorlageTabellentext"/>
              <w:rPr>
                <w:rFonts w:eastAsia="宋体" w:cs="Arial"/>
                <w:sz w:val="24"/>
                <w:szCs w:val="24"/>
              </w:rPr>
            </w:pPr>
            <w:r>
              <w:rPr>
                <w:rFonts w:eastAsia="宋体" w:cs="Arial"/>
                <w:sz w:val="24"/>
                <w:szCs w:val="24"/>
              </w:rPr>
              <w:t>01</w:t>
            </w:r>
          </w:p>
        </w:tc>
        <w:tc>
          <w:tcPr>
            <w:tcW w:w="7930" w:type="dxa"/>
          </w:tcPr>
          <w:p w:rsidR="00CA79F4" w:rsidRDefault="008F2BF9">
            <w:pPr>
              <w:pStyle w:val="FormatvorlageTabellentext"/>
              <w:tabs>
                <w:tab w:val="left" w:pos="2160"/>
              </w:tabs>
              <w:rPr>
                <w:rFonts w:eastAsia="宋体" w:cs="Arial"/>
                <w:b/>
                <w:sz w:val="24"/>
                <w:szCs w:val="24"/>
              </w:rPr>
            </w:pPr>
            <w:r>
              <w:rPr>
                <w:rFonts w:eastAsia="宋体" w:cs="Arial"/>
                <w:b/>
                <w:sz w:val="24"/>
                <w:szCs w:val="24"/>
              </w:rPr>
              <w:t>复位至缺省值</w:t>
            </w:r>
            <w:r>
              <w:rPr>
                <w:rFonts w:eastAsia="宋体" w:cs="Arial"/>
                <w:b/>
                <w:sz w:val="24"/>
                <w:szCs w:val="24"/>
              </w:rPr>
              <w:t xml:space="preserve"> resetToDefault</w:t>
            </w:r>
          </w:p>
          <w:p w:rsidR="00CA79F4" w:rsidRDefault="008F2BF9">
            <w:pPr>
              <w:pStyle w:val="FormatvorlageTabellentext"/>
              <w:tabs>
                <w:tab w:val="left" w:pos="2160"/>
              </w:tabs>
              <w:rPr>
                <w:rFonts w:eastAsia="宋体" w:cs="Arial"/>
                <w:sz w:val="24"/>
                <w:szCs w:val="24"/>
              </w:rPr>
            </w:pPr>
            <w:r>
              <w:rPr>
                <w:rFonts w:eastAsia="宋体" w:cs="Arial"/>
                <w:sz w:val="24"/>
                <w:szCs w:val="24"/>
              </w:rPr>
              <w:t>此值指示</w:t>
            </w:r>
            <w:r>
              <w:rPr>
                <w:rFonts w:eastAsia="宋体" w:cs="Arial"/>
                <w:sz w:val="24"/>
                <w:szCs w:val="24"/>
              </w:rPr>
              <w:t>ECU</w:t>
            </w:r>
            <w:r>
              <w:rPr>
                <w:rFonts w:eastAsia="宋体" w:cs="Arial"/>
                <w:sz w:val="24"/>
                <w:szCs w:val="24"/>
              </w:rPr>
              <w:t>：请求通过</w:t>
            </w:r>
            <w:r>
              <w:rPr>
                <w:rFonts w:eastAsia="宋体" w:cs="Arial"/>
                <w:sz w:val="24"/>
                <w:szCs w:val="24"/>
              </w:rPr>
              <w:t>“</w:t>
            </w:r>
            <w:r>
              <w:rPr>
                <w:rFonts w:eastAsia="宋体" w:cs="Arial"/>
                <w:sz w:val="24"/>
                <w:szCs w:val="24"/>
              </w:rPr>
              <w:t>输入输出本地标识符</w:t>
            </w:r>
            <w:r>
              <w:rPr>
                <w:rFonts w:eastAsia="宋体" w:cs="Arial"/>
                <w:sz w:val="24"/>
                <w:szCs w:val="24"/>
              </w:rPr>
              <w:t>”</w:t>
            </w:r>
            <w:r>
              <w:rPr>
                <w:rFonts w:eastAsia="宋体" w:cs="Arial"/>
                <w:sz w:val="24"/>
                <w:szCs w:val="24"/>
              </w:rPr>
              <w:t>（</w:t>
            </w:r>
            <w:r>
              <w:rPr>
                <w:rFonts w:eastAsia="宋体" w:cs="Arial"/>
                <w:sz w:val="24"/>
                <w:szCs w:val="24"/>
              </w:rPr>
              <w:t>inputOutputLocalIdentifier</w:t>
            </w:r>
            <w:r>
              <w:rPr>
                <w:rFonts w:eastAsia="宋体" w:cs="Arial"/>
                <w:sz w:val="24"/>
                <w:szCs w:val="24"/>
              </w:rPr>
              <w:t>）复位输入信号，内部参数或输出参数至缺省值。</w:t>
            </w:r>
            <w:r>
              <w:rPr>
                <w:rFonts w:eastAsia="宋体" w:cs="Arial"/>
                <w:sz w:val="24"/>
                <w:szCs w:val="24"/>
              </w:rPr>
              <w:t xml:space="preserve"> </w:t>
            </w:r>
          </w:p>
          <w:p w:rsidR="00CA79F4" w:rsidRDefault="008F2BF9">
            <w:pPr>
              <w:pStyle w:val="FormatvorlageTabellentext"/>
              <w:tabs>
                <w:tab w:val="left" w:pos="2160"/>
              </w:tabs>
              <w:rPr>
                <w:rFonts w:eastAsia="宋体" w:cs="Arial"/>
                <w:sz w:val="24"/>
                <w:szCs w:val="24"/>
              </w:rPr>
            </w:pPr>
            <w:r>
              <w:rPr>
                <w:rFonts w:eastAsia="宋体" w:cs="Arial"/>
                <w:sz w:val="24"/>
                <w:szCs w:val="24"/>
              </w:rPr>
              <w:t>请求中</w:t>
            </w:r>
            <w:r>
              <w:rPr>
                <w:rFonts w:eastAsia="宋体" w:cs="Arial"/>
                <w:sz w:val="24"/>
                <w:szCs w:val="24"/>
              </w:rPr>
              <w:t>controlState</w:t>
            </w:r>
            <w:r>
              <w:rPr>
                <w:rFonts w:eastAsia="宋体" w:cs="Arial"/>
                <w:sz w:val="24"/>
                <w:szCs w:val="24"/>
              </w:rPr>
              <w:t>字节数：</w:t>
            </w:r>
            <w:r>
              <w:rPr>
                <w:rFonts w:eastAsia="宋体" w:cs="Arial"/>
                <w:sz w:val="24"/>
                <w:szCs w:val="24"/>
              </w:rPr>
              <w:t xml:space="preserve"> 0 </w:t>
            </w:r>
          </w:p>
          <w:p w:rsidR="00CA79F4" w:rsidRDefault="008F2BF9">
            <w:pPr>
              <w:pStyle w:val="FormatvorlageTabellentext"/>
              <w:tabs>
                <w:tab w:val="left" w:pos="2160"/>
              </w:tabs>
              <w:rPr>
                <w:rFonts w:eastAsia="宋体" w:cs="Arial"/>
                <w:sz w:val="24"/>
                <w:szCs w:val="24"/>
              </w:rPr>
            </w:pPr>
            <w:r>
              <w:rPr>
                <w:rFonts w:eastAsia="宋体" w:cs="Arial"/>
                <w:sz w:val="24"/>
                <w:szCs w:val="24"/>
              </w:rPr>
              <w:t>肯定响应中</w:t>
            </w:r>
            <w:r>
              <w:rPr>
                <w:rFonts w:eastAsia="宋体" w:cs="Arial"/>
                <w:sz w:val="24"/>
                <w:szCs w:val="24"/>
              </w:rPr>
              <w:t>controlState</w:t>
            </w:r>
            <w:r>
              <w:rPr>
                <w:rFonts w:eastAsia="宋体" w:cs="Arial"/>
                <w:sz w:val="24"/>
                <w:szCs w:val="24"/>
              </w:rPr>
              <w:t>字节数：取决于数据标识符</w:t>
            </w:r>
          </w:p>
        </w:tc>
      </w:tr>
      <w:tr w:rsidR="00CA79F4">
        <w:tc>
          <w:tcPr>
            <w:tcW w:w="1548" w:type="dxa"/>
          </w:tcPr>
          <w:p w:rsidR="00CA79F4" w:rsidRDefault="008F2BF9">
            <w:pPr>
              <w:pStyle w:val="FormatvorlageTabellentext"/>
              <w:tabs>
                <w:tab w:val="left" w:pos="2160"/>
              </w:tabs>
              <w:rPr>
                <w:rFonts w:eastAsia="宋体" w:cs="Arial"/>
                <w:sz w:val="24"/>
                <w:szCs w:val="24"/>
              </w:rPr>
            </w:pPr>
            <w:r>
              <w:rPr>
                <w:rFonts w:eastAsia="宋体" w:cs="Arial"/>
                <w:sz w:val="24"/>
                <w:szCs w:val="24"/>
              </w:rPr>
              <w:t>02</w:t>
            </w:r>
          </w:p>
        </w:tc>
        <w:tc>
          <w:tcPr>
            <w:tcW w:w="7930" w:type="dxa"/>
          </w:tcPr>
          <w:p w:rsidR="00CA79F4" w:rsidRDefault="008F2BF9">
            <w:pPr>
              <w:pStyle w:val="FormatvorlageTabellentext"/>
              <w:tabs>
                <w:tab w:val="left" w:pos="935"/>
                <w:tab w:val="left" w:pos="2160"/>
              </w:tabs>
              <w:rPr>
                <w:rFonts w:eastAsia="宋体" w:cs="Arial"/>
                <w:b/>
                <w:sz w:val="24"/>
                <w:szCs w:val="24"/>
              </w:rPr>
            </w:pPr>
            <w:r>
              <w:rPr>
                <w:rFonts w:eastAsia="宋体" w:cs="Arial"/>
                <w:b/>
                <w:sz w:val="24"/>
                <w:szCs w:val="24"/>
              </w:rPr>
              <w:t>冻结当前状态</w:t>
            </w:r>
            <w:r>
              <w:rPr>
                <w:rFonts w:eastAsia="宋体" w:cs="Arial"/>
                <w:b/>
                <w:sz w:val="24"/>
                <w:szCs w:val="24"/>
              </w:rPr>
              <w:t>freezeCurrentState</w:t>
            </w:r>
          </w:p>
          <w:p w:rsidR="00CA79F4" w:rsidRDefault="008F2BF9">
            <w:pPr>
              <w:pStyle w:val="FormatvorlageTabellentext"/>
              <w:tabs>
                <w:tab w:val="left" w:pos="2160"/>
              </w:tabs>
              <w:rPr>
                <w:rFonts w:eastAsia="宋体" w:cs="Arial"/>
                <w:sz w:val="24"/>
                <w:szCs w:val="24"/>
              </w:rPr>
            </w:pPr>
            <w:r>
              <w:rPr>
                <w:rFonts w:eastAsia="宋体" w:cs="Arial"/>
                <w:sz w:val="24"/>
                <w:szCs w:val="24"/>
              </w:rPr>
              <w:t>此值指示</w:t>
            </w:r>
            <w:r>
              <w:rPr>
                <w:rFonts w:eastAsia="宋体" w:cs="Arial"/>
                <w:sz w:val="24"/>
                <w:szCs w:val="24"/>
              </w:rPr>
              <w:t>ECU</w:t>
            </w:r>
            <w:r>
              <w:rPr>
                <w:rFonts w:eastAsia="宋体" w:cs="Arial"/>
                <w:sz w:val="24"/>
                <w:szCs w:val="24"/>
              </w:rPr>
              <w:t>：请求通过</w:t>
            </w:r>
            <w:r>
              <w:rPr>
                <w:rFonts w:eastAsia="宋体" w:cs="Arial" w:hint="eastAsia"/>
                <w:sz w:val="24"/>
                <w:szCs w:val="24"/>
              </w:rPr>
              <w:t>“</w:t>
            </w:r>
            <w:r>
              <w:rPr>
                <w:rFonts w:eastAsia="宋体" w:cs="Arial"/>
                <w:sz w:val="24"/>
                <w:szCs w:val="24"/>
              </w:rPr>
              <w:t>输入输出本地标识符</w:t>
            </w:r>
            <w:r>
              <w:rPr>
                <w:rFonts w:eastAsia="宋体" w:cs="Arial" w:hint="eastAsia"/>
                <w:sz w:val="24"/>
                <w:szCs w:val="24"/>
              </w:rPr>
              <w:t>”</w:t>
            </w:r>
            <w:r>
              <w:rPr>
                <w:rFonts w:eastAsia="宋体" w:cs="Arial"/>
                <w:sz w:val="24"/>
                <w:szCs w:val="24"/>
              </w:rPr>
              <w:t>（</w:t>
            </w:r>
            <w:r>
              <w:rPr>
                <w:rFonts w:eastAsia="宋体" w:cs="Arial"/>
                <w:sz w:val="24"/>
                <w:szCs w:val="24"/>
              </w:rPr>
              <w:t>inputOutputLocalIdentifier</w:t>
            </w:r>
            <w:r>
              <w:rPr>
                <w:rFonts w:eastAsia="宋体" w:cs="Arial"/>
                <w:sz w:val="24"/>
                <w:szCs w:val="24"/>
              </w:rPr>
              <w:t>）冻结输入信号，内部参数或输出参数的当前状态。</w:t>
            </w:r>
          </w:p>
          <w:p w:rsidR="00CA79F4" w:rsidRDefault="008F2BF9">
            <w:pPr>
              <w:pStyle w:val="FormatvorlageTabellentext"/>
              <w:tabs>
                <w:tab w:val="left" w:pos="2160"/>
              </w:tabs>
              <w:rPr>
                <w:rFonts w:eastAsia="宋体" w:cs="Arial"/>
                <w:sz w:val="24"/>
                <w:szCs w:val="24"/>
              </w:rPr>
            </w:pPr>
            <w:r>
              <w:rPr>
                <w:rFonts w:eastAsia="宋体" w:cs="Arial"/>
                <w:sz w:val="24"/>
                <w:szCs w:val="24"/>
              </w:rPr>
              <w:t>请求中</w:t>
            </w:r>
            <w:r>
              <w:rPr>
                <w:rFonts w:eastAsia="宋体" w:cs="Arial"/>
                <w:sz w:val="24"/>
                <w:szCs w:val="24"/>
              </w:rPr>
              <w:t>controlState</w:t>
            </w:r>
            <w:r>
              <w:rPr>
                <w:rFonts w:eastAsia="宋体" w:cs="Arial"/>
                <w:sz w:val="24"/>
                <w:szCs w:val="24"/>
              </w:rPr>
              <w:t>字节数：</w:t>
            </w:r>
            <w:r>
              <w:rPr>
                <w:rFonts w:eastAsia="宋体" w:cs="Arial"/>
                <w:sz w:val="24"/>
                <w:szCs w:val="24"/>
              </w:rPr>
              <w:t xml:space="preserve"> 0 </w:t>
            </w:r>
          </w:p>
          <w:p w:rsidR="00CA79F4" w:rsidRDefault="008F2BF9">
            <w:pPr>
              <w:pStyle w:val="FormatvorlageTabellentext"/>
              <w:tabs>
                <w:tab w:val="left" w:pos="2160"/>
              </w:tabs>
              <w:rPr>
                <w:rFonts w:eastAsia="宋体" w:cs="Arial"/>
                <w:sz w:val="24"/>
                <w:szCs w:val="24"/>
              </w:rPr>
            </w:pPr>
            <w:r>
              <w:rPr>
                <w:rFonts w:eastAsia="宋体" w:cs="Arial"/>
                <w:sz w:val="24"/>
                <w:szCs w:val="24"/>
              </w:rPr>
              <w:t>肯定响应中</w:t>
            </w:r>
            <w:r>
              <w:rPr>
                <w:rFonts w:eastAsia="宋体" w:cs="Arial"/>
                <w:sz w:val="24"/>
                <w:szCs w:val="24"/>
              </w:rPr>
              <w:t>controlState</w:t>
            </w:r>
            <w:r>
              <w:rPr>
                <w:rFonts w:eastAsia="宋体" w:cs="Arial"/>
                <w:sz w:val="24"/>
                <w:szCs w:val="24"/>
              </w:rPr>
              <w:t>字节数：取决于数据标识符</w:t>
            </w:r>
          </w:p>
        </w:tc>
      </w:tr>
      <w:tr w:rsidR="00CA79F4">
        <w:tc>
          <w:tcPr>
            <w:tcW w:w="1548" w:type="dxa"/>
          </w:tcPr>
          <w:p w:rsidR="00CA79F4" w:rsidRDefault="008F2BF9">
            <w:pPr>
              <w:pStyle w:val="FormatvorlageTabellentext"/>
              <w:rPr>
                <w:rFonts w:eastAsia="宋体" w:cs="Arial"/>
                <w:sz w:val="24"/>
                <w:szCs w:val="24"/>
              </w:rPr>
            </w:pPr>
            <w:r>
              <w:rPr>
                <w:rFonts w:eastAsia="宋体" w:cs="Arial"/>
                <w:sz w:val="24"/>
                <w:szCs w:val="24"/>
              </w:rPr>
              <w:t>03</w:t>
            </w:r>
          </w:p>
        </w:tc>
        <w:tc>
          <w:tcPr>
            <w:tcW w:w="7930" w:type="dxa"/>
          </w:tcPr>
          <w:p w:rsidR="00CA79F4" w:rsidRDefault="008F2BF9">
            <w:pPr>
              <w:pStyle w:val="FormatvorlageTabellentext"/>
              <w:tabs>
                <w:tab w:val="left" w:pos="2160"/>
              </w:tabs>
              <w:rPr>
                <w:rFonts w:eastAsia="宋体" w:cs="Arial"/>
                <w:b/>
                <w:sz w:val="24"/>
                <w:szCs w:val="24"/>
              </w:rPr>
            </w:pPr>
            <w:r>
              <w:rPr>
                <w:rFonts w:eastAsia="宋体" w:cs="Arial"/>
                <w:b/>
                <w:sz w:val="24"/>
                <w:szCs w:val="24"/>
              </w:rPr>
              <w:t>调整</w:t>
            </w:r>
            <w:r>
              <w:rPr>
                <w:rFonts w:eastAsia="宋体" w:cs="Arial"/>
                <w:b/>
                <w:sz w:val="24"/>
                <w:szCs w:val="24"/>
              </w:rPr>
              <w:t xml:space="preserve"> shortTermAdjustment</w:t>
            </w:r>
          </w:p>
          <w:p w:rsidR="00CA79F4" w:rsidRDefault="008F2BF9">
            <w:pPr>
              <w:pStyle w:val="FormatvorlageTabellentext"/>
              <w:tabs>
                <w:tab w:val="left" w:pos="2160"/>
              </w:tabs>
              <w:rPr>
                <w:rFonts w:eastAsia="宋体" w:cs="Arial"/>
                <w:sz w:val="24"/>
                <w:szCs w:val="24"/>
              </w:rPr>
            </w:pPr>
            <w:r>
              <w:rPr>
                <w:rFonts w:eastAsia="宋体" w:cs="Arial"/>
                <w:sz w:val="24"/>
                <w:szCs w:val="24"/>
              </w:rPr>
              <w:t>此值指示</w:t>
            </w:r>
            <w:r>
              <w:rPr>
                <w:rFonts w:eastAsia="宋体" w:cs="Arial"/>
                <w:sz w:val="24"/>
                <w:szCs w:val="24"/>
              </w:rPr>
              <w:t>ECU</w:t>
            </w:r>
            <w:r>
              <w:rPr>
                <w:rFonts w:eastAsia="宋体" w:cs="Arial"/>
                <w:sz w:val="24"/>
                <w:szCs w:val="24"/>
              </w:rPr>
              <w:t>：请求通过</w:t>
            </w:r>
            <w:r>
              <w:rPr>
                <w:rFonts w:eastAsia="宋体" w:cs="Arial"/>
                <w:sz w:val="24"/>
                <w:szCs w:val="24"/>
              </w:rPr>
              <w:t>RAM</w:t>
            </w:r>
            <w:r>
              <w:rPr>
                <w:rFonts w:eastAsia="宋体" w:cs="Arial"/>
                <w:sz w:val="24"/>
                <w:szCs w:val="24"/>
              </w:rPr>
              <w:t>中的</w:t>
            </w:r>
            <w:r>
              <w:rPr>
                <w:rFonts w:eastAsia="宋体" w:cs="Arial" w:hint="eastAsia"/>
                <w:sz w:val="24"/>
                <w:szCs w:val="24"/>
              </w:rPr>
              <w:t>“</w:t>
            </w:r>
            <w:r>
              <w:rPr>
                <w:rFonts w:eastAsia="宋体" w:cs="Arial"/>
                <w:sz w:val="24"/>
                <w:szCs w:val="24"/>
              </w:rPr>
              <w:t>输入输出本地标识符</w:t>
            </w:r>
            <w:r>
              <w:rPr>
                <w:rFonts w:eastAsia="宋体" w:cs="Arial" w:hint="eastAsia"/>
                <w:sz w:val="24"/>
                <w:szCs w:val="24"/>
              </w:rPr>
              <w:t>”</w:t>
            </w:r>
            <w:r>
              <w:rPr>
                <w:rFonts w:eastAsia="宋体" w:cs="Arial"/>
                <w:sz w:val="24"/>
                <w:szCs w:val="24"/>
              </w:rPr>
              <w:t>（</w:t>
            </w:r>
            <w:r>
              <w:rPr>
                <w:rFonts w:eastAsia="宋体" w:cs="Arial"/>
                <w:sz w:val="24"/>
                <w:szCs w:val="24"/>
              </w:rPr>
              <w:t>inputOutputLocalIdentifier</w:t>
            </w:r>
            <w:r>
              <w:rPr>
                <w:rFonts w:eastAsia="宋体" w:cs="Arial"/>
                <w:sz w:val="24"/>
                <w:szCs w:val="24"/>
              </w:rPr>
              <w:t>）调整输入信号，内部参数或输出参数的值至参数</w:t>
            </w:r>
            <w:r>
              <w:rPr>
                <w:rFonts w:eastAsia="宋体" w:cs="Arial"/>
                <w:sz w:val="24"/>
                <w:szCs w:val="24"/>
              </w:rPr>
              <w:t>controlOption</w:t>
            </w:r>
            <w:r>
              <w:rPr>
                <w:rFonts w:eastAsia="宋体" w:cs="Arial"/>
                <w:sz w:val="24"/>
                <w:szCs w:val="24"/>
              </w:rPr>
              <w:t>中的值。（例如：设置怠速空气控制阀门至一个特定的步骤数值，设置阀门的脉宽为特定值</w:t>
            </w:r>
            <w:r>
              <w:rPr>
                <w:rFonts w:eastAsia="宋体" w:cs="Arial"/>
                <w:sz w:val="24"/>
                <w:szCs w:val="24"/>
              </w:rPr>
              <w:t>/</w:t>
            </w:r>
            <w:r>
              <w:rPr>
                <w:rFonts w:eastAsia="宋体" w:cs="Arial"/>
                <w:sz w:val="24"/>
                <w:szCs w:val="24"/>
              </w:rPr>
              <w:t>占空比）</w:t>
            </w:r>
          </w:p>
          <w:p w:rsidR="00CA79F4" w:rsidRDefault="008F2BF9">
            <w:pPr>
              <w:pStyle w:val="FormatvorlageTabellentext"/>
              <w:tabs>
                <w:tab w:val="left" w:pos="2160"/>
              </w:tabs>
              <w:rPr>
                <w:rFonts w:eastAsia="宋体" w:cs="Arial"/>
                <w:sz w:val="24"/>
                <w:szCs w:val="24"/>
              </w:rPr>
            </w:pPr>
            <w:r>
              <w:rPr>
                <w:rFonts w:eastAsia="宋体" w:cs="Arial"/>
                <w:sz w:val="24"/>
                <w:szCs w:val="24"/>
              </w:rPr>
              <w:t>请求中</w:t>
            </w:r>
            <w:r>
              <w:rPr>
                <w:rFonts w:eastAsia="宋体" w:cs="Arial"/>
                <w:sz w:val="24"/>
                <w:szCs w:val="24"/>
              </w:rPr>
              <w:t>controlState</w:t>
            </w:r>
            <w:r>
              <w:rPr>
                <w:rFonts w:eastAsia="宋体" w:cs="Arial"/>
                <w:sz w:val="24"/>
                <w:szCs w:val="24"/>
              </w:rPr>
              <w:t>字节数：取决于数据标识符</w:t>
            </w:r>
          </w:p>
          <w:p w:rsidR="00CA79F4" w:rsidRDefault="008F2BF9">
            <w:pPr>
              <w:pStyle w:val="FormatvorlageTabellentext"/>
              <w:tabs>
                <w:tab w:val="left" w:pos="2160"/>
              </w:tabs>
              <w:rPr>
                <w:rFonts w:eastAsia="宋体" w:cs="Arial"/>
                <w:sz w:val="24"/>
                <w:szCs w:val="24"/>
              </w:rPr>
            </w:pPr>
            <w:r>
              <w:rPr>
                <w:rFonts w:eastAsia="宋体" w:cs="Arial"/>
                <w:sz w:val="24"/>
                <w:szCs w:val="24"/>
              </w:rPr>
              <w:t>肯定响应中</w:t>
            </w:r>
            <w:r>
              <w:rPr>
                <w:rFonts w:eastAsia="宋体" w:cs="Arial"/>
                <w:sz w:val="24"/>
                <w:szCs w:val="24"/>
              </w:rPr>
              <w:t>controlState</w:t>
            </w:r>
            <w:r>
              <w:rPr>
                <w:rFonts w:eastAsia="宋体" w:cs="Arial"/>
                <w:sz w:val="24"/>
                <w:szCs w:val="24"/>
              </w:rPr>
              <w:t>字节数：取决于数据标识符</w:t>
            </w:r>
          </w:p>
        </w:tc>
      </w:tr>
    </w:tbl>
    <w:p w:rsidR="00CA79F4" w:rsidRDefault="00CA79F4">
      <w:pPr>
        <w:pStyle w:val="a4"/>
        <w:rPr>
          <w:rFonts w:ascii="Arial" w:hAnsi="Arial" w:cs="Arial"/>
          <w:sz w:val="24"/>
        </w:rPr>
      </w:pPr>
    </w:p>
    <w:p w:rsidR="00CA79F4" w:rsidRDefault="008F2BF9">
      <w:pPr>
        <w:pStyle w:val="HR3"/>
        <w:rPr>
          <w:rFonts w:cs="Arial"/>
        </w:rPr>
      </w:pPr>
      <w:bookmarkStart w:id="368" w:name="_Toc231947443"/>
      <w:bookmarkStart w:id="369" w:name="_Toc234811439"/>
      <w:bookmarkStart w:id="370" w:name="_Toc327131876"/>
      <w:bookmarkStart w:id="371" w:name="_Toc8910732"/>
      <w:r>
        <w:rPr>
          <w:rFonts w:cs="Arial"/>
        </w:rPr>
        <w:t>执行规定</w:t>
      </w:r>
      <w:bookmarkEnd w:id="368"/>
      <w:bookmarkEnd w:id="369"/>
      <w:bookmarkEnd w:id="370"/>
      <w:bookmarkEnd w:id="371"/>
    </w:p>
    <w:p w:rsidR="00CA79F4" w:rsidRDefault="008F2BF9">
      <w:pPr>
        <w:pStyle w:val="HRa"/>
        <w:ind w:firstLine="480"/>
        <w:rPr>
          <w:rFonts w:ascii="Arial" w:hAnsi="Arial" w:cs="Arial"/>
          <w:kern w:val="0"/>
        </w:rPr>
      </w:pPr>
      <w:r>
        <w:rPr>
          <w:rFonts w:ascii="Arial" w:hAnsi="Arial" w:cs="Arial"/>
          <w:kern w:val="0"/>
        </w:rPr>
        <w:t>只有经授权的诊断</w:t>
      </w:r>
      <w:r>
        <w:rPr>
          <w:rFonts w:ascii="Arial" w:hAnsi="Arial" w:cs="Arial" w:hint="eastAsia"/>
          <w:kern w:val="0"/>
        </w:rPr>
        <w:t>工具</w:t>
      </w:r>
      <w:r>
        <w:rPr>
          <w:rFonts w:ascii="Arial" w:hAnsi="Arial" w:cs="Arial"/>
          <w:kern w:val="0"/>
        </w:rPr>
        <w:t>才可以使用输入输出控制功能，而且只有在特定的车辆运行条件下该功能才能被激活。基本条件如下：</w:t>
      </w:r>
    </w:p>
    <w:p w:rsidR="00CA79F4" w:rsidRDefault="008F2BF9">
      <w:pPr>
        <w:pStyle w:val="HRa"/>
        <w:numPr>
          <w:ilvl w:val="0"/>
          <w:numId w:val="33"/>
        </w:numPr>
        <w:ind w:firstLineChars="0"/>
        <w:rPr>
          <w:rFonts w:ascii="Arial" w:hAnsi="Arial" w:cs="Arial"/>
        </w:rPr>
      </w:pPr>
      <w:r>
        <w:rPr>
          <w:rFonts w:ascii="Arial" w:hAnsi="Arial" w:cs="Arial"/>
        </w:rPr>
        <w:t>车辆静止；</w:t>
      </w:r>
    </w:p>
    <w:p w:rsidR="00CA79F4" w:rsidRDefault="008F2BF9">
      <w:pPr>
        <w:pStyle w:val="HRa"/>
        <w:numPr>
          <w:ilvl w:val="0"/>
          <w:numId w:val="33"/>
        </w:numPr>
        <w:ind w:firstLineChars="0"/>
        <w:rPr>
          <w:rFonts w:ascii="Arial" w:hAnsi="Arial" w:cs="Arial"/>
        </w:rPr>
      </w:pPr>
      <w:r>
        <w:rPr>
          <w:rFonts w:ascii="Arial" w:hAnsi="Arial" w:cs="Arial"/>
        </w:rPr>
        <w:t>激活的输入输出并不存在严重的故障条件（根据特定的</w:t>
      </w:r>
      <w:r>
        <w:rPr>
          <w:rFonts w:ascii="Arial" w:hAnsi="Arial" w:cs="Arial"/>
        </w:rPr>
        <w:t>ECU/</w:t>
      </w:r>
      <w:r>
        <w:rPr>
          <w:rFonts w:ascii="Arial" w:hAnsi="Arial" w:cs="Arial"/>
        </w:rPr>
        <w:t>系统来定义）；</w:t>
      </w:r>
    </w:p>
    <w:p w:rsidR="00CA79F4" w:rsidRDefault="008F2BF9">
      <w:pPr>
        <w:pStyle w:val="HRa"/>
        <w:numPr>
          <w:ilvl w:val="0"/>
          <w:numId w:val="33"/>
        </w:numPr>
        <w:ind w:firstLineChars="0"/>
        <w:rPr>
          <w:rFonts w:ascii="Arial" w:hAnsi="Arial" w:cs="Arial"/>
        </w:rPr>
      </w:pPr>
      <w:r>
        <w:rPr>
          <w:rFonts w:ascii="Arial" w:hAnsi="Arial" w:cs="Arial"/>
        </w:rPr>
        <w:t>系统不存在任何与操作者、驾驶员及乘客安全相关的隐患（根据特定的</w:t>
      </w:r>
      <w:r>
        <w:rPr>
          <w:rFonts w:ascii="Arial" w:hAnsi="Arial" w:cs="Arial"/>
        </w:rPr>
        <w:t>ECU/</w:t>
      </w:r>
      <w:r>
        <w:rPr>
          <w:rFonts w:ascii="Arial" w:hAnsi="Arial" w:cs="Arial"/>
        </w:rPr>
        <w:t>系统来定义）</w:t>
      </w:r>
    </w:p>
    <w:p w:rsidR="00CA79F4" w:rsidRDefault="008F2BF9">
      <w:pPr>
        <w:pStyle w:val="HRa"/>
        <w:ind w:firstLine="480"/>
        <w:rPr>
          <w:rFonts w:ascii="Arial" w:hAnsi="Arial" w:cs="Arial"/>
        </w:rPr>
      </w:pPr>
      <w:r>
        <w:rPr>
          <w:rFonts w:ascii="Arial" w:hAnsi="Arial" w:cs="Arial" w:hint="eastAsia"/>
        </w:rPr>
        <w:lastRenderedPageBreak/>
        <w:t>若</w:t>
      </w:r>
      <w:r>
        <w:rPr>
          <w:rFonts w:ascii="Arial" w:hAnsi="Arial" w:cs="Arial"/>
        </w:rPr>
        <w:t>上述任何一个条件不满足，</w:t>
      </w:r>
      <w:r>
        <w:rPr>
          <w:rFonts w:ascii="Arial" w:hAnsi="Arial" w:cs="Arial"/>
        </w:rPr>
        <w:t>ECU</w:t>
      </w:r>
      <w:r>
        <w:rPr>
          <w:rFonts w:ascii="Arial" w:hAnsi="Arial" w:cs="Arial"/>
        </w:rPr>
        <w:t>应该拒绝通信控制请求报文并发送否定响应码</w:t>
      </w:r>
      <w:r>
        <w:rPr>
          <w:rFonts w:ascii="Arial" w:hAnsi="Arial" w:cs="Arial"/>
        </w:rPr>
        <w:t>22h</w:t>
      </w:r>
      <w:r>
        <w:rPr>
          <w:rFonts w:ascii="Arial" w:hAnsi="Arial" w:cs="Arial"/>
        </w:rPr>
        <w:t>。</w:t>
      </w:r>
    </w:p>
    <w:p w:rsidR="00CA79F4" w:rsidRDefault="008F2BF9">
      <w:pPr>
        <w:pStyle w:val="HRa"/>
        <w:ind w:firstLine="480"/>
        <w:rPr>
          <w:rFonts w:ascii="Arial" w:hAnsi="Arial" w:cs="Arial"/>
          <w:kern w:val="0"/>
        </w:rPr>
      </w:pPr>
      <w:r>
        <w:rPr>
          <w:rFonts w:ascii="Arial" w:hAnsi="Arial" w:cs="Arial"/>
          <w:kern w:val="0"/>
        </w:rPr>
        <w:t>每个激活的输入输出将保持激活状态直到：</w:t>
      </w:r>
    </w:p>
    <w:p w:rsidR="00CA79F4" w:rsidRDefault="008F2BF9">
      <w:pPr>
        <w:pStyle w:val="HRa"/>
        <w:numPr>
          <w:ilvl w:val="0"/>
          <w:numId w:val="33"/>
        </w:numPr>
        <w:ind w:firstLineChars="0"/>
        <w:rPr>
          <w:rFonts w:ascii="Arial" w:hAnsi="Arial" w:cs="Arial"/>
        </w:rPr>
      </w:pPr>
      <w:r>
        <w:rPr>
          <w:rFonts w:ascii="Arial" w:hAnsi="Arial" w:cs="Arial"/>
        </w:rPr>
        <w:t>执行了</w:t>
      </w:r>
      <w:r>
        <w:rPr>
          <w:rFonts w:ascii="Arial" w:hAnsi="Arial" w:cs="Arial"/>
        </w:rPr>
        <w:t>ECU</w:t>
      </w:r>
      <w:r>
        <w:rPr>
          <w:rFonts w:ascii="Arial" w:hAnsi="Arial" w:cs="Arial"/>
        </w:rPr>
        <w:t>的硬件或软件复位；</w:t>
      </w:r>
    </w:p>
    <w:p w:rsidR="00CA79F4" w:rsidRDefault="008F2BF9">
      <w:pPr>
        <w:pStyle w:val="HRa"/>
        <w:numPr>
          <w:ilvl w:val="0"/>
          <w:numId w:val="33"/>
        </w:numPr>
        <w:ind w:firstLineChars="0"/>
        <w:rPr>
          <w:rFonts w:ascii="Arial" w:hAnsi="Arial" w:cs="Arial"/>
        </w:rPr>
      </w:pPr>
      <w:r>
        <w:rPr>
          <w:rFonts w:ascii="Arial" w:hAnsi="Arial" w:cs="Arial"/>
        </w:rPr>
        <w:t>由于任何原因，</w:t>
      </w:r>
      <w:r>
        <w:rPr>
          <w:rFonts w:ascii="Arial" w:hAnsi="Arial" w:cs="Arial"/>
        </w:rPr>
        <w:t>ECU</w:t>
      </w:r>
      <w:r>
        <w:rPr>
          <w:rFonts w:ascii="Arial" w:hAnsi="Arial" w:cs="Arial"/>
        </w:rPr>
        <w:t>由非默认会话模式切换到默认会话模式。</w:t>
      </w:r>
    </w:p>
    <w:p w:rsidR="00CA79F4" w:rsidRDefault="008F2BF9">
      <w:pPr>
        <w:pStyle w:val="HRa"/>
        <w:ind w:firstLine="480"/>
        <w:rPr>
          <w:rFonts w:ascii="Arial" w:hAnsi="Arial" w:cs="Arial"/>
        </w:rPr>
      </w:pPr>
      <w:r>
        <w:rPr>
          <w:rFonts w:ascii="Arial" w:hAnsi="Arial" w:cs="Arial"/>
        </w:rPr>
        <w:t>某些特殊的</w:t>
      </w:r>
      <w:r>
        <w:rPr>
          <w:rFonts w:ascii="Arial" w:hAnsi="Arial" w:cs="Arial"/>
        </w:rPr>
        <w:t>ECU</w:t>
      </w:r>
      <w:r>
        <w:rPr>
          <w:rFonts w:ascii="Arial" w:hAnsi="Arial" w:cs="Arial"/>
        </w:rPr>
        <w:t>可能会对该服务做特别的约束。这些</w:t>
      </w:r>
      <w:r>
        <w:rPr>
          <w:rFonts w:ascii="Arial" w:hAnsi="Arial" w:cs="Arial" w:hint="eastAsia"/>
        </w:rPr>
        <w:t>需求需在该</w:t>
      </w:r>
      <w:r>
        <w:rPr>
          <w:rFonts w:ascii="Arial" w:hAnsi="Arial" w:cs="Arial"/>
        </w:rPr>
        <w:t>ECU</w:t>
      </w:r>
      <w:r>
        <w:rPr>
          <w:rFonts w:ascii="Arial" w:hAnsi="Arial" w:cs="Arial"/>
        </w:rPr>
        <w:t>的诊断</w:t>
      </w:r>
      <w:r>
        <w:rPr>
          <w:rFonts w:ascii="Arial" w:hAnsi="Arial" w:cs="Arial" w:hint="eastAsia"/>
        </w:rPr>
        <w:t>文档</w:t>
      </w:r>
      <w:r>
        <w:rPr>
          <w:rFonts w:ascii="Arial" w:hAnsi="Arial" w:cs="Arial"/>
        </w:rPr>
        <w:t>中</w:t>
      </w:r>
      <w:r>
        <w:rPr>
          <w:rFonts w:ascii="Arial" w:hAnsi="Arial" w:cs="Arial" w:hint="eastAsia"/>
        </w:rPr>
        <w:t>描述</w:t>
      </w:r>
      <w:r>
        <w:rPr>
          <w:rFonts w:ascii="Arial" w:hAnsi="Arial" w:cs="Arial"/>
        </w:rPr>
        <w:t>。</w:t>
      </w:r>
    </w:p>
    <w:p w:rsidR="00CA79F4" w:rsidRDefault="00CA79F4">
      <w:pPr>
        <w:pStyle w:val="HRa"/>
        <w:ind w:firstLine="480"/>
        <w:rPr>
          <w:rFonts w:ascii="Arial" w:hAnsi="Arial" w:cs="Arial"/>
          <w:kern w:val="0"/>
        </w:rPr>
      </w:pPr>
    </w:p>
    <w:p w:rsidR="00CA79F4" w:rsidRDefault="008F2BF9">
      <w:pPr>
        <w:pStyle w:val="HR2"/>
        <w:rPr>
          <w:rFonts w:cs="Arial"/>
        </w:rPr>
      </w:pPr>
      <w:bookmarkStart w:id="372" w:name="_Toc327131877"/>
      <w:bookmarkStart w:id="373" w:name="_Toc231947444"/>
      <w:bookmarkStart w:id="374" w:name="_Toc234811440"/>
      <w:bookmarkStart w:id="375" w:name="_Toc8910733"/>
      <w:r>
        <w:rPr>
          <w:rFonts w:cs="Arial"/>
        </w:rPr>
        <w:t>例程控制</w:t>
      </w:r>
      <w:r>
        <w:rPr>
          <w:rFonts w:cs="Arial"/>
        </w:rPr>
        <w:t xml:space="preserve"> RoutineControl</w:t>
      </w:r>
      <w:r>
        <w:rPr>
          <w:rFonts w:cs="Arial" w:hint="eastAsia"/>
        </w:rPr>
        <w:t>（</w:t>
      </w:r>
      <w:r>
        <w:rPr>
          <w:rFonts w:cs="Arial"/>
        </w:rPr>
        <w:t>31h</w:t>
      </w:r>
      <w:bookmarkEnd w:id="372"/>
      <w:bookmarkEnd w:id="373"/>
      <w:bookmarkEnd w:id="374"/>
      <w:r>
        <w:rPr>
          <w:rFonts w:cs="Arial" w:hint="eastAsia"/>
        </w:rPr>
        <w:t>）</w:t>
      </w:r>
      <w:bookmarkEnd w:id="375"/>
    </w:p>
    <w:p w:rsidR="00CA79F4" w:rsidRDefault="008F2BF9">
      <w:pPr>
        <w:pStyle w:val="HRa"/>
        <w:ind w:firstLine="480"/>
        <w:rPr>
          <w:rFonts w:ascii="Arial" w:hAnsi="Arial" w:cs="Arial"/>
        </w:rPr>
      </w:pPr>
      <w:r>
        <w:rPr>
          <w:rFonts w:ascii="Arial" w:hAnsi="Arial" w:cs="Arial"/>
        </w:rPr>
        <w:t>诊断工具使</w:t>
      </w:r>
      <w:r>
        <w:rPr>
          <w:rFonts w:ascii="Arial" w:hAnsi="Arial" w:cs="Arial" w:hint="eastAsia"/>
        </w:rPr>
        <w:t>用此</w:t>
      </w:r>
      <w:r>
        <w:rPr>
          <w:rFonts w:ascii="Arial" w:hAnsi="Arial" w:cs="Arial"/>
        </w:rPr>
        <w:t>服务启动、停止</w:t>
      </w:r>
      <w:r>
        <w:rPr>
          <w:rFonts w:ascii="Arial" w:hAnsi="Arial" w:cs="Arial"/>
        </w:rPr>
        <w:t>ECU</w:t>
      </w:r>
      <w:r>
        <w:rPr>
          <w:rFonts w:ascii="Arial" w:hAnsi="Arial" w:cs="Arial"/>
        </w:rPr>
        <w:t>存储器中的例程或请求例程结果。</w:t>
      </w:r>
    </w:p>
    <w:p w:rsidR="00CA79F4" w:rsidRDefault="008F2BF9">
      <w:pPr>
        <w:pStyle w:val="HRa"/>
        <w:ind w:firstLine="480"/>
        <w:rPr>
          <w:rFonts w:ascii="Arial" w:hAnsi="Arial" w:cs="Arial"/>
        </w:rPr>
      </w:pPr>
      <w:r>
        <w:rPr>
          <w:rFonts w:ascii="Arial" w:hAnsi="Arial" w:cs="Arial"/>
        </w:rPr>
        <w:t>例程由两字节的例程标识</w:t>
      </w:r>
      <w:r>
        <w:rPr>
          <w:rFonts w:ascii="Arial" w:hAnsi="Arial" w:cs="Arial" w:hint="eastAsia"/>
        </w:rPr>
        <w:t>符</w:t>
      </w:r>
      <w:r>
        <w:rPr>
          <w:rFonts w:ascii="Arial" w:hAnsi="Arial" w:cs="Arial"/>
        </w:rPr>
        <w:t>（</w:t>
      </w:r>
      <w:r>
        <w:rPr>
          <w:rFonts w:ascii="Arial" w:hAnsi="Arial" w:cs="Arial"/>
        </w:rPr>
        <w:t>RoutineIdentifier</w:t>
      </w:r>
      <w:r>
        <w:rPr>
          <w:rFonts w:ascii="Arial" w:hAnsi="Arial" w:cs="Arial"/>
        </w:rPr>
        <w:t>）来确定。</w:t>
      </w:r>
    </w:p>
    <w:p w:rsidR="00CA79F4" w:rsidRDefault="00CA79F4">
      <w:pPr>
        <w:pStyle w:val="HRa"/>
        <w:ind w:firstLine="480"/>
        <w:rPr>
          <w:rFonts w:ascii="Arial" w:hAnsi="Arial" w:cs="Arial"/>
        </w:rPr>
      </w:pPr>
    </w:p>
    <w:p w:rsidR="00CA79F4" w:rsidRDefault="008F2BF9">
      <w:pPr>
        <w:pStyle w:val="HR3"/>
        <w:rPr>
          <w:rFonts w:cs="Arial"/>
        </w:rPr>
      </w:pPr>
      <w:bookmarkStart w:id="376" w:name="_Toc231947445"/>
      <w:bookmarkStart w:id="377" w:name="_Toc234811441"/>
      <w:bookmarkStart w:id="378" w:name="_Toc327131878"/>
      <w:bookmarkStart w:id="379" w:name="_Toc8910734"/>
      <w:r>
        <w:rPr>
          <w:rFonts w:cs="Arial"/>
        </w:rPr>
        <w:t>报文格式</w:t>
      </w:r>
      <w:bookmarkEnd w:id="376"/>
      <w:bookmarkEnd w:id="377"/>
      <w:bookmarkEnd w:id="378"/>
      <w:bookmarkEnd w:id="379"/>
    </w:p>
    <w:p w:rsidR="00CA79F4" w:rsidRDefault="008F2BF9">
      <w:pPr>
        <w:rPr>
          <w:rFonts w:ascii="Arial" w:hAnsi="Arial" w:cs="Arial"/>
          <w:sz w:val="24"/>
        </w:rPr>
      </w:pPr>
      <w:r>
        <w:rPr>
          <w:rFonts w:ascii="Arial" w:hAnsi="Arial" w:cs="Arial"/>
          <w:sz w:val="24"/>
        </w:rPr>
        <w:t>请求</w:t>
      </w:r>
    </w:p>
    <w:tbl>
      <w:tblPr>
        <w:tblW w:w="9358" w:type="dxa"/>
        <w:tblInd w:w="5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50" w:type="dxa"/>
          <w:right w:w="50" w:type="dxa"/>
        </w:tblCellMar>
        <w:tblLook w:val="04A0" w:firstRow="1" w:lastRow="0" w:firstColumn="1" w:lastColumn="0" w:noHBand="0" w:noVBand="1"/>
      </w:tblPr>
      <w:tblGrid>
        <w:gridCol w:w="849"/>
        <w:gridCol w:w="6403"/>
        <w:gridCol w:w="680"/>
        <w:gridCol w:w="1426"/>
      </w:tblGrid>
      <w:tr w:rsidR="00CA79F4">
        <w:trPr>
          <w:tblHeader/>
        </w:trPr>
        <w:tc>
          <w:tcPr>
            <w:tcW w:w="849" w:type="dxa"/>
            <w:tcBorders>
              <w:top w:val="single" w:sz="12" w:space="0" w:color="000000"/>
              <w:bottom w:val="single" w:sz="6" w:space="0" w:color="000000"/>
            </w:tcBorders>
            <w:shd w:val="pct10" w:color="auto" w:fill="FFFFFF"/>
            <w:vAlign w:val="center"/>
          </w:tcPr>
          <w:p w:rsidR="00CA79F4" w:rsidRDefault="008F2BF9">
            <w:pPr>
              <w:pStyle w:val="FormatvorlageTableFirstRow"/>
              <w:jc w:val="both"/>
              <w:rPr>
                <w:rFonts w:eastAsia="宋体" w:cs="Arial"/>
                <w:sz w:val="24"/>
                <w:szCs w:val="24"/>
                <w:lang w:eastAsia="zh-CN"/>
              </w:rPr>
            </w:pPr>
            <w:r>
              <w:rPr>
                <w:rFonts w:eastAsia="宋体" w:cs="Arial"/>
                <w:sz w:val="24"/>
                <w:szCs w:val="24"/>
                <w:lang w:eastAsia="zh-CN"/>
              </w:rPr>
              <w:t>字节</w:t>
            </w:r>
          </w:p>
        </w:tc>
        <w:tc>
          <w:tcPr>
            <w:tcW w:w="6403" w:type="dxa"/>
            <w:tcBorders>
              <w:top w:val="single" w:sz="12" w:space="0" w:color="000000"/>
              <w:bottom w:val="single" w:sz="6" w:space="0" w:color="000000"/>
            </w:tcBorders>
            <w:shd w:val="pct10" w:color="auto" w:fill="FFFFFF"/>
            <w:vAlign w:val="center"/>
          </w:tcPr>
          <w:p w:rsidR="00CA79F4" w:rsidRDefault="008F2BF9">
            <w:pPr>
              <w:pStyle w:val="FormatvorlageTableFirstRow"/>
              <w:jc w:val="both"/>
              <w:rPr>
                <w:rFonts w:eastAsia="宋体" w:cs="Arial"/>
                <w:sz w:val="24"/>
                <w:szCs w:val="24"/>
                <w:lang w:eastAsia="zh-CN"/>
              </w:rPr>
            </w:pPr>
            <w:r>
              <w:rPr>
                <w:rFonts w:eastAsia="宋体" w:cs="Arial"/>
                <w:sz w:val="24"/>
                <w:szCs w:val="24"/>
                <w:lang w:eastAsia="zh-CN"/>
              </w:rPr>
              <w:t>参数名称</w:t>
            </w:r>
          </w:p>
        </w:tc>
        <w:tc>
          <w:tcPr>
            <w:tcW w:w="680" w:type="dxa"/>
            <w:tcBorders>
              <w:top w:val="single" w:sz="12" w:space="0" w:color="000000"/>
              <w:bottom w:val="single" w:sz="6" w:space="0" w:color="000000"/>
            </w:tcBorders>
            <w:shd w:val="pct10" w:color="auto" w:fill="FFFFFF"/>
            <w:vAlign w:val="center"/>
          </w:tcPr>
          <w:p w:rsidR="00CA79F4" w:rsidRDefault="008F2BF9">
            <w:pPr>
              <w:pStyle w:val="FormatvorlageTableFirstRow"/>
              <w:jc w:val="both"/>
              <w:rPr>
                <w:rFonts w:eastAsia="宋体" w:cs="Arial"/>
                <w:sz w:val="24"/>
                <w:szCs w:val="24"/>
              </w:rPr>
            </w:pPr>
            <w:r>
              <w:rPr>
                <w:rFonts w:eastAsia="宋体" w:cs="Arial"/>
                <w:sz w:val="24"/>
                <w:szCs w:val="24"/>
              </w:rPr>
              <w:t>Cvt</w:t>
            </w:r>
          </w:p>
        </w:tc>
        <w:tc>
          <w:tcPr>
            <w:tcW w:w="1426" w:type="dxa"/>
            <w:tcBorders>
              <w:top w:val="single" w:sz="12" w:space="0" w:color="000000"/>
              <w:bottom w:val="single" w:sz="6" w:space="0" w:color="000000"/>
            </w:tcBorders>
            <w:shd w:val="pct10" w:color="auto" w:fill="FFFFFF"/>
            <w:vAlign w:val="center"/>
          </w:tcPr>
          <w:p w:rsidR="00CA79F4" w:rsidRDefault="008F2BF9">
            <w:pPr>
              <w:pStyle w:val="FormatvorlageTableFirstRow"/>
              <w:jc w:val="both"/>
              <w:rPr>
                <w:rFonts w:eastAsia="宋体" w:cs="Arial"/>
                <w:sz w:val="24"/>
                <w:szCs w:val="24"/>
              </w:rPr>
            </w:pPr>
            <w:r>
              <w:rPr>
                <w:rFonts w:eastAsia="宋体" w:cs="Arial"/>
                <w:sz w:val="24"/>
                <w:szCs w:val="24"/>
                <w:lang w:eastAsia="zh-CN"/>
              </w:rPr>
              <w:t>数值</w:t>
            </w:r>
            <w:r>
              <w:rPr>
                <w:rFonts w:eastAsia="宋体" w:cs="Arial"/>
                <w:sz w:val="24"/>
                <w:szCs w:val="24"/>
              </w:rPr>
              <w:t>(hex)</w:t>
            </w:r>
          </w:p>
        </w:tc>
      </w:tr>
      <w:tr w:rsidR="00CA79F4">
        <w:tc>
          <w:tcPr>
            <w:tcW w:w="849" w:type="dxa"/>
            <w:tcBorders>
              <w:top w:val="single" w:sz="6" w:space="0" w:color="000000"/>
            </w:tcBorders>
          </w:tcPr>
          <w:p w:rsidR="00CA79F4" w:rsidRDefault="008F2BF9">
            <w:pPr>
              <w:pStyle w:val="Tabellentext"/>
              <w:rPr>
                <w:rFonts w:cs="Arial"/>
                <w:sz w:val="24"/>
                <w:szCs w:val="24"/>
              </w:rPr>
            </w:pPr>
            <w:r>
              <w:rPr>
                <w:rFonts w:cs="Arial"/>
                <w:sz w:val="24"/>
                <w:szCs w:val="24"/>
              </w:rPr>
              <w:t>#1</w:t>
            </w:r>
          </w:p>
        </w:tc>
        <w:tc>
          <w:tcPr>
            <w:tcW w:w="6403" w:type="dxa"/>
            <w:tcBorders>
              <w:top w:val="single" w:sz="6" w:space="0" w:color="000000"/>
            </w:tcBorders>
          </w:tcPr>
          <w:p w:rsidR="00CA79F4" w:rsidRDefault="008F2BF9">
            <w:pPr>
              <w:pStyle w:val="Tabellentext"/>
              <w:rPr>
                <w:rFonts w:cs="Arial"/>
                <w:sz w:val="24"/>
                <w:szCs w:val="24"/>
              </w:rPr>
            </w:pPr>
            <w:r>
              <w:rPr>
                <w:rFonts w:cs="Arial"/>
                <w:sz w:val="24"/>
                <w:szCs w:val="24"/>
              </w:rPr>
              <w:t>RequestServiceIdentifier</w:t>
            </w:r>
          </w:p>
        </w:tc>
        <w:tc>
          <w:tcPr>
            <w:tcW w:w="680" w:type="dxa"/>
            <w:tcBorders>
              <w:top w:val="single" w:sz="6" w:space="0" w:color="000000"/>
            </w:tcBorders>
          </w:tcPr>
          <w:p w:rsidR="00CA79F4" w:rsidRDefault="008F2BF9">
            <w:pPr>
              <w:pStyle w:val="Tabellentext"/>
              <w:rPr>
                <w:rFonts w:cs="Arial"/>
                <w:sz w:val="24"/>
                <w:szCs w:val="24"/>
              </w:rPr>
            </w:pPr>
            <w:r>
              <w:rPr>
                <w:rFonts w:cs="Arial"/>
                <w:sz w:val="24"/>
                <w:szCs w:val="24"/>
              </w:rPr>
              <w:t>M</w:t>
            </w:r>
          </w:p>
        </w:tc>
        <w:tc>
          <w:tcPr>
            <w:tcW w:w="1426" w:type="dxa"/>
            <w:tcBorders>
              <w:top w:val="single" w:sz="6" w:space="0" w:color="000000"/>
            </w:tcBorders>
          </w:tcPr>
          <w:p w:rsidR="00CA79F4" w:rsidRDefault="008F2BF9">
            <w:pPr>
              <w:pStyle w:val="Tabellentext"/>
              <w:rPr>
                <w:rFonts w:cs="Arial"/>
                <w:sz w:val="24"/>
                <w:szCs w:val="24"/>
              </w:rPr>
            </w:pPr>
            <w:r>
              <w:rPr>
                <w:rFonts w:cs="Arial"/>
                <w:sz w:val="24"/>
                <w:szCs w:val="24"/>
              </w:rPr>
              <w:t>31</w:t>
            </w:r>
          </w:p>
        </w:tc>
      </w:tr>
      <w:tr w:rsidR="00CA79F4">
        <w:tc>
          <w:tcPr>
            <w:tcW w:w="849" w:type="dxa"/>
          </w:tcPr>
          <w:p w:rsidR="00CA79F4" w:rsidRDefault="00CA79F4">
            <w:pPr>
              <w:pStyle w:val="Tabellentext"/>
              <w:rPr>
                <w:rFonts w:cs="Arial"/>
                <w:color w:val="000000"/>
                <w:sz w:val="24"/>
                <w:szCs w:val="24"/>
              </w:rPr>
            </w:pPr>
          </w:p>
          <w:p w:rsidR="00CA79F4" w:rsidRDefault="008F2BF9">
            <w:pPr>
              <w:pStyle w:val="Tabellentext"/>
              <w:rPr>
                <w:rFonts w:cs="Arial"/>
                <w:color w:val="000000"/>
                <w:sz w:val="24"/>
                <w:szCs w:val="24"/>
              </w:rPr>
            </w:pPr>
            <w:r>
              <w:rPr>
                <w:rFonts w:cs="Arial"/>
                <w:color w:val="000000"/>
                <w:sz w:val="24"/>
                <w:szCs w:val="24"/>
              </w:rPr>
              <w:t>#2</w:t>
            </w:r>
          </w:p>
        </w:tc>
        <w:tc>
          <w:tcPr>
            <w:tcW w:w="6403" w:type="dxa"/>
          </w:tcPr>
          <w:p w:rsidR="00CA79F4" w:rsidRDefault="008F2BF9">
            <w:pPr>
              <w:pStyle w:val="Tabellentext"/>
              <w:rPr>
                <w:rFonts w:cs="Arial"/>
                <w:sz w:val="24"/>
                <w:szCs w:val="24"/>
              </w:rPr>
            </w:pPr>
            <w:r>
              <w:rPr>
                <w:rFonts w:cs="Arial"/>
                <w:sz w:val="24"/>
                <w:szCs w:val="24"/>
              </w:rPr>
              <w:t xml:space="preserve">Sub-Function = [ </w:t>
            </w:r>
          </w:p>
          <w:p w:rsidR="00CA79F4" w:rsidRDefault="008F2BF9">
            <w:pPr>
              <w:pStyle w:val="Tabellentext"/>
              <w:rPr>
                <w:rFonts w:cs="Arial"/>
                <w:color w:val="000000"/>
                <w:sz w:val="24"/>
                <w:szCs w:val="24"/>
              </w:rPr>
            </w:pPr>
            <w:r>
              <w:rPr>
                <w:rFonts w:cs="Arial"/>
                <w:sz w:val="24"/>
                <w:szCs w:val="24"/>
              </w:rPr>
              <w:t xml:space="preserve">                         </w:t>
            </w:r>
            <w:r>
              <w:rPr>
                <w:rFonts w:cs="Arial"/>
                <w:color w:val="000000"/>
                <w:sz w:val="24"/>
                <w:szCs w:val="24"/>
              </w:rPr>
              <w:t>RoutineControlType</w:t>
            </w:r>
            <w:r>
              <w:rPr>
                <w:rFonts w:cs="Arial" w:hint="eastAsia"/>
                <w:color w:val="000000"/>
                <w:sz w:val="24"/>
                <w:szCs w:val="24"/>
              </w:rPr>
              <w:t>]</w:t>
            </w:r>
          </w:p>
        </w:tc>
        <w:tc>
          <w:tcPr>
            <w:tcW w:w="680" w:type="dxa"/>
          </w:tcPr>
          <w:p w:rsidR="00CA79F4" w:rsidRDefault="00CA79F4">
            <w:pPr>
              <w:pStyle w:val="Tabellentext"/>
              <w:rPr>
                <w:rFonts w:cs="Arial"/>
                <w:color w:val="000000"/>
                <w:sz w:val="24"/>
                <w:szCs w:val="24"/>
              </w:rPr>
            </w:pPr>
          </w:p>
          <w:p w:rsidR="00CA79F4" w:rsidRDefault="008F2BF9">
            <w:pPr>
              <w:pStyle w:val="Tabellentext"/>
              <w:rPr>
                <w:rFonts w:cs="Arial"/>
                <w:color w:val="000000"/>
                <w:sz w:val="24"/>
                <w:szCs w:val="24"/>
              </w:rPr>
            </w:pPr>
            <w:r>
              <w:rPr>
                <w:rFonts w:cs="Arial"/>
                <w:color w:val="000000"/>
                <w:sz w:val="24"/>
                <w:szCs w:val="24"/>
              </w:rPr>
              <w:t>M</w:t>
            </w:r>
          </w:p>
        </w:tc>
        <w:tc>
          <w:tcPr>
            <w:tcW w:w="1426" w:type="dxa"/>
          </w:tcPr>
          <w:p w:rsidR="00CA79F4" w:rsidRDefault="00CA79F4">
            <w:pPr>
              <w:pStyle w:val="Tabellentext"/>
              <w:rPr>
                <w:rFonts w:cs="Arial"/>
                <w:color w:val="000000"/>
                <w:sz w:val="24"/>
                <w:szCs w:val="24"/>
              </w:rPr>
            </w:pPr>
          </w:p>
          <w:p w:rsidR="00CA79F4" w:rsidRDefault="008F2BF9">
            <w:pPr>
              <w:pStyle w:val="Tabellentext"/>
              <w:rPr>
                <w:rFonts w:cs="Arial"/>
                <w:color w:val="000000"/>
                <w:sz w:val="24"/>
                <w:szCs w:val="24"/>
              </w:rPr>
            </w:pPr>
            <w:r>
              <w:rPr>
                <w:rFonts w:cs="Arial"/>
                <w:color w:val="000000"/>
                <w:sz w:val="24"/>
                <w:szCs w:val="24"/>
              </w:rPr>
              <w:t>00-7F</w:t>
            </w:r>
          </w:p>
        </w:tc>
      </w:tr>
      <w:tr w:rsidR="00CA79F4">
        <w:tc>
          <w:tcPr>
            <w:tcW w:w="849" w:type="dxa"/>
          </w:tcPr>
          <w:p w:rsidR="00CA79F4" w:rsidRDefault="00CA79F4">
            <w:pPr>
              <w:pStyle w:val="Tabellentext"/>
              <w:rPr>
                <w:rFonts w:cs="Arial"/>
                <w:sz w:val="24"/>
                <w:szCs w:val="24"/>
              </w:rPr>
            </w:pPr>
          </w:p>
          <w:p w:rsidR="00CA79F4" w:rsidRDefault="008F2BF9">
            <w:pPr>
              <w:pStyle w:val="Tabellentext"/>
              <w:rPr>
                <w:rFonts w:cs="Arial"/>
                <w:sz w:val="24"/>
                <w:szCs w:val="24"/>
              </w:rPr>
            </w:pPr>
            <w:r>
              <w:rPr>
                <w:rFonts w:cs="Arial"/>
                <w:sz w:val="24"/>
                <w:szCs w:val="24"/>
              </w:rPr>
              <w:t>#3</w:t>
            </w:r>
          </w:p>
          <w:p w:rsidR="00CA79F4" w:rsidRDefault="008F2BF9">
            <w:pPr>
              <w:pStyle w:val="Tabellentext"/>
              <w:rPr>
                <w:rFonts w:cs="Arial"/>
                <w:sz w:val="24"/>
                <w:szCs w:val="24"/>
              </w:rPr>
            </w:pPr>
            <w:r>
              <w:rPr>
                <w:rFonts w:cs="Arial"/>
                <w:sz w:val="24"/>
                <w:szCs w:val="24"/>
              </w:rPr>
              <w:t>#4</w:t>
            </w:r>
          </w:p>
        </w:tc>
        <w:tc>
          <w:tcPr>
            <w:tcW w:w="6403" w:type="dxa"/>
          </w:tcPr>
          <w:p w:rsidR="00CA79F4" w:rsidRDefault="008F2BF9">
            <w:pPr>
              <w:pStyle w:val="Tabellentext"/>
              <w:rPr>
                <w:rFonts w:cs="Arial"/>
                <w:sz w:val="24"/>
                <w:szCs w:val="24"/>
              </w:rPr>
            </w:pPr>
            <w:r>
              <w:rPr>
                <w:rFonts w:cs="Arial"/>
                <w:sz w:val="24"/>
                <w:szCs w:val="24"/>
              </w:rPr>
              <w:t xml:space="preserve">RoutineIdentifier [ ] = [  </w:t>
            </w:r>
          </w:p>
          <w:p w:rsidR="00CA79F4" w:rsidRDefault="008F2BF9">
            <w:pPr>
              <w:pStyle w:val="Tabellentext"/>
              <w:rPr>
                <w:rFonts w:cs="Arial"/>
                <w:sz w:val="24"/>
                <w:szCs w:val="24"/>
              </w:rPr>
            </w:pPr>
            <w:r>
              <w:rPr>
                <w:rFonts w:cs="Arial"/>
                <w:sz w:val="24"/>
                <w:szCs w:val="24"/>
              </w:rPr>
              <w:t xml:space="preserve">                                     byte#1 (MSB)</w:t>
            </w:r>
          </w:p>
          <w:p w:rsidR="00CA79F4" w:rsidRDefault="008F2BF9">
            <w:pPr>
              <w:pStyle w:val="Tabellentext"/>
              <w:rPr>
                <w:rFonts w:cs="Arial"/>
                <w:sz w:val="24"/>
                <w:szCs w:val="24"/>
              </w:rPr>
            </w:pPr>
            <w:r>
              <w:rPr>
                <w:rFonts w:cs="Arial"/>
                <w:sz w:val="24"/>
                <w:szCs w:val="24"/>
              </w:rPr>
              <w:t xml:space="preserve">                                     byte#2 ]</w:t>
            </w:r>
          </w:p>
        </w:tc>
        <w:tc>
          <w:tcPr>
            <w:tcW w:w="680" w:type="dxa"/>
          </w:tcPr>
          <w:p w:rsidR="00CA79F4" w:rsidRDefault="00CA79F4">
            <w:pPr>
              <w:pStyle w:val="Tabellentext"/>
              <w:rPr>
                <w:rFonts w:cs="Arial"/>
                <w:sz w:val="24"/>
                <w:szCs w:val="24"/>
              </w:rPr>
            </w:pPr>
          </w:p>
          <w:p w:rsidR="00CA79F4" w:rsidRDefault="008F2BF9">
            <w:pPr>
              <w:pStyle w:val="Tabellentext"/>
              <w:rPr>
                <w:rFonts w:cs="Arial"/>
                <w:sz w:val="24"/>
                <w:szCs w:val="24"/>
              </w:rPr>
            </w:pPr>
            <w:r>
              <w:rPr>
                <w:rFonts w:cs="Arial"/>
                <w:sz w:val="24"/>
                <w:szCs w:val="24"/>
              </w:rPr>
              <w:t>M</w:t>
            </w:r>
          </w:p>
          <w:p w:rsidR="00CA79F4" w:rsidRDefault="008F2BF9">
            <w:pPr>
              <w:pStyle w:val="Tabellentext"/>
              <w:rPr>
                <w:rFonts w:cs="Arial"/>
                <w:sz w:val="24"/>
                <w:szCs w:val="24"/>
              </w:rPr>
            </w:pPr>
            <w:r>
              <w:rPr>
                <w:rFonts w:cs="Arial"/>
                <w:sz w:val="24"/>
                <w:szCs w:val="24"/>
              </w:rPr>
              <w:t>M</w:t>
            </w:r>
          </w:p>
        </w:tc>
        <w:tc>
          <w:tcPr>
            <w:tcW w:w="1426" w:type="dxa"/>
          </w:tcPr>
          <w:p w:rsidR="00CA79F4" w:rsidRDefault="00CA79F4">
            <w:pPr>
              <w:pStyle w:val="Tabellentext"/>
              <w:rPr>
                <w:rFonts w:cs="Arial"/>
                <w:sz w:val="24"/>
                <w:szCs w:val="24"/>
              </w:rPr>
            </w:pPr>
          </w:p>
          <w:p w:rsidR="00CA79F4" w:rsidRDefault="008F2BF9">
            <w:pPr>
              <w:pStyle w:val="Tabellentext"/>
              <w:rPr>
                <w:rFonts w:cs="Arial"/>
                <w:sz w:val="24"/>
                <w:szCs w:val="24"/>
              </w:rPr>
            </w:pPr>
            <w:r>
              <w:rPr>
                <w:rFonts w:cs="Arial"/>
                <w:sz w:val="24"/>
                <w:szCs w:val="24"/>
              </w:rPr>
              <w:t>00-FF</w:t>
            </w:r>
          </w:p>
          <w:p w:rsidR="00CA79F4" w:rsidRDefault="008F2BF9">
            <w:pPr>
              <w:pStyle w:val="Tabellentext"/>
              <w:rPr>
                <w:rFonts w:cs="Arial"/>
                <w:sz w:val="24"/>
                <w:szCs w:val="24"/>
              </w:rPr>
            </w:pPr>
            <w:r>
              <w:rPr>
                <w:rFonts w:cs="Arial"/>
                <w:sz w:val="24"/>
                <w:szCs w:val="24"/>
              </w:rPr>
              <w:t>00-FF</w:t>
            </w:r>
          </w:p>
        </w:tc>
      </w:tr>
      <w:tr w:rsidR="00CA79F4">
        <w:tc>
          <w:tcPr>
            <w:tcW w:w="849" w:type="dxa"/>
          </w:tcPr>
          <w:p w:rsidR="00CA79F4" w:rsidRDefault="00CA79F4">
            <w:pPr>
              <w:pStyle w:val="Tabellentext"/>
              <w:rPr>
                <w:rFonts w:cs="Arial"/>
                <w:sz w:val="24"/>
                <w:szCs w:val="24"/>
              </w:rPr>
            </w:pPr>
          </w:p>
          <w:p w:rsidR="00CA79F4" w:rsidRDefault="008F2BF9">
            <w:pPr>
              <w:pStyle w:val="Tabellentext"/>
              <w:rPr>
                <w:rFonts w:cs="Arial"/>
                <w:sz w:val="24"/>
                <w:szCs w:val="24"/>
              </w:rPr>
            </w:pPr>
            <w:r>
              <w:rPr>
                <w:rFonts w:cs="Arial"/>
                <w:sz w:val="24"/>
                <w:szCs w:val="24"/>
              </w:rPr>
              <w:t>#5</w:t>
            </w:r>
          </w:p>
          <w:p w:rsidR="00CA79F4" w:rsidRDefault="008F2BF9">
            <w:pPr>
              <w:pStyle w:val="Tabellentext"/>
              <w:rPr>
                <w:rFonts w:cs="Arial"/>
                <w:sz w:val="24"/>
                <w:szCs w:val="24"/>
              </w:rPr>
            </w:pPr>
            <w:r>
              <w:rPr>
                <w:rFonts w:cs="Arial"/>
                <w:sz w:val="24"/>
                <w:szCs w:val="24"/>
              </w:rPr>
              <w:t>：</w:t>
            </w:r>
          </w:p>
          <w:p w:rsidR="00CA79F4" w:rsidRDefault="008F2BF9">
            <w:pPr>
              <w:pStyle w:val="Tabellentext"/>
              <w:rPr>
                <w:rFonts w:cs="Arial"/>
                <w:sz w:val="24"/>
                <w:szCs w:val="24"/>
              </w:rPr>
            </w:pPr>
            <w:r>
              <w:rPr>
                <w:rFonts w:cs="Arial"/>
                <w:sz w:val="24"/>
                <w:szCs w:val="24"/>
              </w:rPr>
              <w:t>#n</w:t>
            </w:r>
          </w:p>
        </w:tc>
        <w:tc>
          <w:tcPr>
            <w:tcW w:w="6403" w:type="dxa"/>
          </w:tcPr>
          <w:p w:rsidR="00CA79F4" w:rsidRDefault="008F2BF9">
            <w:pPr>
              <w:pStyle w:val="Tabellentext"/>
              <w:rPr>
                <w:rFonts w:cs="Arial"/>
                <w:sz w:val="24"/>
                <w:szCs w:val="24"/>
              </w:rPr>
            </w:pPr>
            <w:r>
              <w:rPr>
                <w:rFonts w:cs="Arial"/>
                <w:sz w:val="24"/>
                <w:szCs w:val="24"/>
              </w:rPr>
              <w:t xml:space="preserve">RoutineControlOptionRecord [ ] = [ </w:t>
            </w:r>
          </w:p>
          <w:p w:rsidR="00CA79F4" w:rsidRDefault="008F2BF9">
            <w:pPr>
              <w:pStyle w:val="Tabellentext"/>
              <w:rPr>
                <w:rFonts w:cs="Arial"/>
                <w:sz w:val="24"/>
                <w:szCs w:val="24"/>
              </w:rPr>
            </w:pPr>
            <w:r>
              <w:rPr>
                <w:rFonts w:cs="Arial"/>
                <w:sz w:val="24"/>
                <w:szCs w:val="24"/>
              </w:rPr>
              <w:t xml:space="preserve">                             routineControlOption#1</w:t>
            </w:r>
          </w:p>
          <w:p w:rsidR="00CA79F4" w:rsidRDefault="008F2BF9">
            <w:pPr>
              <w:pStyle w:val="Tabellentext"/>
              <w:rPr>
                <w:rFonts w:cs="Arial"/>
                <w:sz w:val="24"/>
                <w:szCs w:val="24"/>
              </w:rPr>
            </w:pPr>
            <w:r>
              <w:rPr>
                <w:rFonts w:cs="Arial"/>
                <w:sz w:val="24"/>
                <w:szCs w:val="24"/>
              </w:rPr>
              <w:t xml:space="preserve">                             </w:t>
            </w:r>
            <w:r>
              <w:rPr>
                <w:rFonts w:cs="Arial"/>
                <w:sz w:val="24"/>
                <w:szCs w:val="24"/>
              </w:rPr>
              <w:t>：</w:t>
            </w:r>
          </w:p>
          <w:p w:rsidR="00CA79F4" w:rsidRDefault="008F2BF9">
            <w:pPr>
              <w:pStyle w:val="Tabellentext"/>
              <w:rPr>
                <w:rFonts w:cs="Arial"/>
                <w:sz w:val="24"/>
                <w:szCs w:val="24"/>
              </w:rPr>
            </w:pPr>
            <w:r>
              <w:rPr>
                <w:rFonts w:cs="Arial"/>
                <w:sz w:val="24"/>
                <w:szCs w:val="24"/>
              </w:rPr>
              <w:t xml:space="preserve">                             routineControlOption#m ]</w:t>
            </w:r>
          </w:p>
        </w:tc>
        <w:tc>
          <w:tcPr>
            <w:tcW w:w="680" w:type="dxa"/>
          </w:tcPr>
          <w:p w:rsidR="00CA79F4" w:rsidRDefault="00CA79F4">
            <w:pPr>
              <w:pStyle w:val="Tabellentext"/>
              <w:rPr>
                <w:rFonts w:cs="Arial"/>
                <w:sz w:val="24"/>
                <w:szCs w:val="24"/>
              </w:rPr>
            </w:pPr>
          </w:p>
          <w:p w:rsidR="00CA79F4" w:rsidRDefault="008F2BF9">
            <w:pPr>
              <w:pStyle w:val="Tabellentext"/>
              <w:rPr>
                <w:rFonts w:cs="Arial"/>
                <w:sz w:val="24"/>
                <w:szCs w:val="24"/>
              </w:rPr>
            </w:pPr>
            <w:r>
              <w:rPr>
                <w:rFonts w:cs="Arial"/>
                <w:sz w:val="24"/>
                <w:szCs w:val="24"/>
              </w:rPr>
              <w:t>C/U</w:t>
            </w:r>
          </w:p>
          <w:p w:rsidR="00CA79F4" w:rsidRDefault="008F2BF9">
            <w:pPr>
              <w:pStyle w:val="Tabellentext"/>
              <w:rPr>
                <w:rFonts w:cs="Arial"/>
                <w:sz w:val="24"/>
                <w:szCs w:val="24"/>
              </w:rPr>
            </w:pPr>
            <w:r>
              <w:rPr>
                <w:rFonts w:cs="Arial"/>
                <w:sz w:val="24"/>
                <w:szCs w:val="24"/>
              </w:rPr>
              <w:t>：</w:t>
            </w:r>
          </w:p>
          <w:p w:rsidR="00CA79F4" w:rsidRDefault="008F2BF9">
            <w:pPr>
              <w:pStyle w:val="Tabellentext"/>
              <w:rPr>
                <w:rFonts w:cs="Arial"/>
                <w:sz w:val="24"/>
                <w:szCs w:val="24"/>
              </w:rPr>
            </w:pPr>
            <w:r>
              <w:rPr>
                <w:rFonts w:cs="Arial"/>
                <w:sz w:val="24"/>
                <w:szCs w:val="24"/>
              </w:rPr>
              <w:t>C/U</w:t>
            </w:r>
          </w:p>
        </w:tc>
        <w:tc>
          <w:tcPr>
            <w:tcW w:w="1426" w:type="dxa"/>
          </w:tcPr>
          <w:p w:rsidR="00CA79F4" w:rsidRDefault="00CA79F4">
            <w:pPr>
              <w:pStyle w:val="Tabellentext"/>
              <w:rPr>
                <w:rFonts w:cs="Arial"/>
                <w:sz w:val="24"/>
                <w:szCs w:val="24"/>
              </w:rPr>
            </w:pPr>
          </w:p>
          <w:p w:rsidR="00CA79F4" w:rsidRDefault="008F2BF9">
            <w:pPr>
              <w:pStyle w:val="Tabellentext"/>
              <w:rPr>
                <w:rFonts w:cs="Arial"/>
                <w:sz w:val="24"/>
                <w:szCs w:val="24"/>
              </w:rPr>
            </w:pPr>
            <w:r>
              <w:rPr>
                <w:rFonts w:cs="Arial"/>
                <w:sz w:val="24"/>
                <w:szCs w:val="24"/>
              </w:rPr>
              <w:t>00-FF</w:t>
            </w:r>
          </w:p>
          <w:p w:rsidR="00CA79F4" w:rsidRDefault="008F2BF9">
            <w:pPr>
              <w:pStyle w:val="Tabellentext"/>
              <w:rPr>
                <w:rFonts w:cs="Arial"/>
                <w:sz w:val="24"/>
                <w:szCs w:val="24"/>
              </w:rPr>
            </w:pPr>
            <w:r>
              <w:rPr>
                <w:rFonts w:cs="Arial"/>
                <w:sz w:val="24"/>
                <w:szCs w:val="24"/>
              </w:rPr>
              <w:t>：</w:t>
            </w:r>
          </w:p>
          <w:p w:rsidR="00CA79F4" w:rsidRDefault="008F2BF9">
            <w:pPr>
              <w:pStyle w:val="Tabellentext"/>
              <w:rPr>
                <w:rFonts w:cs="Arial"/>
                <w:sz w:val="24"/>
                <w:szCs w:val="24"/>
              </w:rPr>
            </w:pPr>
            <w:r>
              <w:rPr>
                <w:rFonts w:cs="Arial"/>
                <w:sz w:val="24"/>
                <w:szCs w:val="24"/>
              </w:rPr>
              <w:t>00-FF</w:t>
            </w:r>
          </w:p>
        </w:tc>
      </w:tr>
      <w:tr w:rsidR="00CA79F4">
        <w:tc>
          <w:tcPr>
            <w:tcW w:w="9358" w:type="dxa"/>
            <w:gridSpan w:val="4"/>
          </w:tcPr>
          <w:p w:rsidR="00CA79F4" w:rsidRDefault="008F2BF9">
            <w:pPr>
              <w:pStyle w:val="Tabellentext"/>
              <w:rPr>
                <w:rFonts w:cs="Arial"/>
                <w:sz w:val="24"/>
                <w:szCs w:val="24"/>
              </w:rPr>
            </w:pPr>
            <w:r>
              <w:rPr>
                <w:rFonts w:cs="Arial"/>
                <w:sz w:val="24"/>
                <w:szCs w:val="24"/>
              </w:rPr>
              <w:t>C</w:t>
            </w:r>
            <w:r>
              <w:rPr>
                <w:rFonts w:cs="Arial"/>
                <w:sz w:val="24"/>
                <w:szCs w:val="24"/>
              </w:rPr>
              <w:t>：此参数是子功能参数</w:t>
            </w:r>
            <w:r>
              <w:rPr>
                <w:rFonts w:cs="Arial"/>
                <w:sz w:val="24"/>
                <w:szCs w:val="24"/>
              </w:rPr>
              <w:t xml:space="preserve">startRoutine </w:t>
            </w:r>
            <w:r>
              <w:rPr>
                <w:rFonts w:cs="Arial"/>
                <w:sz w:val="24"/>
                <w:szCs w:val="24"/>
              </w:rPr>
              <w:t>和</w:t>
            </w:r>
            <w:r>
              <w:rPr>
                <w:rFonts w:cs="Arial"/>
                <w:sz w:val="24"/>
                <w:szCs w:val="24"/>
              </w:rPr>
              <w:t>stopRoutine</w:t>
            </w:r>
            <w:r>
              <w:rPr>
                <w:rFonts w:cs="Arial"/>
                <w:sz w:val="24"/>
                <w:szCs w:val="24"/>
              </w:rPr>
              <w:t>的用户选择项。</w:t>
            </w:r>
          </w:p>
        </w:tc>
      </w:tr>
    </w:tbl>
    <w:p w:rsidR="00CA79F4" w:rsidRDefault="00CA79F4">
      <w:pPr>
        <w:rPr>
          <w:rFonts w:ascii="Arial" w:hAnsi="Arial" w:cs="Arial"/>
          <w:sz w:val="24"/>
        </w:rPr>
      </w:pPr>
    </w:p>
    <w:p w:rsidR="00CA79F4" w:rsidRDefault="008F2BF9">
      <w:pPr>
        <w:rPr>
          <w:rFonts w:ascii="Arial" w:hAnsi="Arial" w:cs="Arial"/>
          <w:sz w:val="24"/>
        </w:rPr>
      </w:pPr>
      <w:r>
        <w:rPr>
          <w:rFonts w:ascii="Arial" w:hAnsi="Arial" w:cs="Arial"/>
          <w:sz w:val="24"/>
        </w:rPr>
        <w:t>肯定响应</w:t>
      </w:r>
    </w:p>
    <w:tbl>
      <w:tblPr>
        <w:tblW w:w="9358" w:type="dxa"/>
        <w:tblInd w:w="5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50" w:type="dxa"/>
          <w:right w:w="50" w:type="dxa"/>
        </w:tblCellMar>
        <w:tblLook w:val="04A0" w:firstRow="1" w:lastRow="0" w:firstColumn="1" w:lastColumn="0" w:noHBand="0" w:noVBand="1"/>
      </w:tblPr>
      <w:tblGrid>
        <w:gridCol w:w="849"/>
        <w:gridCol w:w="6403"/>
        <w:gridCol w:w="680"/>
        <w:gridCol w:w="1426"/>
      </w:tblGrid>
      <w:tr w:rsidR="00CA79F4">
        <w:trPr>
          <w:tblHeader/>
        </w:trPr>
        <w:tc>
          <w:tcPr>
            <w:tcW w:w="849" w:type="dxa"/>
            <w:tcBorders>
              <w:top w:val="single" w:sz="12" w:space="0" w:color="000000"/>
              <w:bottom w:val="single" w:sz="6" w:space="0" w:color="000000"/>
            </w:tcBorders>
            <w:shd w:val="pct10" w:color="auto" w:fill="FFFFFF"/>
            <w:vAlign w:val="center"/>
          </w:tcPr>
          <w:p w:rsidR="00CA79F4" w:rsidRDefault="008F2BF9">
            <w:pPr>
              <w:pStyle w:val="FormatvorlageTableFirstRow"/>
              <w:jc w:val="both"/>
              <w:rPr>
                <w:rFonts w:eastAsia="宋体" w:cs="Arial"/>
                <w:sz w:val="24"/>
                <w:szCs w:val="24"/>
                <w:lang w:eastAsia="zh-CN"/>
              </w:rPr>
            </w:pPr>
            <w:r>
              <w:rPr>
                <w:rFonts w:eastAsia="宋体" w:cs="Arial"/>
                <w:sz w:val="24"/>
                <w:szCs w:val="24"/>
                <w:lang w:eastAsia="zh-CN"/>
              </w:rPr>
              <w:t>字节</w:t>
            </w:r>
          </w:p>
        </w:tc>
        <w:tc>
          <w:tcPr>
            <w:tcW w:w="6403" w:type="dxa"/>
            <w:tcBorders>
              <w:top w:val="single" w:sz="12" w:space="0" w:color="000000"/>
              <w:bottom w:val="single" w:sz="6" w:space="0" w:color="000000"/>
            </w:tcBorders>
            <w:shd w:val="pct10" w:color="auto" w:fill="FFFFFF"/>
            <w:vAlign w:val="center"/>
          </w:tcPr>
          <w:p w:rsidR="00CA79F4" w:rsidRDefault="008F2BF9">
            <w:pPr>
              <w:pStyle w:val="FormatvorlageTableFirstRow"/>
              <w:jc w:val="both"/>
              <w:rPr>
                <w:rFonts w:eastAsia="宋体" w:cs="Arial"/>
                <w:sz w:val="24"/>
                <w:szCs w:val="24"/>
                <w:lang w:eastAsia="zh-CN"/>
              </w:rPr>
            </w:pPr>
            <w:r>
              <w:rPr>
                <w:rFonts w:eastAsia="宋体" w:cs="Arial"/>
                <w:sz w:val="24"/>
                <w:szCs w:val="24"/>
                <w:lang w:eastAsia="zh-CN"/>
              </w:rPr>
              <w:t>参数名称</w:t>
            </w:r>
          </w:p>
        </w:tc>
        <w:tc>
          <w:tcPr>
            <w:tcW w:w="680" w:type="dxa"/>
            <w:tcBorders>
              <w:top w:val="single" w:sz="12" w:space="0" w:color="000000"/>
              <w:bottom w:val="single" w:sz="6" w:space="0" w:color="000000"/>
            </w:tcBorders>
            <w:shd w:val="pct10" w:color="auto" w:fill="FFFFFF"/>
            <w:vAlign w:val="center"/>
          </w:tcPr>
          <w:p w:rsidR="00CA79F4" w:rsidRDefault="008F2BF9">
            <w:pPr>
              <w:pStyle w:val="FormatvorlageTableFirstRow"/>
              <w:jc w:val="both"/>
              <w:rPr>
                <w:rFonts w:eastAsia="宋体" w:cs="Arial"/>
                <w:sz w:val="24"/>
                <w:szCs w:val="24"/>
              </w:rPr>
            </w:pPr>
            <w:r>
              <w:rPr>
                <w:rFonts w:eastAsia="宋体" w:cs="Arial"/>
                <w:sz w:val="24"/>
                <w:szCs w:val="24"/>
              </w:rPr>
              <w:t>Cvt</w:t>
            </w:r>
          </w:p>
        </w:tc>
        <w:tc>
          <w:tcPr>
            <w:tcW w:w="1426" w:type="dxa"/>
            <w:tcBorders>
              <w:top w:val="single" w:sz="12" w:space="0" w:color="000000"/>
              <w:bottom w:val="single" w:sz="6" w:space="0" w:color="000000"/>
            </w:tcBorders>
            <w:shd w:val="pct10" w:color="auto" w:fill="FFFFFF"/>
            <w:vAlign w:val="center"/>
          </w:tcPr>
          <w:p w:rsidR="00CA79F4" w:rsidRDefault="008F2BF9">
            <w:pPr>
              <w:pStyle w:val="FormatvorlageTableFirstRow"/>
              <w:jc w:val="both"/>
              <w:rPr>
                <w:rFonts w:eastAsia="宋体" w:cs="Arial"/>
                <w:sz w:val="24"/>
                <w:szCs w:val="24"/>
              </w:rPr>
            </w:pPr>
            <w:r>
              <w:rPr>
                <w:rFonts w:eastAsia="宋体" w:cs="Arial"/>
                <w:sz w:val="24"/>
                <w:szCs w:val="24"/>
                <w:lang w:eastAsia="zh-CN"/>
              </w:rPr>
              <w:t>数值</w:t>
            </w:r>
            <w:r>
              <w:rPr>
                <w:rFonts w:eastAsia="宋体" w:cs="Arial"/>
                <w:sz w:val="24"/>
                <w:szCs w:val="24"/>
              </w:rPr>
              <w:t>(hex)</w:t>
            </w:r>
          </w:p>
        </w:tc>
      </w:tr>
      <w:tr w:rsidR="00CA79F4">
        <w:tc>
          <w:tcPr>
            <w:tcW w:w="849" w:type="dxa"/>
            <w:tcBorders>
              <w:top w:val="single" w:sz="6" w:space="0" w:color="000000"/>
            </w:tcBorders>
          </w:tcPr>
          <w:p w:rsidR="00CA79F4" w:rsidRDefault="008F2BF9">
            <w:pPr>
              <w:pStyle w:val="Tabellentext"/>
              <w:rPr>
                <w:rFonts w:cs="Arial"/>
                <w:sz w:val="24"/>
                <w:szCs w:val="24"/>
              </w:rPr>
            </w:pPr>
            <w:r>
              <w:rPr>
                <w:rFonts w:cs="Arial"/>
                <w:sz w:val="24"/>
                <w:szCs w:val="24"/>
              </w:rPr>
              <w:t>#1</w:t>
            </w:r>
          </w:p>
        </w:tc>
        <w:tc>
          <w:tcPr>
            <w:tcW w:w="6403" w:type="dxa"/>
            <w:tcBorders>
              <w:top w:val="single" w:sz="6" w:space="0" w:color="000000"/>
            </w:tcBorders>
          </w:tcPr>
          <w:p w:rsidR="00CA79F4" w:rsidRDefault="008F2BF9">
            <w:pPr>
              <w:pStyle w:val="Tabellentext"/>
              <w:rPr>
                <w:rFonts w:cs="Arial"/>
                <w:sz w:val="24"/>
                <w:szCs w:val="24"/>
              </w:rPr>
            </w:pPr>
            <w:r>
              <w:rPr>
                <w:rFonts w:cs="Arial"/>
                <w:sz w:val="24"/>
                <w:szCs w:val="24"/>
              </w:rPr>
              <w:t>PositiveResponseServiceIdentifier</w:t>
            </w:r>
          </w:p>
        </w:tc>
        <w:tc>
          <w:tcPr>
            <w:tcW w:w="680" w:type="dxa"/>
            <w:tcBorders>
              <w:top w:val="single" w:sz="6" w:space="0" w:color="000000"/>
            </w:tcBorders>
          </w:tcPr>
          <w:p w:rsidR="00CA79F4" w:rsidRDefault="008F2BF9">
            <w:pPr>
              <w:pStyle w:val="Tabellentext"/>
              <w:rPr>
                <w:rFonts w:cs="Arial"/>
                <w:sz w:val="24"/>
                <w:szCs w:val="24"/>
              </w:rPr>
            </w:pPr>
            <w:r>
              <w:rPr>
                <w:rFonts w:cs="Arial"/>
                <w:sz w:val="24"/>
                <w:szCs w:val="24"/>
              </w:rPr>
              <w:t>M</w:t>
            </w:r>
          </w:p>
        </w:tc>
        <w:tc>
          <w:tcPr>
            <w:tcW w:w="1426" w:type="dxa"/>
            <w:tcBorders>
              <w:top w:val="single" w:sz="6" w:space="0" w:color="000000"/>
            </w:tcBorders>
          </w:tcPr>
          <w:p w:rsidR="00CA79F4" w:rsidRDefault="008F2BF9">
            <w:pPr>
              <w:pStyle w:val="Tabellentext"/>
              <w:rPr>
                <w:rFonts w:cs="Arial"/>
                <w:sz w:val="24"/>
                <w:szCs w:val="24"/>
              </w:rPr>
            </w:pPr>
            <w:r>
              <w:rPr>
                <w:rFonts w:cs="Arial"/>
                <w:sz w:val="24"/>
                <w:szCs w:val="24"/>
              </w:rPr>
              <w:t>71</w:t>
            </w:r>
          </w:p>
        </w:tc>
      </w:tr>
      <w:tr w:rsidR="00CA79F4">
        <w:tc>
          <w:tcPr>
            <w:tcW w:w="849" w:type="dxa"/>
          </w:tcPr>
          <w:p w:rsidR="00CA79F4" w:rsidRDefault="00CA79F4">
            <w:pPr>
              <w:pStyle w:val="Tabellentext"/>
              <w:rPr>
                <w:rFonts w:cs="Arial"/>
                <w:color w:val="000000"/>
                <w:sz w:val="24"/>
                <w:szCs w:val="24"/>
              </w:rPr>
            </w:pPr>
          </w:p>
          <w:p w:rsidR="00CA79F4" w:rsidRDefault="008F2BF9">
            <w:pPr>
              <w:pStyle w:val="Tabellentext"/>
              <w:rPr>
                <w:rFonts w:cs="Arial"/>
                <w:color w:val="000000"/>
                <w:sz w:val="24"/>
                <w:szCs w:val="24"/>
              </w:rPr>
            </w:pPr>
            <w:r>
              <w:rPr>
                <w:rFonts w:cs="Arial"/>
                <w:color w:val="000000"/>
                <w:sz w:val="24"/>
                <w:szCs w:val="24"/>
              </w:rPr>
              <w:t>#2</w:t>
            </w:r>
          </w:p>
        </w:tc>
        <w:tc>
          <w:tcPr>
            <w:tcW w:w="6403" w:type="dxa"/>
          </w:tcPr>
          <w:p w:rsidR="00CA79F4" w:rsidRDefault="008F2BF9">
            <w:pPr>
              <w:pStyle w:val="Tabellentext"/>
              <w:rPr>
                <w:rFonts w:cs="Arial"/>
                <w:sz w:val="24"/>
                <w:szCs w:val="24"/>
              </w:rPr>
            </w:pPr>
            <w:r>
              <w:rPr>
                <w:rFonts w:cs="Arial"/>
                <w:sz w:val="24"/>
                <w:szCs w:val="24"/>
              </w:rPr>
              <w:t xml:space="preserve">Sub-Function = [ </w:t>
            </w:r>
          </w:p>
          <w:p w:rsidR="00CA79F4" w:rsidRDefault="008F2BF9">
            <w:pPr>
              <w:pStyle w:val="Tabellentext"/>
              <w:rPr>
                <w:rFonts w:cs="Arial"/>
                <w:color w:val="000000"/>
                <w:sz w:val="24"/>
                <w:szCs w:val="24"/>
              </w:rPr>
            </w:pPr>
            <w:r>
              <w:rPr>
                <w:rFonts w:cs="Arial"/>
                <w:sz w:val="24"/>
                <w:szCs w:val="24"/>
              </w:rPr>
              <w:t xml:space="preserve">                         </w:t>
            </w:r>
            <w:r>
              <w:rPr>
                <w:rFonts w:cs="Arial"/>
                <w:color w:val="000000"/>
                <w:sz w:val="24"/>
                <w:szCs w:val="24"/>
              </w:rPr>
              <w:t>RoutineControlType</w:t>
            </w:r>
            <w:r>
              <w:rPr>
                <w:rFonts w:cs="Arial" w:hint="eastAsia"/>
                <w:color w:val="000000"/>
                <w:sz w:val="24"/>
                <w:szCs w:val="24"/>
              </w:rPr>
              <w:t>]</w:t>
            </w:r>
          </w:p>
        </w:tc>
        <w:tc>
          <w:tcPr>
            <w:tcW w:w="680" w:type="dxa"/>
          </w:tcPr>
          <w:p w:rsidR="00CA79F4" w:rsidRDefault="00CA79F4">
            <w:pPr>
              <w:pStyle w:val="Tabellentext"/>
              <w:rPr>
                <w:rFonts w:cs="Arial"/>
                <w:color w:val="000000"/>
                <w:sz w:val="24"/>
                <w:szCs w:val="24"/>
              </w:rPr>
            </w:pPr>
          </w:p>
          <w:p w:rsidR="00CA79F4" w:rsidRDefault="008F2BF9">
            <w:pPr>
              <w:pStyle w:val="Tabellentext"/>
              <w:rPr>
                <w:rFonts w:cs="Arial"/>
                <w:color w:val="000000"/>
                <w:sz w:val="24"/>
                <w:szCs w:val="24"/>
              </w:rPr>
            </w:pPr>
            <w:r>
              <w:rPr>
                <w:rFonts w:cs="Arial"/>
                <w:color w:val="000000"/>
                <w:sz w:val="24"/>
                <w:szCs w:val="24"/>
              </w:rPr>
              <w:t>M</w:t>
            </w:r>
          </w:p>
        </w:tc>
        <w:tc>
          <w:tcPr>
            <w:tcW w:w="1426" w:type="dxa"/>
          </w:tcPr>
          <w:p w:rsidR="00CA79F4" w:rsidRDefault="00CA79F4">
            <w:pPr>
              <w:pStyle w:val="Tabellentext"/>
              <w:rPr>
                <w:rFonts w:cs="Arial"/>
                <w:color w:val="000000"/>
                <w:sz w:val="24"/>
                <w:szCs w:val="24"/>
              </w:rPr>
            </w:pPr>
          </w:p>
          <w:p w:rsidR="00CA79F4" w:rsidRDefault="008F2BF9">
            <w:pPr>
              <w:pStyle w:val="Tabellentext"/>
              <w:rPr>
                <w:rFonts w:cs="Arial"/>
                <w:color w:val="000000"/>
                <w:sz w:val="24"/>
                <w:szCs w:val="24"/>
              </w:rPr>
            </w:pPr>
            <w:r>
              <w:rPr>
                <w:rFonts w:cs="Arial"/>
                <w:color w:val="000000"/>
                <w:sz w:val="24"/>
                <w:szCs w:val="24"/>
              </w:rPr>
              <w:t>00-7F</w:t>
            </w:r>
          </w:p>
        </w:tc>
      </w:tr>
      <w:tr w:rsidR="00CA79F4">
        <w:tc>
          <w:tcPr>
            <w:tcW w:w="849" w:type="dxa"/>
          </w:tcPr>
          <w:p w:rsidR="00CA79F4" w:rsidRDefault="00CA79F4">
            <w:pPr>
              <w:pStyle w:val="Tabellentext"/>
              <w:rPr>
                <w:rFonts w:cs="Arial"/>
                <w:sz w:val="24"/>
                <w:szCs w:val="24"/>
              </w:rPr>
            </w:pPr>
          </w:p>
          <w:p w:rsidR="00CA79F4" w:rsidRDefault="008F2BF9">
            <w:pPr>
              <w:pStyle w:val="Tabellentext"/>
              <w:rPr>
                <w:rFonts w:cs="Arial"/>
                <w:sz w:val="24"/>
                <w:szCs w:val="24"/>
              </w:rPr>
            </w:pPr>
            <w:r>
              <w:rPr>
                <w:rFonts w:cs="Arial"/>
                <w:sz w:val="24"/>
                <w:szCs w:val="24"/>
              </w:rPr>
              <w:t>#3</w:t>
            </w:r>
          </w:p>
          <w:p w:rsidR="00CA79F4" w:rsidRDefault="008F2BF9">
            <w:pPr>
              <w:pStyle w:val="Tabellentext"/>
              <w:rPr>
                <w:rFonts w:cs="Arial"/>
                <w:sz w:val="24"/>
                <w:szCs w:val="24"/>
              </w:rPr>
            </w:pPr>
            <w:r>
              <w:rPr>
                <w:rFonts w:cs="Arial"/>
                <w:sz w:val="24"/>
                <w:szCs w:val="24"/>
              </w:rPr>
              <w:t>#4</w:t>
            </w:r>
          </w:p>
        </w:tc>
        <w:tc>
          <w:tcPr>
            <w:tcW w:w="6403" w:type="dxa"/>
          </w:tcPr>
          <w:p w:rsidR="00CA79F4" w:rsidRDefault="008F2BF9">
            <w:pPr>
              <w:pStyle w:val="Tabellentext"/>
              <w:rPr>
                <w:rFonts w:cs="Arial"/>
                <w:sz w:val="24"/>
                <w:szCs w:val="24"/>
              </w:rPr>
            </w:pPr>
            <w:r>
              <w:rPr>
                <w:rFonts w:cs="Arial"/>
                <w:sz w:val="24"/>
                <w:szCs w:val="24"/>
              </w:rPr>
              <w:t xml:space="preserve">RoutineIdentifier [ ] = [ </w:t>
            </w:r>
          </w:p>
          <w:p w:rsidR="00CA79F4" w:rsidRDefault="008F2BF9">
            <w:pPr>
              <w:pStyle w:val="Tabellentext"/>
              <w:rPr>
                <w:rFonts w:cs="Arial"/>
                <w:sz w:val="24"/>
                <w:szCs w:val="24"/>
              </w:rPr>
            </w:pPr>
            <w:r>
              <w:rPr>
                <w:rFonts w:cs="Arial"/>
                <w:sz w:val="24"/>
                <w:szCs w:val="24"/>
              </w:rPr>
              <w:t xml:space="preserve">                                     byte#1 (MSB)</w:t>
            </w:r>
          </w:p>
          <w:p w:rsidR="00CA79F4" w:rsidRDefault="008F2BF9">
            <w:pPr>
              <w:pStyle w:val="Tabellentext"/>
              <w:rPr>
                <w:rFonts w:cs="Arial"/>
                <w:sz w:val="24"/>
                <w:szCs w:val="24"/>
              </w:rPr>
            </w:pPr>
            <w:r>
              <w:rPr>
                <w:rFonts w:cs="Arial"/>
                <w:sz w:val="24"/>
                <w:szCs w:val="24"/>
              </w:rPr>
              <w:t xml:space="preserve">                                     byte#2 ]</w:t>
            </w:r>
          </w:p>
        </w:tc>
        <w:tc>
          <w:tcPr>
            <w:tcW w:w="680" w:type="dxa"/>
          </w:tcPr>
          <w:p w:rsidR="00CA79F4" w:rsidRDefault="00CA79F4">
            <w:pPr>
              <w:pStyle w:val="Tabellentext"/>
              <w:rPr>
                <w:rFonts w:cs="Arial"/>
                <w:sz w:val="24"/>
                <w:szCs w:val="24"/>
              </w:rPr>
            </w:pPr>
          </w:p>
          <w:p w:rsidR="00CA79F4" w:rsidRDefault="008F2BF9">
            <w:pPr>
              <w:pStyle w:val="Tabellentext"/>
              <w:rPr>
                <w:rFonts w:cs="Arial"/>
                <w:sz w:val="24"/>
                <w:szCs w:val="24"/>
              </w:rPr>
            </w:pPr>
            <w:r>
              <w:rPr>
                <w:rFonts w:cs="Arial"/>
                <w:sz w:val="24"/>
                <w:szCs w:val="24"/>
              </w:rPr>
              <w:t>M</w:t>
            </w:r>
          </w:p>
          <w:p w:rsidR="00CA79F4" w:rsidRDefault="008F2BF9">
            <w:pPr>
              <w:pStyle w:val="Tabellentext"/>
              <w:rPr>
                <w:rFonts w:cs="Arial"/>
                <w:sz w:val="24"/>
                <w:szCs w:val="24"/>
              </w:rPr>
            </w:pPr>
            <w:r>
              <w:rPr>
                <w:rFonts w:cs="Arial"/>
                <w:sz w:val="24"/>
                <w:szCs w:val="24"/>
              </w:rPr>
              <w:t>M</w:t>
            </w:r>
          </w:p>
        </w:tc>
        <w:tc>
          <w:tcPr>
            <w:tcW w:w="1426" w:type="dxa"/>
          </w:tcPr>
          <w:p w:rsidR="00CA79F4" w:rsidRDefault="00CA79F4">
            <w:pPr>
              <w:pStyle w:val="Tabellentext"/>
              <w:rPr>
                <w:rFonts w:cs="Arial"/>
                <w:sz w:val="24"/>
                <w:szCs w:val="24"/>
              </w:rPr>
            </w:pPr>
          </w:p>
          <w:p w:rsidR="00CA79F4" w:rsidRDefault="008F2BF9">
            <w:pPr>
              <w:pStyle w:val="Tabellentext"/>
              <w:rPr>
                <w:rFonts w:cs="Arial"/>
                <w:sz w:val="24"/>
                <w:szCs w:val="24"/>
              </w:rPr>
            </w:pPr>
            <w:r>
              <w:rPr>
                <w:rFonts w:cs="Arial"/>
                <w:sz w:val="24"/>
                <w:szCs w:val="24"/>
              </w:rPr>
              <w:t>00-FF</w:t>
            </w:r>
          </w:p>
          <w:p w:rsidR="00CA79F4" w:rsidRDefault="008F2BF9">
            <w:pPr>
              <w:pStyle w:val="Tabellentext"/>
              <w:rPr>
                <w:rFonts w:cs="Arial"/>
                <w:sz w:val="24"/>
                <w:szCs w:val="24"/>
              </w:rPr>
            </w:pPr>
            <w:r>
              <w:rPr>
                <w:rFonts w:cs="Arial"/>
                <w:sz w:val="24"/>
                <w:szCs w:val="24"/>
              </w:rPr>
              <w:t>00-FF</w:t>
            </w:r>
          </w:p>
        </w:tc>
      </w:tr>
      <w:tr w:rsidR="00CA79F4">
        <w:tc>
          <w:tcPr>
            <w:tcW w:w="849" w:type="dxa"/>
          </w:tcPr>
          <w:p w:rsidR="00CA79F4" w:rsidRDefault="00CA79F4">
            <w:pPr>
              <w:pStyle w:val="Tabellentext"/>
              <w:rPr>
                <w:rFonts w:cs="Arial"/>
                <w:sz w:val="24"/>
                <w:szCs w:val="24"/>
              </w:rPr>
            </w:pPr>
          </w:p>
          <w:p w:rsidR="00CA79F4" w:rsidRDefault="008F2BF9">
            <w:pPr>
              <w:pStyle w:val="Tabellentext"/>
              <w:rPr>
                <w:rFonts w:cs="Arial"/>
                <w:sz w:val="24"/>
                <w:szCs w:val="24"/>
              </w:rPr>
            </w:pPr>
            <w:r>
              <w:rPr>
                <w:rFonts w:cs="Arial"/>
                <w:sz w:val="24"/>
                <w:szCs w:val="24"/>
              </w:rPr>
              <w:t>#5</w:t>
            </w:r>
          </w:p>
          <w:p w:rsidR="00CA79F4" w:rsidRDefault="008F2BF9">
            <w:pPr>
              <w:pStyle w:val="Tabellentext"/>
              <w:rPr>
                <w:rFonts w:cs="Arial"/>
                <w:sz w:val="24"/>
                <w:szCs w:val="24"/>
              </w:rPr>
            </w:pPr>
            <w:r>
              <w:rPr>
                <w:rFonts w:cs="Arial"/>
                <w:sz w:val="24"/>
                <w:szCs w:val="24"/>
              </w:rPr>
              <w:t>：</w:t>
            </w:r>
          </w:p>
          <w:p w:rsidR="00CA79F4" w:rsidRDefault="008F2BF9">
            <w:pPr>
              <w:pStyle w:val="Tabellentext"/>
              <w:rPr>
                <w:rFonts w:cs="Arial"/>
                <w:sz w:val="24"/>
                <w:szCs w:val="24"/>
              </w:rPr>
            </w:pPr>
            <w:r>
              <w:rPr>
                <w:rFonts w:cs="Arial"/>
                <w:sz w:val="24"/>
                <w:szCs w:val="24"/>
              </w:rPr>
              <w:t>#n</w:t>
            </w:r>
          </w:p>
        </w:tc>
        <w:tc>
          <w:tcPr>
            <w:tcW w:w="6403" w:type="dxa"/>
          </w:tcPr>
          <w:p w:rsidR="00CA79F4" w:rsidRDefault="008F2BF9">
            <w:pPr>
              <w:pStyle w:val="Tabellentext"/>
              <w:rPr>
                <w:rFonts w:cs="Arial"/>
                <w:sz w:val="24"/>
                <w:szCs w:val="24"/>
              </w:rPr>
            </w:pPr>
            <w:r>
              <w:rPr>
                <w:rFonts w:cs="Arial"/>
                <w:sz w:val="24"/>
                <w:szCs w:val="24"/>
              </w:rPr>
              <w:t xml:space="preserve">RoutineStatusrecord [ ] = [ </w:t>
            </w:r>
          </w:p>
          <w:p w:rsidR="00CA79F4" w:rsidRDefault="008F2BF9">
            <w:pPr>
              <w:pStyle w:val="Tabellentext"/>
              <w:rPr>
                <w:rFonts w:cs="Arial"/>
                <w:sz w:val="24"/>
                <w:szCs w:val="24"/>
              </w:rPr>
            </w:pPr>
            <w:r>
              <w:rPr>
                <w:rFonts w:cs="Arial"/>
                <w:sz w:val="24"/>
                <w:szCs w:val="24"/>
              </w:rPr>
              <w:t xml:space="preserve">                             routineStatus#1 </w:t>
            </w:r>
          </w:p>
          <w:p w:rsidR="00CA79F4" w:rsidRDefault="008F2BF9">
            <w:pPr>
              <w:pStyle w:val="Tabellentext"/>
              <w:rPr>
                <w:rFonts w:cs="Arial"/>
                <w:sz w:val="24"/>
                <w:szCs w:val="24"/>
              </w:rPr>
            </w:pPr>
            <w:r>
              <w:rPr>
                <w:rFonts w:cs="Arial"/>
                <w:sz w:val="24"/>
                <w:szCs w:val="24"/>
              </w:rPr>
              <w:t xml:space="preserve">                             </w:t>
            </w:r>
            <w:r>
              <w:rPr>
                <w:rFonts w:cs="Arial"/>
                <w:sz w:val="24"/>
                <w:szCs w:val="24"/>
              </w:rPr>
              <w:t>：</w:t>
            </w:r>
          </w:p>
          <w:p w:rsidR="00CA79F4" w:rsidRDefault="008F2BF9">
            <w:pPr>
              <w:pStyle w:val="Tabellentext"/>
              <w:rPr>
                <w:rFonts w:cs="Arial"/>
                <w:sz w:val="24"/>
                <w:szCs w:val="24"/>
              </w:rPr>
            </w:pPr>
            <w:r>
              <w:rPr>
                <w:rFonts w:cs="Arial"/>
                <w:sz w:val="24"/>
                <w:szCs w:val="24"/>
              </w:rPr>
              <w:t xml:space="preserve">                             routineStatus#m ]</w:t>
            </w:r>
          </w:p>
        </w:tc>
        <w:tc>
          <w:tcPr>
            <w:tcW w:w="680" w:type="dxa"/>
          </w:tcPr>
          <w:p w:rsidR="00CA79F4" w:rsidRDefault="00CA79F4">
            <w:pPr>
              <w:pStyle w:val="Tabellentext"/>
              <w:rPr>
                <w:rFonts w:cs="Arial"/>
                <w:sz w:val="24"/>
                <w:szCs w:val="24"/>
              </w:rPr>
            </w:pPr>
          </w:p>
          <w:p w:rsidR="00CA79F4" w:rsidRDefault="008F2BF9">
            <w:pPr>
              <w:pStyle w:val="Tabellentext"/>
              <w:rPr>
                <w:rFonts w:cs="Arial"/>
                <w:sz w:val="24"/>
                <w:szCs w:val="24"/>
              </w:rPr>
            </w:pPr>
            <w:r>
              <w:rPr>
                <w:rFonts w:cs="Arial"/>
                <w:sz w:val="24"/>
                <w:szCs w:val="24"/>
              </w:rPr>
              <w:t>U</w:t>
            </w:r>
          </w:p>
          <w:p w:rsidR="00CA79F4" w:rsidRDefault="008F2BF9">
            <w:pPr>
              <w:pStyle w:val="Tabellentext"/>
              <w:rPr>
                <w:rFonts w:cs="Arial"/>
                <w:sz w:val="24"/>
                <w:szCs w:val="24"/>
              </w:rPr>
            </w:pPr>
            <w:r>
              <w:rPr>
                <w:rFonts w:cs="Arial"/>
                <w:sz w:val="24"/>
                <w:szCs w:val="24"/>
              </w:rPr>
              <w:t>：</w:t>
            </w:r>
          </w:p>
          <w:p w:rsidR="00CA79F4" w:rsidRDefault="008F2BF9">
            <w:pPr>
              <w:pStyle w:val="Tabellentext"/>
              <w:rPr>
                <w:rFonts w:cs="Arial"/>
                <w:sz w:val="24"/>
                <w:szCs w:val="24"/>
              </w:rPr>
            </w:pPr>
            <w:r>
              <w:rPr>
                <w:rFonts w:cs="Arial"/>
                <w:sz w:val="24"/>
                <w:szCs w:val="24"/>
              </w:rPr>
              <w:t>U</w:t>
            </w:r>
          </w:p>
        </w:tc>
        <w:tc>
          <w:tcPr>
            <w:tcW w:w="1426" w:type="dxa"/>
          </w:tcPr>
          <w:p w:rsidR="00CA79F4" w:rsidRDefault="00CA79F4">
            <w:pPr>
              <w:pStyle w:val="Tabellentext"/>
              <w:rPr>
                <w:rFonts w:cs="Arial"/>
                <w:sz w:val="24"/>
                <w:szCs w:val="24"/>
              </w:rPr>
            </w:pPr>
          </w:p>
          <w:p w:rsidR="00CA79F4" w:rsidRDefault="008F2BF9">
            <w:pPr>
              <w:pStyle w:val="Tabellentext"/>
              <w:rPr>
                <w:rFonts w:cs="Arial"/>
                <w:sz w:val="24"/>
                <w:szCs w:val="24"/>
              </w:rPr>
            </w:pPr>
            <w:r>
              <w:rPr>
                <w:rFonts w:cs="Arial"/>
                <w:sz w:val="24"/>
                <w:szCs w:val="24"/>
              </w:rPr>
              <w:t>00-FF</w:t>
            </w:r>
          </w:p>
          <w:p w:rsidR="00CA79F4" w:rsidRDefault="008F2BF9">
            <w:pPr>
              <w:pStyle w:val="Tabellentext"/>
              <w:rPr>
                <w:rFonts w:cs="Arial"/>
                <w:sz w:val="24"/>
                <w:szCs w:val="24"/>
              </w:rPr>
            </w:pPr>
            <w:r>
              <w:rPr>
                <w:rFonts w:cs="Arial"/>
                <w:sz w:val="24"/>
                <w:szCs w:val="24"/>
              </w:rPr>
              <w:t>：</w:t>
            </w:r>
          </w:p>
          <w:p w:rsidR="00CA79F4" w:rsidRDefault="008F2BF9">
            <w:pPr>
              <w:pStyle w:val="Tabellentext"/>
              <w:rPr>
                <w:rFonts w:cs="Arial"/>
                <w:sz w:val="24"/>
                <w:szCs w:val="24"/>
              </w:rPr>
            </w:pPr>
            <w:r>
              <w:rPr>
                <w:rFonts w:cs="Arial"/>
                <w:sz w:val="24"/>
                <w:szCs w:val="24"/>
              </w:rPr>
              <w:t>00-FF</w:t>
            </w:r>
          </w:p>
        </w:tc>
      </w:tr>
    </w:tbl>
    <w:p w:rsidR="00CA79F4" w:rsidRDefault="00CA79F4">
      <w:pPr>
        <w:rPr>
          <w:rFonts w:ascii="Arial" w:hAnsi="Arial" w:cs="Arial"/>
          <w:sz w:val="24"/>
        </w:rPr>
      </w:pPr>
    </w:p>
    <w:p w:rsidR="00CA79F4" w:rsidRDefault="008F2BF9">
      <w:pPr>
        <w:rPr>
          <w:rFonts w:ascii="Arial" w:hAnsi="Arial" w:cs="Arial"/>
          <w:sz w:val="24"/>
        </w:rPr>
      </w:pPr>
      <w:r>
        <w:rPr>
          <w:rFonts w:ascii="Arial" w:hAnsi="Arial" w:cs="Arial"/>
          <w:sz w:val="24"/>
        </w:rPr>
        <w:t>否定响应</w:t>
      </w:r>
    </w:p>
    <w:tbl>
      <w:tblPr>
        <w:tblW w:w="9358" w:type="dxa"/>
        <w:tblInd w:w="5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50" w:type="dxa"/>
          <w:right w:w="50" w:type="dxa"/>
        </w:tblCellMar>
        <w:tblLook w:val="04A0" w:firstRow="1" w:lastRow="0" w:firstColumn="1" w:lastColumn="0" w:noHBand="0" w:noVBand="1"/>
      </w:tblPr>
      <w:tblGrid>
        <w:gridCol w:w="849"/>
        <w:gridCol w:w="6403"/>
        <w:gridCol w:w="680"/>
        <w:gridCol w:w="1426"/>
      </w:tblGrid>
      <w:tr w:rsidR="00CA79F4">
        <w:trPr>
          <w:tblHeader/>
        </w:trPr>
        <w:tc>
          <w:tcPr>
            <w:tcW w:w="849" w:type="dxa"/>
            <w:tcBorders>
              <w:top w:val="single" w:sz="12" w:space="0" w:color="000000"/>
              <w:bottom w:val="single" w:sz="6" w:space="0" w:color="000000"/>
            </w:tcBorders>
            <w:shd w:val="pct10" w:color="auto" w:fill="FFFFFF"/>
            <w:vAlign w:val="center"/>
          </w:tcPr>
          <w:p w:rsidR="00CA79F4" w:rsidRDefault="008F2BF9">
            <w:pPr>
              <w:pStyle w:val="FormatvorlageTableFirstRow"/>
              <w:jc w:val="both"/>
              <w:rPr>
                <w:rFonts w:eastAsia="宋体" w:cs="Arial"/>
                <w:sz w:val="24"/>
                <w:szCs w:val="24"/>
                <w:lang w:eastAsia="zh-CN"/>
              </w:rPr>
            </w:pPr>
            <w:r>
              <w:rPr>
                <w:rFonts w:eastAsia="宋体" w:cs="Arial"/>
                <w:sz w:val="24"/>
                <w:szCs w:val="24"/>
                <w:lang w:eastAsia="zh-CN"/>
              </w:rPr>
              <w:t>字节</w:t>
            </w:r>
          </w:p>
        </w:tc>
        <w:tc>
          <w:tcPr>
            <w:tcW w:w="6403" w:type="dxa"/>
            <w:tcBorders>
              <w:top w:val="single" w:sz="12" w:space="0" w:color="000000"/>
              <w:bottom w:val="single" w:sz="6" w:space="0" w:color="000000"/>
            </w:tcBorders>
            <w:shd w:val="pct10" w:color="auto" w:fill="FFFFFF"/>
            <w:vAlign w:val="center"/>
          </w:tcPr>
          <w:p w:rsidR="00CA79F4" w:rsidRDefault="008F2BF9">
            <w:pPr>
              <w:pStyle w:val="FormatvorlageTableFirstRow"/>
              <w:jc w:val="both"/>
              <w:rPr>
                <w:rFonts w:eastAsia="宋体" w:cs="Arial"/>
                <w:sz w:val="24"/>
                <w:szCs w:val="24"/>
                <w:lang w:eastAsia="zh-CN"/>
              </w:rPr>
            </w:pPr>
            <w:r>
              <w:rPr>
                <w:rFonts w:eastAsia="宋体" w:cs="Arial"/>
                <w:sz w:val="24"/>
                <w:szCs w:val="24"/>
                <w:lang w:eastAsia="zh-CN"/>
              </w:rPr>
              <w:t>参数名称</w:t>
            </w:r>
          </w:p>
        </w:tc>
        <w:tc>
          <w:tcPr>
            <w:tcW w:w="680" w:type="dxa"/>
            <w:tcBorders>
              <w:top w:val="single" w:sz="12" w:space="0" w:color="000000"/>
              <w:bottom w:val="single" w:sz="6" w:space="0" w:color="000000"/>
            </w:tcBorders>
            <w:shd w:val="pct10" w:color="auto" w:fill="FFFFFF"/>
            <w:vAlign w:val="center"/>
          </w:tcPr>
          <w:p w:rsidR="00CA79F4" w:rsidRDefault="008F2BF9">
            <w:pPr>
              <w:pStyle w:val="FormatvorlageTableFirstRow"/>
              <w:jc w:val="both"/>
              <w:rPr>
                <w:rFonts w:eastAsia="宋体" w:cs="Arial"/>
                <w:sz w:val="24"/>
                <w:szCs w:val="24"/>
              </w:rPr>
            </w:pPr>
            <w:r>
              <w:rPr>
                <w:rFonts w:eastAsia="宋体" w:cs="Arial"/>
                <w:sz w:val="24"/>
                <w:szCs w:val="24"/>
              </w:rPr>
              <w:t>Cvt</w:t>
            </w:r>
          </w:p>
        </w:tc>
        <w:tc>
          <w:tcPr>
            <w:tcW w:w="1426" w:type="dxa"/>
            <w:tcBorders>
              <w:top w:val="single" w:sz="12" w:space="0" w:color="000000"/>
              <w:bottom w:val="single" w:sz="6" w:space="0" w:color="000000"/>
            </w:tcBorders>
            <w:shd w:val="pct10" w:color="auto" w:fill="FFFFFF"/>
            <w:vAlign w:val="center"/>
          </w:tcPr>
          <w:p w:rsidR="00CA79F4" w:rsidRDefault="008F2BF9">
            <w:pPr>
              <w:pStyle w:val="FormatvorlageTableFirstRow"/>
              <w:jc w:val="both"/>
              <w:rPr>
                <w:rFonts w:eastAsia="宋体" w:cs="Arial"/>
                <w:sz w:val="24"/>
                <w:szCs w:val="24"/>
              </w:rPr>
            </w:pPr>
            <w:r>
              <w:rPr>
                <w:rFonts w:eastAsia="宋体" w:cs="Arial"/>
                <w:sz w:val="24"/>
                <w:szCs w:val="24"/>
                <w:lang w:eastAsia="zh-CN"/>
              </w:rPr>
              <w:t>数值</w:t>
            </w:r>
            <w:r>
              <w:rPr>
                <w:rFonts w:eastAsia="宋体" w:cs="Arial"/>
                <w:sz w:val="24"/>
                <w:szCs w:val="24"/>
              </w:rPr>
              <w:t>(hex)</w:t>
            </w:r>
          </w:p>
        </w:tc>
      </w:tr>
      <w:tr w:rsidR="00CA79F4">
        <w:tc>
          <w:tcPr>
            <w:tcW w:w="849" w:type="dxa"/>
            <w:tcBorders>
              <w:top w:val="single" w:sz="6" w:space="0" w:color="000000"/>
            </w:tcBorders>
          </w:tcPr>
          <w:p w:rsidR="00CA79F4" w:rsidRDefault="008F2BF9">
            <w:pPr>
              <w:pStyle w:val="Tabellentext"/>
              <w:rPr>
                <w:rFonts w:cs="Arial"/>
                <w:sz w:val="24"/>
                <w:szCs w:val="24"/>
              </w:rPr>
            </w:pPr>
            <w:r>
              <w:rPr>
                <w:rFonts w:cs="Arial"/>
                <w:sz w:val="24"/>
                <w:szCs w:val="24"/>
              </w:rPr>
              <w:t>#1</w:t>
            </w:r>
          </w:p>
        </w:tc>
        <w:tc>
          <w:tcPr>
            <w:tcW w:w="6403" w:type="dxa"/>
            <w:tcBorders>
              <w:top w:val="single" w:sz="6" w:space="0" w:color="000000"/>
            </w:tcBorders>
          </w:tcPr>
          <w:p w:rsidR="00CA79F4" w:rsidRDefault="008F2BF9">
            <w:pPr>
              <w:pStyle w:val="Tabellentext"/>
              <w:rPr>
                <w:rFonts w:cs="Arial"/>
                <w:sz w:val="24"/>
                <w:szCs w:val="24"/>
              </w:rPr>
            </w:pPr>
            <w:r>
              <w:rPr>
                <w:rFonts w:cs="Arial"/>
                <w:sz w:val="24"/>
                <w:szCs w:val="24"/>
              </w:rPr>
              <w:t>NegativeResponseServiceIdentifier</w:t>
            </w:r>
          </w:p>
        </w:tc>
        <w:tc>
          <w:tcPr>
            <w:tcW w:w="680" w:type="dxa"/>
            <w:tcBorders>
              <w:top w:val="single" w:sz="6" w:space="0" w:color="000000"/>
            </w:tcBorders>
          </w:tcPr>
          <w:p w:rsidR="00CA79F4" w:rsidRDefault="008F2BF9">
            <w:pPr>
              <w:pStyle w:val="Tabellentext"/>
              <w:rPr>
                <w:rFonts w:cs="Arial"/>
                <w:sz w:val="24"/>
                <w:szCs w:val="24"/>
              </w:rPr>
            </w:pPr>
            <w:r>
              <w:rPr>
                <w:rFonts w:cs="Arial"/>
                <w:sz w:val="24"/>
                <w:szCs w:val="24"/>
              </w:rPr>
              <w:t>M</w:t>
            </w:r>
          </w:p>
        </w:tc>
        <w:tc>
          <w:tcPr>
            <w:tcW w:w="1426" w:type="dxa"/>
            <w:tcBorders>
              <w:top w:val="single" w:sz="6" w:space="0" w:color="000000"/>
            </w:tcBorders>
          </w:tcPr>
          <w:p w:rsidR="00CA79F4" w:rsidRDefault="008F2BF9">
            <w:pPr>
              <w:pStyle w:val="Tabellentext"/>
              <w:rPr>
                <w:rFonts w:cs="Arial"/>
                <w:sz w:val="24"/>
                <w:szCs w:val="24"/>
              </w:rPr>
            </w:pPr>
            <w:r>
              <w:rPr>
                <w:rFonts w:cs="Arial"/>
                <w:sz w:val="24"/>
                <w:szCs w:val="24"/>
              </w:rPr>
              <w:t>7F</w:t>
            </w:r>
          </w:p>
        </w:tc>
      </w:tr>
      <w:tr w:rsidR="00CA79F4">
        <w:tc>
          <w:tcPr>
            <w:tcW w:w="849" w:type="dxa"/>
          </w:tcPr>
          <w:p w:rsidR="00CA79F4" w:rsidRDefault="008F2BF9">
            <w:pPr>
              <w:pStyle w:val="Tabellentext"/>
              <w:rPr>
                <w:rFonts w:cs="Arial"/>
                <w:sz w:val="24"/>
                <w:szCs w:val="24"/>
              </w:rPr>
            </w:pPr>
            <w:r>
              <w:rPr>
                <w:rFonts w:cs="Arial"/>
                <w:sz w:val="24"/>
                <w:szCs w:val="24"/>
              </w:rPr>
              <w:t>#2</w:t>
            </w:r>
          </w:p>
        </w:tc>
        <w:tc>
          <w:tcPr>
            <w:tcW w:w="6403" w:type="dxa"/>
          </w:tcPr>
          <w:p w:rsidR="00CA79F4" w:rsidRDefault="008F2BF9">
            <w:pPr>
              <w:pStyle w:val="Tabellentext"/>
              <w:rPr>
                <w:rFonts w:cs="Arial"/>
                <w:sz w:val="24"/>
                <w:szCs w:val="24"/>
              </w:rPr>
            </w:pPr>
            <w:r>
              <w:rPr>
                <w:rFonts w:cs="Arial"/>
                <w:sz w:val="24"/>
                <w:szCs w:val="24"/>
              </w:rPr>
              <w:t>OriginalRequestServiceIdentifier</w:t>
            </w:r>
          </w:p>
        </w:tc>
        <w:tc>
          <w:tcPr>
            <w:tcW w:w="680" w:type="dxa"/>
          </w:tcPr>
          <w:p w:rsidR="00CA79F4" w:rsidRDefault="008F2BF9">
            <w:pPr>
              <w:pStyle w:val="Tabellentext"/>
              <w:rPr>
                <w:rFonts w:cs="Arial"/>
                <w:sz w:val="24"/>
                <w:szCs w:val="24"/>
              </w:rPr>
            </w:pPr>
            <w:r>
              <w:rPr>
                <w:rFonts w:cs="Arial"/>
                <w:sz w:val="24"/>
                <w:szCs w:val="24"/>
              </w:rPr>
              <w:t>M</w:t>
            </w:r>
          </w:p>
        </w:tc>
        <w:tc>
          <w:tcPr>
            <w:tcW w:w="1426" w:type="dxa"/>
          </w:tcPr>
          <w:p w:rsidR="00CA79F4" w:rsidRDefault="008F2BF9">
            <w:pPr>
              <w:pStyle w:val="Tabellentext"/>
              <w:rPr>
                <w:rFonts w:cs="Arial"/>
                <w:sz w:val="24"/>
                <w:szCs w:val="24"/>
              </w:rPr>
            </w:pPr>
            <w:r>
              <w:rPr>
                <w:rFonts w:cs="Arial"/>
                <w:sz w:val="24"/>
                <w:szCs w:val="24"/>
              </w:rPr>
              <w:t>31</w:t>
            </w:r>
          </w:p>
        </w:tc>
      </w:tr>
      <w:tr w:rsidR="00CA79F4">
        <w:tc>
          <w:tcPr>
            <w:tcW w:w="849" w:type="dxa"/>
          </w:tcPr>
          <w:p w:rsidR="00CA79F4" w:rsidRDefault="008F2BF9">
            <w:pPr>
              <w:pStyle w:val="Tabellentext"/>
              <w:rPr>
                <w:rFonts w:cs="Arial"/>
                <w:sz w:val="24"/>
                <w:szCs w:val="24"/>
              </w:rPr>
            </w:pPr>
            <w:r>
              <w:rPr>
                <w:rFonts w:cs="Arial"/>
                <w:sz w:val="24"/>
                <w:szCs w:val="24"/>
              </w:rPr>
              <w:t>#3</w:t>
            </w:r>
          </w:p>
        </w:tc>
        <w:tc>
          <w:tcPr>
            <w:tcW w:w="6403" w:type="dxa"/>
          </w:tcPr>
          <w:p w:rsidR="00CA79F4" w:rsidRDefault="008F2BF9">
            <w:pPr>
              <w:pStyle w:val="Tabellentext"/>
              <w:rPr>
                <w:rFonts w:cs="Arial"/>
                <w:sz w:val="24"/>
                <w:szCs w:val="24"/>
              </w:rPr>
            </w:pPr>
            <w:r>
              <w:rPr>
                <w:rFonts w:cs="Arial"/>
                <w:sz w:val="24"/>
                <w:szCs w:val="24"/>
              </w:rPr>
              <w:t>NegativeResponseCode</w:t>
            </w:r>
          </w:p>
        </w:tc>
        <w:tc>
          <w:tcPr>
            <w:tcW w:w="680" w:type="dxa"/>
          </w:tcPr>
          <w:p w:rsidR="00CA79F4" w:rsidRDefault="008F2BF9">
            <w:pPr>
              <w:pStyle w:val="Tabellentext"/>
              <w:rPr>
                <w:rFonts w:cs="Arial"/>
                <w:sz w:val="24"/>
                <w:szCs w:val="24"/>
              </w:rPr>
            </w:pPr>
            <w:r>
              <w:rPr>
                <w:rFonts w:cs="Arial"/>
                <w:sz w:val="24"/>
                <w:szCs w:val="24"/>
              </w:rPr>
              <w:t>M</w:t>
            </w:r>
          </w:p>
        </w:tc>
        <w:tc>
          <w:tcPr>
            <w:tcW w:w="1426" w:type="dxa"/>
          </w:tcPr>
          <w:p w:rsidR="00CA79F4" w:rsidRDefault="008F2BF9">
            <w:pPr>
              <w:pStyle w:val="Tabellentext"/>
              <w:rPr>
                <w:rFonts w:cs="Arial"/>
                <w:sz w:val="24"/>
                <w:szCs w:val="24"/>
              </w:rPr>
            </w:pPr>
            <w:r>
              <w:rPr>
                <w:rFonts w:cs="Arial" w:hint="eastAsia"/>
                <w:sz w:val="24"/>
                <w:szCs w:val="24"/>
              </w:rPr>
              <w:t>（</w:t>
            </w:r>
            <w:r>
              <w:rPr>
                <w:rFonts w:cs="Arial"/>
                <w:sz w:val="24"/>
                <w:szCs w:val="24"/>
              </w:rPr>
              <w:t>如下</w:t>
            </w:r>
            <w:r>
              <w:rPr>
                <w:rFonts w:cs="Arial" w:hint="eastAsia"/>
                <w:sz w:val="24"/>
                <w:szCs w:val="24"/>
              </w:rPr>
              <w:t>）</w:t>
            </w:r>
          </w:p>
        </w:tc>
      </w:tr>
    </w:tbl>
    <w:p w:rsidR="00CA79F4" w:rsidRDefault="00CA79F4">
      <w:pPr>
        <w:rPr>
          <w:rFonts w:ascii="Arial" w:hAnsi="Arial" w:cs="Arial"/>
          <w:sz w:val="24"/>
        </w:rPr>
      </w:pPr>
    </w:p>
    <w:p w:rsidR="00CA79F4" w:rsidRDefault="008F2BF9">
      <w:pPr>
        <w:rPr>
          <w:rFonts w:ascii="Arial" w:hAnsi="Arial" w:cs="Arial"/>
          <w:sz w:val="24"/>
        </w:rPr>
      </w:pPr>
      <w:r>
        <w:rPr>
          <w:rFonts w:ascii="Arial" w:hAnsi="Arial" w:cs="Arial"/>
          <w:sz w:val="24"/>
        </w:rPr>
        <w:t>否定响应码</w:t>
      </w:r>
    </w:p>
    <w:tbl>
      <w:tblPr>
        <w:tblW w:w="9370" w:type="dxa"/>
        <w:tblInd w:w="5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50" w:type="dxa"/>
          <w:right w:w="50" w:type="dxa"/>
        </w:tblCellMar>
        <w:tblLook w:val="04A0" w:firstRow="1" w:lastRow="0" w:firstColumn="1" w:lastColumn="0" w:noHBand="0" w:noVBand="1"/>
      </w:tblPr>
      <w:tblGrid>
        <w:gridCol w:w="1200"/>
        <w:gridCol w:w="8170"/>
      </w:tblGrid>
      <w:tr w:rsidR="00CA79F4">
        <w:trPr>
          <w:tblHeader/>
        </w:trPr>
        <w:tc>
          <w:tcPr>
            <w:tcW w:w="1200" w:type="dxa"/>
            <w:tcBorders>
              <w:top w:val="single" w:sz="12" w:space="0" w:color="000000"/>
              <w:bottom w:val="single" w:sz="6" w:space="0" w:color="000000"/>
            </w:tcBorders>
            <w:shd w:val="pct10" w:color="auto" w:fill="FFFFFF"/>
          </w:tcPr>
          <w:p w:rsidR="00CA79F4" w:rsidRDefault="008F2BF9">
            <w:pPr>
              <w:pStyle w:val="TableFirstRow"/>
              <w:rPr>
                <w:rFonts w:cs="Arial"/>
                <w:sz w:val="24"/>
                <w:szCs w:val="24"/>
                <w:lang w:eastAsia="zh-CN"/>
              </w:rPr>
            </w:pPr>
            <w:r>
              <w:rPr>
                <w:rFonts w:cs="Arial"/>
                <w:sz w:val="24"/>
                <w:szCs w:val="24"/>
                <w:lang w:eastAsia="zh-CN"/>
              </w:rPr>
              <w:t>H</w:t>
            </w:r>
            <w:r>
              <w:rPr>
                <w:rFonts w:cs="Arial"/>
                <w:sz w:val="24"/>
                <w:szCs w:val="24"/>
              </w:rPr>
              <w:t>ex</w:t>
            </w:r>
          </w:p>
        </w:tc>
        <w:tc>
          <w:tcPr>
            <w:tcW w:w="8170" w:type="dxa"/>
            <w:tcBorders>
              <w:top w:val="single" w:sz="12" w:space="0" w:color="000000"/>
              <w:bottom w:val="single" w:sz="6" w:space="0" w:color="000000"/>
            </w:tcBorders>
            <w:shd w:val="pct10" w:color="auto" w:fill="FFFFFF"/>
          </w:tcPr>
          <w:p w:rsidR="00CA79F4" w:rsidRDefault="008F2BF9">
            <w:pPr>
              <w:pStyle w:val="TableFirstRow"/>
              <w:rPr>
                <w:rFonts w:cs="Arial"/>
                <w:sz w:val="24"/>
                <w:szCs w:val="24"/>
              </w:rPr>
            </w:pPr>
            <w:r>
              <w:rPr>
                <w:rFonts w:cs="Arial"/>
                <w:sz w:val="24"/>
                <w:szCs w:val="24"/>
                <w:lang w:eastAsia="zh-CN"/>
              </w:rPr>
              <w:t>描述</w:t>
            </w:r>
          </w:p>
        </w:tc>
      </w:tr>
      <w:tr w:rsidR="00CA79F4">
        <w:tc>
          <w:tcPr>
            <w:tcW w:w="1200" w:type="dxa"/>
            <w:tcBorders>
              <w:top w:val="single" w:sz="6" w:space="0" w:color="000000"/>
            </w:tcBorders>
          </w:tcPr>
          <w:p w:rsidR="00CA79F4" w:rsidRDefault="008F2BF9">
            <w:pPr>
              <w:pStyle w:val="Tabellentext"/>
              <w:rPr>
                <w:rFonts w:cs="Arial"/>
                <w:sz w:val="24"/>
                <w:szCs w:val="24"/>
              </w:rPr>
            </w:pPr>
            <w:r>
              <w:rPr>
                <w:rFonts w:cs="Arial"/>
                <w:sz w:val="24"/>
                <w:szCs w:val="24"/>
              </w:rPr>
              <w:t>12</w:t>
            </w:r>
          </w:p>
        </w:tc>
        <w:tc>
          <w:tcPr>
            <w:tcW w:w="8170" w:type="dxa"/>
            <w:tcBorders>
              <w:top w:val="single" w:sz="6" w:space="0" w:color="000000"/>
            </w:tcBorders>
            <w:vAlign w:val="center"/>
          </w:tcPr>
          <w:p w:rsidR="00CA79F4" w:rsidRDefault="008F2BF9">
            <w:pPr>
              <w:pStyle w:val="Tabellentext"/>
              <w:rPr>
                <w:rFonts w:cs="Arial"/>
                <w:b/>
                <w:sz w:val="24"/>
                <w:szCs w:val="24"/>
              </w:rPr>
            </w:pPr>
            <w:r>
              <w:rPr>
                <w:rFonts w:cs="Arial"/>
                <w:b/>
                <w:sz w:val="24"/>
                <w:szCs w:val="24"/>
              </w:rPr>
              <w:t>子功能不支持</w:t>
            </w:r>
          </w:p>
          <w:p w:rsidR="00CA79F4" w:rsidRDefault="008F2BF9">
            <w:pPr>
              <w:pStyle w:val="Tabellentext"/>
              <w:rPr>
                <w:rFonts w:cs="Arial"/>
                <w:b/>
                <w:sz w:val="24"/>
                <w:szCs w:val="24"/>
              </w:rPr>
            </w:pPr>
            <w:r>
              <w:rPr>
                <w:rFonts w:cs="Arial"/>
                <w:sz w:val="24"/>
                <w:szCs w:val="24"/>
              </w:rPr>
              <w:t>如果子功能参数不支持，发送此否定响应码。</w:t>
            </w:r>
          </w:p>
        </w:tc>
      </w:tr>
      <w:tr w:rsidR="00CA79F4">
        <w:tc>
          <w:tcPr>
            <w:tcW w:w="1200" w:type="dxa"/>
          </w:tcPr>
          <w:p w:rsidR="00CA79F4" w:rsidRDefault="008F2BF9">
            <w:pPr>
              <w:pStyle w:val="Tabellentext"/>
              <w:rPr>
                <w:rFonts w:cs="Arial"/>
                <w:sz w:val="24"/>
                <w:szCs w:val="24"/>
              </w:rPr>
            </w:pPr>
            <w:r>
              <w:rPr>
                <w:rFonts w:cs="Arial"/>
                <w:sz w:val="24"/>
                <w:szCs w:val="24"/>
              </w:rPr>
              <w:t>13</w:t>
            </w:r>
          </w:p>
        </w:tc>
        <w:tc>
          <w:tcPr>
            <w:tcW w:w="8170" w:type="dxa"/>
            <w:vAlign w:val="center"/>
          </w:tcPr>
          <w:p w:rsidR="00CA79F4" w:rsidRDefault="008F2BF9">
            <w:pPr>
              <w:pStyle w:val="Tabellentext"/>
              <w:rPr>
                <w:rFonts w:cs="Arial"/>
                <w:b/>
                <w:sz w:val="24"/>
                <w:szCs w:val="24"/>
              </w:rPr>
            </w:pPr>
            <w:r>
              <w:rPr>
                <w:rFonts w:cs="Arial"/>
                <w:b/>
                <w:sz w:val="24"/>
                <w:szCs w:val="24"/>
              </w:rPr>
              <w:t>报文长度错误</w:t>
            </w:r>
          </w:p>
          <w:p w:rsidR="00CA79F4" w:rsidRDefault="008F2BF9">
            <w:pPr>
              <w:pStyle w:val="Tabellentext"/>
              <w:rPr>
                <w:rFonts w:cs="Arial"/>
                <w:b/>
                <w:sz w:val="24"/>
                <w:szCs w:val="24"/>
              </w:rPr>
            </w:pPr>
            <w:r>
              <w:rPr>
                <w:rFonts w:cs="Arial" w:hint="eastAsia"/>
                <w:sz w:val="24"/>
                <w:szCs w:val="24"/>
              </w:rPr>
              <w:t>如果</w:t>
            </w:r>
            <w:r>
              <w:rPr>
                <w:rFonts w:cs="Arial"/>
                <w:sz w:val="24"/>
                <w:szCs w:val="24"/>
              </w:rPr>
              <w:t>报文长度错误</w:t>
            </w:r>
            <w:r>
              <w:rPr>
                <w:rFonts w:cs="Arial" w:hint="eastAsia"/>
                <w:sz w:val="24"/>
                <w:szCs w:val="24"/>
              </w:rPr>
              <w:t>，发送此</w:t>
            </w:r>
            <w:r>
              <w:rPr>
                <w:rFonts w:cs="Arial"/>
                <w:sz w:val="24"/>
                <w:szCs w:val="24"/>
              </w:rPr>
              <w:t>否定响应码。</w:t>
            </w:r>
          </w:p>
        </w:tc>
      </w:tr>
      <w:tr w:rsidR="00CA79F4">
        <w:tc>
          <w:tcPr>
            <w:tcW w:w="1200" w:type="dxa"/>
          </w:tcPr>
          <w:p w:rsidR="00CA79F4" w:rsidRDefault="008F2BF9">
            <w:pPr>
              <w:pStyle w:val="Tabellentext"/>
              <w:rPr>
                <w:rFonts w:cs="Arial"/>
                <w:sz w:val="24"/>
                <w:szCs w:val="24"/>
              </w:rPr>
            </w:pPr>
            <w:r>
              <w:rPr>
                <w:rFonts w:cs="Arial"/>
                <w:sz w:val="24"/>
                <w:szCs w:val="24"/>
              </w:rPr>
              <w:t>22</w:t>
            </w:r>
          </w:p>
        </w:tc>
        <w:tc>
          <w:tcPr>
            <w:tcW w:w="8170" w:type="dxa"/>
          </w:tcPr>
          <w:p w:rsidR="00CA79F4" w:rsidRDefault="008F2BF9">
            <w:pPr>
              <w:pStyle w:val="Tabellentext"/>
              <w:rPr>
                <w:rFonts w:cs="Arial"/>
                <w:b/>
                <w:sz w:val="24"/>
                <w:szCs w:val="24"/>
              </w:rPr>
            </w:pPr>
            <w:r>
              <w:rPr>
                <w:rFonts w:cs="Arial"/>
                <w:b/>
                <w:sz w:val="24"/>
                <w:szCs w:val="24"/>
              </w:rPr>
              <w:t>条件不满足</w:t>
            </w:r>
          </w:p>
          <w:p w:rsidR="00CA79F4" w:rsidRDefault="008F2BF9">
            <w:pPr>
              <w:pStyle w:val="Tabellentext"/>
              <w:rPr>
                <w:rFonts w:cs="Arial"/>
                <w:sz w:val="24"/>
                <w:szCs w:val="24"/>
              </w:rPr>
            </w:pPr>
            <w:r>
              <w:rPr>
                <w:rFonts w:cs="Arial"/>
                <w:sz w:val="24"/>
                <w:szCs w:val="24"/>
              </w:rPr>
              <w:t>如果</w:t>
            </w:r>
            <w:r>
              <w:rPr>
                <w:rFonts w:cs="Arial" w:hint="eastAsia"/>
                <w:sz w:val="24"/>
                <w:szCs w:val="24"/>
              </w:rPr>
              <w:t>请求例程控制的条件不满足</w:t>
            </w:r>
            <w:r>
              <w:rPr>
                <w:rFonts w:cs="Arial"/>
                <w:sz w:val="24"/>
                <w:szCs w:val="24"/>
              </w:rPr>
              <w:t>，发送此</w:t>
            </w:r>
            <w:r>
              <w:rPr>
                <w:rFonts w:cs="Arial" w:hint="eastAsia"/>
                <w:sz w:val="24"/>
                <w:szCs w:val="24"/>
              </w:rPr>
              <w:t>否定</w:t>
            </w:r>
            <w:r>
              <w:rPr>
                <w:rFonts w:cs="Arial"/>
                <w:sz w:val="24"/>
                <w:szCs w:val="24"/>
              </w:rPr>
              <w:t>响应码。</w:t>
            </w:r>
          </w:p>
        </w:tc>
      </w:tr>
      <w:tr w:rsidR="00CA79F4">
        <w:tc>
          <w:tcPr>
            <w:tcW w:w="1200" w:type="dxa"/>
          </w:tcPr>
          <w:p w:rsidR="00CA79F4" w:rsidRDefault="008F2BF9">
            <w:pPr>
              <w:pStyle w:val="Tabellentext"/>
              <w:rPr>
                <w:rFonts w:cs="Arial"/>
                <w:sz w:val="24"/>
                <w:szCs w:val="24"/>
              </w:rPr>
            </w:pPr>
            <w:r>
              <w:rPr>
                <w:rFonts w:cs="Arial"/>
                <w:sz w:val="24"/>
                <w:szCs w:val="24"/>
              </w:rPr>
              <w:t>24</w:t>
            </w:r>
          </w:p>
        </w:tc>
        <w:tc>
          <w:tcPr>
            <w:tcW w:w="8170" w:type="dxa"/>
          </w:tcPr>
          <w:p w:rsidR="00CA79F4" w:rsidRDefault="008F2BF9">
            <w:pPr>
              <w:pStyle w:val="Tabellentext"/>
              <w:rPr>
                <w:rFonts w:cs="Arial"/>
                <w:b/>
                <w:sz w:val="24"/>
                <w:szCs w:val="24"/>
              </w:rPr>
            </w:pPr>
            <w:r>
              <w:rPr>
                <w:rFonts w:cs="Arial"/>
                <w:b/>
                <w:sz w:val="24"/>
                <w:szCs w:val="24"/>
              </w:rPr>
              <w:t>请求序列错误</w:t>
            </w:r>
            <w:r>
              <w:rPr>
                <w:rFonts w:cs="Arial"/>
                <w:sz w:val="24"/>
                <w:szCs w:val="24"/>
              </w:rPr>
              <w:t xml:space="preserve"> </w:t>
            </w:r>
          </w:p>
          <w:p w:rsidR="00CA79F4" w:rsidRDefault="008F2BF9">
            <w:pPr>
              <w:pStyle w:val="Tabellentext"/>
              <w:rPr>
                <w:rFonts w:cs="Arial"/>
                <w:sz w:val="24"/>
                <w:szCs w:val="24"/>
              </w:rPr>
            </w:pPr>
            <w:r>
              <w:rPr>
                <w:rFonts w:cs="Arial"/>
                <w:sz w:val="24"/>
                <w:szCs w:val="24"/>
              </w:rPr>
              <w:t>如果被请求例程标识在接收</w:t>
            </w:r>
            <w:r>
              <w:rPr>
                <w:rFonts w:cs="Arial" w:hint="eastAsia"/>
                <w:sz w:val="24"/>
                <w:szCs w:val="24"/>
              </w:rPr>
              <w:t>“</w:t>
            </w:r>
            <w:r>
              <w:rPr>
                <w:rFonts w:cs="Arial"/>
                <w:sz w:val="24"/>
                <w:szCs w:val="24"/>
              </w:rPr>
              <w:t>启动例程</w:t>
            </w:r>
            <w:r>
              <w:rPr>
                <w:rFonts w:cs="Arial" w:hint="eastAsia"/>
                <w:sz w:val="24"/>
                <w:szCs w:val="24"/>
              </w:rPr>
              <w:t>”</w:t>
            </w:r>
            <w:r>
              <w:rPr>
                <w:rFonts w:cs="Arial"/>
                <w:sz w:val="24"/>
                <w:szCs w:val="24"/>
              </w:rPr>
              <w:t>子功能之前接收到</w:t>
            </w:r>
            <w:r>
              <w:rPr>
                <w:rFonts w:cs="Arial" w:hint="eastAsia"/>
                <w:sz w:val="24"/>
                <w:szCs w:val="24"/>
              </w:rPr>
              <w:t>“</w:t>
            </w:r>
            <w:r>
              <w:rPr>
                <w:rFonts w:cs="Arial"/>
                <w:sz w:val="24"/>
                <w:szCs w:val="24"/>
              </w:rPr>
              <w:t>停止例程</w:t>
            </w:r>
            <w:r>
              <w:rPr>
                <w:rFonts w:cs="Arial" w:hint="eastAsia"/>
                <w:sz w:val="24"/>
                <w:szCs w:val="24"/>
              </w:rPr>
              <w:t>”</w:t>
            </w:r>
            <w:r>
              <w:rPr>
                <w:rFonts w:cs="Arial"/>
                <w:sz w:val="24"/>
                <w:szCs w:val="24"/>
              </w:rPr>
              <w:t>或</w:t>
            </w:r>
            <w:r>
              <w:rPr>
                <w:rFonts w:cs="Arial" w:hint="eastAsia"/>
                <w:sz w:val="24"/>
                <w:szCs w:val="24"/>
              </w:rPr>
              <w:t>“</w:t>
            </w:r>
            <w:r>
              <w:rPr>
                <w:rFonts w:cs="Arial"/>
                <w:sz w:val="24"/>
                <w:szCs w:val="24"/>
              </w:rPr>
              <w:t>请求例程结果</w:t>
            </w:r>
            <w:r>
              <w:rPr>
                <w:rFonts w:cs="Arial" w:hint="eastAsia"/>
                <w:sz w:val="24"/>
                <w:szCs w:val="24"/>
              </w:rPr>
              <w:t>”</w:t>
            </w:r>
            <w:r>
              <w:rPr>
                <w:rFonts w:cs="Arial"/>
                <w:sz w:val="24"/>
                <w:szCs w:val="24"/>
              </w:rPr>
              <w:t>子功能，发送此</w:t>
            </w:r>
            <w:r>
              <w:rPr>
                <w:rFonts w:cs="Arial" w:hint="eastAsia"/>
                <w:sz w:val="24"/>
                <w:szCs w:val="24"/>
              </w:rPr>
              <w:t>否定</w:t>
            </w:r>
            <w:r>
              <w:rPr>
                <w:rFonts w:cs="Arial"/>
                <w:sz w:val="24"/>
                <w:szCs w:val="24"/>
              </w:rPr>
              <w:t>响应码。</w:t>
            </w:r>
          </w:p>
        </w:tc>
      </w:tr>
      <w:tr w:rsidR="00CA79F4">
        <w:tc>
          <w:tcPr>
            <w:tcW w:w="1200" w:type="dxa"/>
          </w:tcPr>
          <w:p w:rsidR="00CA79F4" w:rsidRDefault="008F2BF9">
            <w:pPr>
              <w:pStyle w:val="Tabellentext"/>
              <w:rPr>
                <w:rFonts w:cs="Arial"/>
                <w:sz w:val="24"/>
                <w:szCs w:val="24"/>
              </w:rPr>
            </w:pPr>
            <w:r>
              <w:rPr>
                <w:rFonts w:cs="Arial"/>
                <w:sz w:val="24"/>
                <w:szCs w:val="24"/>
              </w:rPr>
              <w:t>31</w:t>
            </w:r>
          </w:p>
        </w:tc>
        <w:tc>
          <w:tcPr>
            <w:tcW w:w="8170" w:type="dxa"/>
          </w:tcPr>
          <w:p w:rsidR="00CA79F4" w:rsidRDefault="008F2BF9">
            <w:pPr>
              <w:pStyle w:val="Tabellentext"/>
              <w:rPr>
                <w:rFonts w:cs="Arial"/>
                <w:b/>
                <w:sz w:val="24"/>
                <w:szCs w:val="24"/>
              </w:rPr>
            </w:pPr>
            <w:r>
              <w:rPr>
                <w:rFonts w:cs="Arial"/>
                <w:b/>
                <w:sz w:val="24"/>
                <w:szCs w:val="24"/>
              </w:rPr>
              <w:t>请求超出范围</w:t>
            </w:r>
          </w:p>
          <w:p w:rsidR="00CA79F4" w:rsidRDefault="008F2BF9">
            <w:pPr>
              <w:pStyle w:val="Tabellentext"/>
              <w:rPr>
                <w:rFonts w:cs="Arial"/>
                <w:sz w:val="24"/>
                <w:szCs w:val="24"/>
              </w:rPr>
            </w:pPr>
            <w:r>
              <w:rPr>
                <w:rFonts w:cs="Arial" w:hint="eastAsia"/>
                <w:sz w:val="24"/>
                <w:szCs w:val="24"/>
              </w:rPr>
              <w:t>如下情况时，</w:t>
            </w:r>
            <w:r>
              <w:rPr>
                <w:rFonts w:cs="Arial"/>
                <w:sz w:val="24"/>
                <w:szCs w:val="24"/>
              </w:rPr>
              <w:t>发送此</w:t>
            </w:r>
            <w:r>
              <w:rPr>
                <w:rFonts w:cs="Arial" w:hint="eastAsia"/>
                <w:sz w:val="24"/>
                <w:szCs w:val="24"/>
              </w:rPr>
              <w:t>否定</w:t>
            </w:r>
            <w:r>
              <w:rPr>
                <w:rFonts w:cs="Arial"/>
                <w:sz w:val="24"/>
                <w:szCs w:val="24"/>
              </w:rPr>
              <w:t>响应码：</w:t>
            </w:r>
          </w:p>
          <w:p w:rsidR="00CA79F4" w:rsidRDefault="008F2BF9">
            <w:pPr>
              <w:pStyle w:val="Tabellentext"/>
              <w:rPr>
                <w:rFonts w:cs="Arial"/>
                <w:sz w:val="24"/>
                <w:szCs w:val="24"/>
              </w:rPr>
            </w:pPr>
            <w:r>
              <w:rPr>
                <w:rFonts w:cs="Arial"/>
                <w:sz w:val="24"/>
                <w:szCs w:val="24"/>
              </w:rPr>
              <w:t>1. ECU</w:t>
            </w:r>
            <w:r>
              <w:rPr>
                <w:rFonts w:cs="Arial"/>
                <w:sz w:val="24"/>
                <w:szCs w:val="24"/>
              </w:rPr>
              <w:t>不支持被请求的例程标识；</w:t>
            </w:r>
          </w:p>
          <w:p w:rsidR="00CA79F4" w:rsidRDefault="008F2BF9">
            <w:pPr>
              <w:pStyle w:val="Tabellentext"/>
              <w:rPr>
                <w:rFonts w:cs="Arial"/>
                <w:sz w:val="24"/>
                <w:szCs w:val="24"/>
              </w:rPr>
            </w:pPr>
            <w:r>
              <w:rPr>
                <w:rFonts w:cs="Arial"/>
                <w:sz w:val="24"/>
                <w:szCs w:val="24"/>
              </w:rPr>
              <w:t xml:space="preserve">2. </w:t>
            </w:r>
            <w:r>
              <w:rPr>
                <w:rFonts w:cs="Arial"/>
                <w:sz w:val="24"/>
                <w:szCs w:val="24"/>
              </w:rPr>
              <w:t>对于被请求例程标识符，用户选择的例程控制选项记录包含无效数据。</w:t>
            </w:r>
          </w:p>
        </w:tc>
      </w:tr>
      <w:tr w:rsidR="00CA79F4">
        <w:tc>
          <w:tcPr>
            <w:tcW w:w="1200" w:type="dxa"/>
          </w:tcPr>
          <w:p w:rsidR="00CA79F4" w:rsidRDefault="008F2BF9">
            <w:pPr>
              <w:pStyle w:val="Tabellentext"/>
              <w:rPr>
                <w:rFonts w:cs="Arial"/>
                <w:sz w:val="24"/>
                <w:szCs w:val="24"/>
              </w:rPr>
            </w:pPr>
            <w:r>
              <w:rPr>
                <w:rFonts w:cs="Arial"/>
                <w:sz w:val="24"/>
                <w:szCs w:val="24"/>
              </w:rPr>
              <w:t>33</w:t>
            </w:r>
          </w:p>
        </w:tc>
        <w:tc>
          <w:tcPr>
            <w:tcW w:w="8170" w:type="dxa"/>
          </w:tcPr>
          <w:p w:rsidR="00CA79F4" w:rsidRDefault="008F2BF9">
            <w:pPr>
              <w:pStyle w:val="Tabellentext"/>
              <w:rPr>
                <w:rFonts w:cs="Arial"/>
                <w:b/>
                <w:sz w:val="24"/>
                <w:szCs w:val="24"/>
              </w:rPr>
            </w:pPr>
            <w:r>
              <w:rPr>
                <w:rFonts w:cs="Arial"/>
                <w:b/>
                <w:sz w:val="24"/>
                <w:szCs w:val="24"/>
              </w:rPr>
              <w:t>安全访问拒绝</w:t>
            </w:r>
          </w:p>
          <w:p w:rsidR="00CA79F4" w:rsidRDefault="008F2BF9">
            <w:pPr>
              <w:pStyle w:val="Tabellentext"/>
              <w:rPr>
                <w:rFonts w:cs="Arial"/>
                <w:sz w:val="24"/>
                <w:szCs w:val="24"/>
              </w:rPr>
            </w:pPr>
            <w:r>
              <w:rPr>
                <w:rFonts w:cs="Arial"/>
                <w:sz w:val="24"/>
                <w:szCs w:val="24"/>
              </w:rPr>
              <w:t>如果诊断工具发送一个带有安全例程标识</w:t>
            </w:r>
            <w:r>
              <w:rPr>
                <w:rFonts w:cs="Arial" w:hint="eastAsia"/>
                <w:sz w:val="24"/>
                <w:szCs w:val="24"/>
              </w:rPr>
              <w:t>符</w:t>
            </w:r>
            <w:r>
              <w:rPr>
                <w:rFonts w:cs="Arial"/>
                <w:sz w:val="24"/>
                <w:szCs w:val="24"/>
              </w:rPr>
              <w:t>的请求且</w:t>
            </w:r>
            <w:r>
              <w:rPr>
                <w:rFonts w:cs="Arial"/>
                <w:sz w:val="24"/>
                <w:szCs w:val="24"/>
              </w:rPr>
              <w:t>ECU</w:t>
            </w:r>
            <w:r>
              <w:rPr>
                <w:rFonts w:cs="Arial"/>
                <w:sz w:val="24"/>
                <w:szCs w:val="24"/>
              </w:rPr>
              <w:t>的安全特性为激活，发送此</w:t>
            </w:r>
            <w:r>
              <w:rPr>
                <w:rFonts w:cs="Arial" w:hint="eastAsia"/>
                <w:sz w:val="24"/>
                <w:szCs w:val="24"/>
              </w:rPr>
              <w:t>否定</w:t>
            </w:r>
            <w:r>
              <w:rPr>
                <w:rFonts w:cs="Arial"/>
                <w:sz w:val="24"/>
                <w:szCs w:val="24"/>
              </w:rPr>
              <w:t>响应码。</w:t>
            </w:r>
          </w:p>
        </w:tc>
      </w:tr>
      <w:tr w:rsidR="00CA79F4">
        <w:tc>
          <w:tcPr>
            <w:tcW w:w="1200" w:type="dxa"/>
          </w:tcPr>
          <w:p w:rsidR="00CA79F4" w:rsidRDefault="008F2BF9">
            <w:pPr>
              <w:pStyle w:val="Tabellentext"/>
              <w:rPr>
                <w:rFonts w:cs="Arial"/>
                <w:sz w:val="24"/>
                <w:szCs w:val="24"/>
              </w:rPr>
            </w:pPr>
            <w:r>
              <w:rPr>
                <w:rFonts w:cs="Arial"/>
                <w:sz w:val="24"/>
                <w:szCs w:val="24"/>
              </w:rPr>
              <w:t>72</w:t>
            </w:r>
          </w:p>
        </w:tc>
        <w:tc>
          <w:tcPr>
            <w:tcW w:w="8170" w:type="dxa"/>
          </w:tcPr>
          <w:p w:rsidR="00CA79F4" w:rsidRDefault="008F2BF9">
            <w:pPr>
              <w:pStyle w:val="Tabellentext"/>
              <w:rPr>
                <w:rFonts w:cs="Arial"/>
                <w:b/>
                <w:sz w:val="24"/>
                <w:szCs w:val="24"/>
              </w:rPr>
            </w:pPr>
            <w:r>
              <w:rPr>
                <w:rFonts w:cs="Arial"/>
                <w:b/>
                <w:sz w:val="24"/>
                <w:szCs w:val="24"/>
              </w:rPr>
              <w:t>一般编程错误</w:t>
            </w:r>
          </w:p>
          <w:p w:rsidR="00CA79F4" w:rsidRDefault="008F2BF9">
            <w:pPr>
              <w:pStyle w:val="Tabellentext"/>
              <w:rPr>
                <w:rFonts w:cs="Arial"/>
                <w:sz w:val="24"/>
                <w:szCs w:val="24"/>
              </w:rPr>
            </w:pPr>
            <w:r>
              <w:rPr>
                <w:rFonts w:cs="Arial"/>
                <w:sz w:val="24"/>
                <w:szCs w:val="24"/>
              </w:rPr>
              <w:t>当</w:t>
            </w:r>
            <w:r>
              <w:rPr>
                <w:rFonts w:cs="Arial"/>
                <w:sz w:val="24"/>
                <w:szCs w:val="24"/>
              </w:rPr>
              <w:t>ECU</w:t>
            </w:r>
            <w:r>
              <w:rPr>
                <w:rFonts w:cs="Arial"/>
                <w:sz w:val="24"/>
                <w:szCs w:val="24"/>
              </w:rPr>
              <w:t>执行一个访问</w:t>
            </w:r>
            <w:r>
              <w:rPr>
                <w:rFonts w:cs="Arial"/>
                <w:sz w:val="24"/>
                <w:szCs w:val="24"/>
              </w:rPr>
              <w:t>ECU</w:t>
            </w:r>
            <w:r>
              <w:rPr>
                <w:rFonts w:cs="Arial"/>
                <w:sz w:val="24"/>
                <w:szCs w:val="24"/>
              </w:rPr>
              <w:t>内存储器的例程时监测到错误，发送此</w:t>
            </w:r>
            <w:r>
              <w:rPr>
                <w:rFonts w:cs="Arial" w:hint="eastAsia"/>
                <w:sz w:val="24"/>
                <w:szCs w:val="24"/>
              </w:rPr>
              <w:t>否定</w:t>
            </w:r>
            <w:r>
              <w:rPr>
                <w:rFonts w:cs="Arial"/>
                <w:sz w:val="24"/>
                <w:szCs w:val="24"/>
              </w:rPr>
              <w:t>响应码。例如，当例程对位于永久性存储器</w:t>
            </w:r>
            <w:r>
              <w:rPr>
                <w:rFonts w:cs="Arial" w:hint="eastAsia"/>
                <w:sz w:val="24"/>
                <w:szCs w:val="24"/>
              </w:rPr>
              <w:t>（</w:t>
            </w:r>
            <w:r>
              <w:rPr>
                <w:rFonts w:cs="Arial"/>
                <w:sz w:val="24"/>
                <w:szCs w:val="24"/>
              </w:rPr>
              <w:t>如</w:t>
            </w:r>
            <w:r>
              <w:rPr>
                <w:rFonts w:cs="Arial"/>
                <w:sz w:val="24"/>
                <w:szCs w:val="24"/>
              </w:rPr>
              <w:t>Flash</w:t>
            </w:r>
            <w:r>
              <w:rPr>
                <w:rFonts w:cs="Arial"/>
                <w:sz w:val="24"/>
                <w:szCs w:val="24"/>
              </w:rPr>
              <w:t>内存</w:t>
            </w:r>
            <w:r>
              <w:rPr>
                <w:rFonts w:cs="Arial" w:hint="eastAsia"/>
                <w:sz w:val="24"/>
                <w:szCs w:val="24"/>
              </w:rPr>
              <w:t>）</w:t>
            </w:r>
            <w:r>
              <w:rPr>
                <w:rFonts w:cs="Arial"/>
                <w:sz w:val="24"/>
                <w:szCs w:val="24"/>
              </w:rPr>
              <w:t>上的某些存储单元进行擦除或编程，以及访问存储单元时出错。</w:t>
            </w:r>
          </w:p>
        </w:tc>
      </w:tr>
    </w:tbl>
    <w:p w:rsidR="00CA79F4" w:rsidRDefault="00CA79F4">
      <w:pPr>
        <w:pStyle w:val="a4"/>
        <w:rPr>
          <w:rFonts w:ascii="Arial" w:hAnsi="Arial" w:cs="Arial"/>
          <w:sz w:val="24"/>
        </w:rPr>
      </w:pPr>
    </w:p>
    <w:p w:rsidR="00CA79F4" w:rsidRDefault="008F2BF9">
      <w:pPr>
        <w:pStyle w:val="HR3"/>
        <w:rPr>
          <w:rFonts w:cs="Arial"/>
        </w:rPr>
      </w:pPr>
      <w:bookmarkStart w:id="380" w:name="_Toc231947446"/>
      <w:bookmarkStart w:id="381" w:name="_Toc234811442"/>
      <w:bookmarkStart w:id="382" w:name="_Toc327131879"/>
      <w:bookmarkStart w:id="383" w:name="_Toc8910735"/>
      <w:r>
        <w:rPr>
          <w:rFonts w:cs="Arial"/>
        </w:rPr>
        <w:t>参数</w:t>
      </w:r>
      <w:bookmarkEnd w:id="380"/>
      <w:bookmarkEnd w:id="381"/>
      <w:r>
        <w:rPr>
          <w:rFonts w:cs="Arial"/>
        </w:rPr>
        <w:t>定义</w:t>
      </w:r>
      <w:bookmarkEnd w:id="382"/>
      <w:bookmarkEnd w:id="383"/>
    </w:p>
    <w:p w:rsidR="00CA79F4" w:rsidRDefault="008F2BF9">
      <w:pPr>
        <w:pStyle w:val="HRa"/>
        <w:ind w:firstLine="480"/>
        <w:rPr>
          <w:rFonts w:ascii="Arial" w:hAnsi="Arial" w:cs="Arial"/>
        </w:rPr>
      </w:pPr>
      <w:r>
        <w:rPr>
          <w:rFonts w:ascii="Arial" w:hAnsi="Arial" w:cs="Arial"/>
        </w:rPr>
        <w:lastRenderedPageBreak/>
        <w:t>例程控制类参数的预定义值如下：</w:t>
      </w:r>
    </w:p>
    <w:tbl>
      <w:tblPr>
        <w:tblW w:w="9478" w:type="dxa"/>
        <w:tblInd w:w="-5"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548"/>
        <w:gridCol w:w="7930"/>
      </w:tblGrid>
      <w:tr w:rsidR="00CA79F4">
        <w:tc>
          <w:tcPr>
            <w:tcW w:w="1548" w:type="dxa"/>
            <w:tcBorders>
              <w:top w:val="single" w:sz="12" w:space="0" w:color="000000"/>
              <w:bottom w:val="single" w:sz="6" w:space="0" w:color="000000"/>
            </w:tcBorders>
            <w:shd w:val="pct10" w:color="auto" w:fill="FFFFFF"/>
          </w:tcPr>
          <w:p w:rsidR="00CA79F4" w:rsidRDefault="008F2BF9">
            <w:pPr>
              <w:pStyle w:val="FormatvorlageTableFirstRow"/>
              <w:rPr>
                <w:rFonts w:eastAsia="宋体" w:cs="Arial"/>
                <w:sz w:val="24"/>
                <w:szCs w:val="24"/>
                <w:lang w:eastAsia="zh-CN"/>
              </w:rPr>
            </w:pPr>
            <w:r>
              <w:rPr>
                <w:rFonts w:eastAsia="宋体" w:cs="Arial"/>
                <w:sz w:val="24"/>
                <w:szCs w:val="24"/>
                <w:lang w:eastAsia="zh-CN"/>
              </w:rPr>
              <w:t>H</w:t>
            </w:r>
            <w:r>
              <w:rPr>
                <w:rFonts w:eastAsia="宋体" w:cs="Arial"/>
                <w:sz w:val="24"/>
                <w:szCs w:val="24"/>
              </w:rPr>
              <w:t>ex</w:t>
            </w:r>
          </w:p>
        </w:tc>
        <w:tc>
          <w:tcPr>
            <w:tcW w:w="7930" w:type="dxa"/>
            <w:tcBorders>
              <w:top w:val="single" w:sz="12" w:space="0" w:color="000000"/>
              <w:bottom w:val="single" w:sz="6" w:space="0" w:color="000000"/>
            </w:tcBorders>
            <w:shd w:val="pct10" w:color="auto" w:fill="FFFFFF"/>
          </w:tcPr>
          <w:p w:rsidR="00CA79F4" w:rsidRDefault="008F2BF9">
            <w:pPr>
              <w:pStyle w:val="FormatvorlageTableFirstRow"/>
              <w:rPr>
                <w:rFonts w:eastAsia="宋体" w:cs="Arial"/>
                <w:sz w:val="24"/>
                <w:szCs w:val="24"/>
                <w:lang w:eastAsia="zh-CN"/>
              </w:rPr>
            </w:pPr>
            <w:r>
              <w:rPr>
                <w:rFonts w:eastAsia="宋体" w:cs="Arial"/>
                <w:sz w:val="24"/>
                <w:szCs w:val="24"/>
                <w:lang w:eastAsia="zh-CN"/>
              </w:rPr>
              <w:t>描述</w:t>
            </w:r>
          </w:p>
        </w:tc>
      </w:tr>
      <w:tr w:rsidR="00CA79F4">
        <w:tc>
          <w:tcPr>
            <w:tcW w:w="1548" w:type="dxa"/>
            <w:tcBorders>
              <w:top w:val="single" w:sz="6" w:space="0" w:color="000000"/>
            </w:tcBorders>
          </w:tcPr>
          <w:p w:rsidR="00CA79F4" w:rsidRDefault="008F2BF9">
            <w:pPr>
              <w:pStyle w:val="FormatvorlageTabellentext0"/>
              <w:tabs>
                <w:tab w:val="left" w:pos="1239"/>
              </w:tabs>
              <w:rPr>
                <w:rFonts w:eastAsia="宋体" w:cs="Arial"/>
                <w:sz w:val="24"/>
                <w:szCs w:val="24"/>
              </w:rPr>
            </w:pPr>
            <w:r>
              <w:rPr>
                <w:rFonts w:eastAsia="宋体" w:cs="Arial"/>
                <w:sz w:val="24"/>
                <w:szCs w:val="24"/>
              </w:rPr>
              <w:t>01</w:t>
            </w:r>
          </w:p>
        </w:tc>
        <w:tc>
          <w:tcPr>
            <w:tcW w:w="7930" w:type="dxa"/>
            <w:tcBorders>
              <w:top w:val="single" w:sz="6" w:space="0" w:color="000000"/>
            </w:tcBorders>
          </w:tcPr>
          <w:p w:rsidR="00CA79F4" w:rsidRDefault="008F2BF9">
            <w:pPr>
              <w:pStyle w:val="FormatvorlageTabellentext0"/>
              <w:rPr>
                <w:rFonts w:eastAsia="宋体" w:cs="Arial"/>
                <w:b/>
                <w:sz w:val="24"/>
                <w:szCs w:val="24"/>
              </w:rPr>
            </w:pPr>
            <w:r>
              <w:rPr>
                <w:rFonts w:eastAsia="宋体" w:cs="Arial"/>
                <w:b/>
                <w:sz w:val="24"/>
                <w:szCs w:val="24"/>
              </w:rPr>
              <w:t>启动例程</w:t>
            </w:r>
            <w:r>
              <w:rPr>
                <w:rFonts w:eastAsia="宋体" w:cs="Arial"/>
                <w:b/>
                <w:sz w:val="24"/>
                <w:szCs w:val="24"/>
              </w:rPr>
              <w:t xml:space="preserve"> startRoutine</w:t>
            </w:r>
          </w:p>
          <w:p w:rsidR="00CA79F4" w:rsidRDefault="008F2BF9">
            <w:pPr>
              <w:pStyle w:val="FormatvorlageTabellentext0"/>
              <w:rPr>
                <w:rFonts w:eastAsia="宋体" w:cs="Arial"/>
                <w:sz w:val="24"/>
                <w:szCs w:val="24"/>
              </w:rPr>
            </w:pPr>
            <w:r>
              <w:rPr>
                <w:rFonts w:eastAsia="宋体" w:cs="Arial"/>
                <w:sz w:val="24"/>
                <w:szCs w:val="24"/>
              </w:rPr>
              <w:t>此参数规定</w:t>
            </w:r>
            <w:r>
              <w:rPr>
                <w:rFonts w:eastAsia="宋体" w:cs="Arial"/>
                <w:sz w:val="24"/>
                <w:szCs w:val="24"/>
              </w:rPr>
              <w:t>ECU</w:t>
            </w:r>
            <w:r>
              <w:rPr>
                <w:rFonts w:eastAsia="宋体" w:cs="Arial"/>
                <w:sz w:val="24"/>
                <w:szCs w:val="24"/>
              </w:rPr>
              <w:t>应启动例程标识符指示的例程。</w:t>
            </w:r>
          </w:p>
        </w:tc>
      </w:tr>
      <w:tr w:rsidR="00CA79F4">
        <w:tc>
          <w:tcPr>
            <w:tcW w:w="1548" w:type="dxa"/>
          </w:tcPr>
          <w:p w:rsidR="00CA79F4" w:rsidRDefault="008F2BF9">
            <w:pPr>
              <w:pStyle w:val="FormatvorlageTabellentext0"/>
              <w:tabs>
                <w:tab w:val="left" w:pos="1239"/>
              </w:tabs>
              <w:rPr>
                <w:rFonts w:eastAsia="宋体" w:cs="Arial"/>
                <w:sz w:val="24"/>
                <w:szCs w:val="24"/>
              </w:rPr>
            </w:pPr>
            <w:r>
              <w:rPr>
                <w:rFonts w:eastAsia="宋体" w:cs="Arial"/>
                <w:sz w:val="24"/>
                <w:szCs w:val="24"/>
              </w:rPr>
              <w:t>02</w:t>
            </w:r>
          </w:p>
        </w:tc>
        <w:tc>
          <w:tcPr>
            <w:tcW w:w="7930" w:type="dxa"/>
          </w:tcPr>
          <w:p w:rsidR="00CA79F4" w:rsidRDefault="008F2BF9">
            <w:pPr>
              <w:pStyle w:val="FormatvorlageTabellentext0"/>
              <w:rPr>
                <w:rFonts w:eastAsia="宋体" w:cs="Arial"/>
                <w:b/>
                <w:sz w:val="24"/>
                <w:szCs w:val="24"/>
              </w:rPr>
            </w:pPr>
            <w:r>
              <w:rPr>
                <w:rFonts w:eastAsia="宋体" w:cs="Arial"/>
                <w:b/>
                <w:sz w:val="24"/>
                <w:szCs w:val="24"/>
              </w:rPr>
              <w:t>停止例程</w:t>
            </w:r>
            <w:r>
              <w:rPr>
                <w:rFonts w:eastAsia="宋体" w:cs="Arial"/>
                <w:b/>
                <w:sz w:val="24"/>
                <w:szCs w:val="24"/>
              </w:rPr>
              <w:t xml:space="preserve"> stopRoutine</w:t>
            </w:r>
          </w:p>
          <w:p w:rsidR="00CA79F4" w:rsidRDefault="008F2BF9">
            <w:pPr>
              <w:pStyle w:val="FormatvorlageTabellentext0"/>
              <w:rPr>
                <w:rFonts w:eastAsia="宋体" w:cs="Arial"/>
                <w:sz w:val="24"/>
                <w:szCs w:val="24"/>
              </w:rPr>
            </w:pPr>
            <w:r>
              <w:rPr>
                <w:rFonts w:eastAsia="宋体" w:cs="Arial"/>
                <w:sz w:val="24"/>
                <w:szCs w:val="24"/>
              </w:rPr>
              <w:t>此参数规定</w:t>
            </w:r>
            <w:r>
              <w:rPr>
                <w:rFonts w:eastAsia="宋体" w:cs="Arial"/>
                <w:sz w:val="24"/>
                <w:szCs w:val="24"/>
              </w:rPr>
              <w:t>ECU</w:t>
            </w:r>
            <w:r>
              <w:rPr>
                <w:rFonts w:eastAsia="宋体" w:cs="Arial"/>
                <w:sz w:val="24"/>
                <w:szCs w:val="24"/>
              </w:rPr>
              <w:t>应停止例程标识符指示的例程。</w:t>
            </w:r>
          </w:p>
        </w:tc>
      </w:tr>
      <w:tr w:rsidR="00CA79F4">
        <w:tc>
          <w:tcPr>
            <w:tcW w:w="1548" w:type="dxa"/>
          </w:tcPr>
          <w:p w:rsidR="00CA79F4" w:rsidRDefault="008F2BF9">
            <w:pPr>
              <w:pStyle w:val="FormatvorlageTabellentext0"/>
              <w:tabs>
                <w:tab w:val="left" w:pos="1239"/>
              </w:tabs>
              <w:rPr>
                <w:rFonts w:eastAsia="宋体" w:cs="Arial"/>
                <w:sz w:val="24"/>
                <w:szCs w:val="24"/>
              </w:rPr>
            </w:pPr>
            <w:r>
              <w:rPr>
                <w:rFonts w:eastAsia="宋体" w:cs="Arial"/>
                <w:sz w:val="24"/>
                <w:szCs w:val="24"/>
              </w:rPr>
              <w:t>03</w:t>
            </w:r>
          </w:p>
        </w:tc>
        <w:tc>
          <w:tcPr>
            <w:tcW w:w="7930" w:type="dxa"/>
          </w:tcPr>
          <w:p w:rsidR="00CA79F4" w:rsidRDefault="008F2BF9">
            <w:pPr>
              <w:pStyle w:val="FormatvorlageTabellentext0"/>
              <w:rPr>
                <w:rFonts w:eastAsia="宋体" w:cs="Arial"/>
                <w:b/>
                <w:sz w:val="24"/>
                <w:szCs w:val="24"/>
              </w:rPr>
            </w:pPr>
            <w:r>
              <w:rPr>
                <w:rFonts w:eastAsia="宋体" w:cs="Arial"/>
                <w:b/>
                <w:sz w:val="24"/>
                <w:szCs w:val="24"/>
              </w:rPr>
              <w:t>请求例程结果</w:t>
            </w:r>
            <w:r>
              <w:rPr>
                <w:rFonts w:eastAsia="宋体" w:cs="Arial"/>
                <w:b/>
                <w:sz w:val="24"/>
                <w:szCs w:val="24"/>
              </w:rPr>
              <w:t xml:space="preserve"> requestRoutineResults</w:t>
            </w:r>
          </w:p>
          <w:p w:rsidR="00CA79F4" w:rsidRDefault="008F2BF9">
            <w:pPr>
              <w:pStyle w:val="FormatvorlageTabellentext0"/>
              <w:rPr>
                <w:rFonts w:eastAsia="宋体" w:cs="Arial"/>
                <w:sz w:val="24"/>
                <w:szCs w:val="24"/>
              </w:rPr>
            </w:pPr>
            <w:r>
              <w:rPr>
                <w:rFonts w:eastAsia="宋体" w:cs="Arial"/>
                <w:sz w:val="24"/>
                <w:szCs w:val="24"/>
              </w:rPr>
              <w:t>此参数规定</w:t>
            </w:r>
            <w:r>
              <w:rPr>
                <w:rFonts w:eastAsia="宋体" w:cs="Arial"/>
                <w:sz w:val="24"/>
                <w:szCs w:val="24"/>
              </w:rPr>
              <w:t>ECU</w:t>
            </w:r>
            <w:r>
              <w:rPr>
                <w:rFonts w:eastAsia="宋体" w:cs="Arial"/>
                <w:sz w:val="24"/>
                <w:szCs w:val="24"/>
              </w:rPr>
              <w:t>应返回例程标识符指示的例程结果。</w:t>
            </w:r>
          </w:p>
        </w:tc>
      </w:tr>
    </w:tbl>
    <w:p w:rsidR="00CA79F4" w:rsidRDefault="008F2BF9">
      <w:pPr>
        <w:pStyle w:val="HR3"/>
        <w:rPr>
          <w:rFonts w:cs="Arial"/>
        </w:rPr>
      </w:pPr>
      <w:bookmarkStart w:id="384" w:name="_Toc231947447"/>
      <w:bookmarkStart w:id="385" w:name="_Toc234811443"/>
      <w:bookmarkStart w:id="386" w:name="_Toc327131880"/>
      <w:bookmarkStart w:id="387" w:name="_Toc8910736"/>
      <w:r>
        <w:rPr>
          <w:rFonts w:cs="Arial"/>
        </w:rPr>
        <w:t>执行规定</w:t>
      </w:r>
      <w:bookmarkEnd w:id="384"/>
      <w:bookmarkEnd w:id="385"/>
      <w:bookmarkEnd w:id="386"/>
      <w:bookmarkEnd w:id="387"/>
    </w:p>
    <w:p w:rsidR="00CA79F4" w:rsidRDefault="008F2BF9">
      <w:pPr>
        <w:pStyle w:val="HRa"/>
        <w:ind w:firstLine="480"/>
        <w:rPr>
          <w:rFonts w:ascii="Arial" w:hAnsi="Arial" w:cs="Arial"/>
        </w:rPr>
      </w:pPr>
      <w:r>
        <w:rPr>
          <w:rFonts w:ascii="Arial" w:hAnsi="Arial" w:cs="Arial"/>
        </w:rPr>
        <w:t>如果当前存在任何对于操作者、驾驶员及乘客安全</w:t>
      </w:r>
      <w:r>
        <w:rPr>
          <w:rFonts w:ascii="Arial" w:hAnsi="Arial" w:cs="Arial" w:hint="eastAsia"/>
        </w:rPr>
        <w:t>的</w:t>
      </w:r>
      <w:r>
        <w:rPr>
          <w:rFonts w:ascii="Arial" w:hAnsi="Arial" w:cs="Arial"/>
        </w:rPr>
        <w:t>隐患，系统必须保证在</w:t>
      </w:r>
      <w:r>
        <w:rPr>
          <w:rFonts w:ascii="Arial" w:hAnsi="Arial" w:cs="Arial" w:hint="eastAsia"/>
        </w:rPr>
        <w:t>例程</w:t>
      </w:r>
      <w:r>
        <w:rPr>
          <w:rFonts w:ascii="Arial" w:hAnsi="Arial" w:cs="Arial"/>
        </w:rPr>
        <w:t>执行前满足必须的前提条件。不同的例程执行条件由</w:t>
      </w:r>
      <w:r>
        <w:rPr>
          <w:rFonts w:ascii="Arial" w:hAnsi="Arial" w:cs="Arial"/>
        </w:rPr>
        <w:t>ECU/</w:t>
      </w:r>
      <w:r>
        <w:rPr>
          <w:rFonts w:ascii="Arial" w:hAnsi="Arial" w:cs="Arial"/>
        </w:rPr>
        <w:t>系统供应商定义。</w:t>
      </w:r>
    </w:p>
    <w:p w:rsidR="00CA79F4" w:rsidRDefault="00CA79F4">
      <w:pPr>
        <w:pStyle w:val="HRa"/>
        <w:ind w:firstLine="480"/>
        <w:rPr>
          <w:rFonts w:ascii="Arial" w:hAnsi="Arial" w:cs="Arial"/>
        </w:rPr>
      </w:pPr>
    </w:p>
    <w:p w:rsidR="00CA79F4" w:rsidRDefault="008F2BF9">
      <w:pPr>
        <w:pStyle w:val="HR2"/>
        <w:rPr>
          <w:rFonts w:cs="Arial"/>
        </w:rPr>
      </w:pPr>
      <w:bookmarkStart w:id="388" w:name="_Toc231947452"/>
      <w:bookmarkStart w:id="389" w:name="_Toc234811448"/>
      <w:bookmarkStart w:id="390" w:name="_Toc327131881"/>
      <w:bookmarkStart w:id="391" w:name="_Toc8910737"/>
      <w:r>
        <w:rPr>
          <w:rFonts w:cs="Arial"/>
        </w:rPr>
        <w:t>请求下载</w:t>
      </w:r>
      <w:r>
        <w:rPr>
          <w:rFonts w:cs="Arial"/>
        </w:rPr>
        <w:t xml:space="preserve"> RequestDownload</w:t>
      </w:r>
      <w:r>
        <w:rPr>
          <w:rFonts w:cs="Arial" w:hint="eastAsia"/>
        </w:rPr>
        <w:t>（</w:t>
      </w:r>
      <w:r>
        <w:rPr>
          <w:rFonts w:cs="Arial"/>
        </w:rPr>
        <w:t>34h</w:t>
      </w:r>
      <w:bookmarkEnd w:id="388"/>
      <w:bookmarkEnd w:id="389"/>
      <w:bookmarkEnd w:id="390"/>
      <w:r>
        <w:rPr>
          <w:rFonts w:cs="Arial" w:hint="eastAsia"/>
        </w:rPr>
        <w:t>）</w:t>
      </w:r>
      <w:bookmarkEnd w:id="391"/>
    </w:p>
    <w:p w:rsidR="00CA79F4" w:rsidRDefault="008F2BF9">
      <w:pPr>
        <w:pStyle w:val="HRa"/>
        <w:ind w:firstLine="480"/>
        <w:rPr>
          <w:rFonts w:ascii="Arial" w:hAnsi="Arial" w:cs="Arial"/>
        </w:rPr>
      </w:pPr>
      <w:r>
        <w:rPr>
          <w:rFonts w:ascii="Arial" w:hAnsi="Arial" w:cs="Arial"/>
        </w:rPr>
        <w:t>诊断工具使用此服务初始化从诊断工具到</w:t>
      </w:r>
      <w:r>
        <w:rPr>
          <w:rFonts w:ascii="Arial" w:hAnsi="Arial" w:cs="Arial"/>
        </w:rPr>
        <w:t>ECU</w:t>
      </w:r>
      <w:r>
        <w:rPr>
          <w:rFonts w:ascii="Arial" w:hAnsi="Arial" w:cs="Arial"/>
        </w:rPr>
        <w:t>的数据传</w:t>
      </w:r>
      <w:r>
        <w:rPr>
          <w:rFonts w:ascii="Arial" w:hAnsi="Arial" w:cs="Arial" w:hint="eastAsia"/>
        </w:rPr>
        <w:t>输（</w:t>
      </w:r>
      <w:r>
        <w:rPr>
          <w:rFonts w:ascii="Arial" w:hAnsi="Arial" w:cs="Arial"/>
        </w:rPr>
        <w:t>下载</w:t>
      </w:r>
      <w:r>
        <w:rPr>
          <w:rFonts w:ascii="Arial" w:hAnsi="Arial" w:cs="Arial" w:hint="eastAsia"/>
        </w:rPr>
        <w:t>）</w:t>
      </w:r>
      <w:r>
        <w:rPr>
          <w:rFonts w:ascii="Arial" w:hAnsi="Arial" w:cs="Arial"/>
        </w:rPr>
        <w:t>。</w:t>
      </w:r>
    </w:p>
    <w:p w:rsidR="00CA79F4" w:rsidRDefault="008F2BF9">
      <w:pPr>
        <w:pStyle w:val="HRa"/>
        <w:ind w:firstLine="480"/>
        <w:rPr>
          <w:rFonts w:ascii="Arial" w:hAnsi="Arial" w:cs="Arial"/>
        </w:rPr>
      </w:pPr>
      <w:r>
        <w:rPr>
          <w:rFonts w:ascii="Arial" w:hAnsi="Arial" w:cs="Arial"/>
        </w:rPr>
        <w:t>接收到此服务的请求报文时，</w:t>
      </w:r>
      <w:r>
        <w:rPr>
          <w:rFonts w:ascii="Arial" w:hAnsi="Arial" w:cs="Arial"/>
        </w:rPr>
        <w:t>ECU</w:t>
      </w:r>
      <w:r>
        <w:rPr>
          <w:rFonts w:ascii="Arial" w:hAnsi="Arial" w:cs="Arial"/>
        </w:rPr>
        <w:t>应在发送肯定响应报文前，采取所有必要动作用于数据接收。</w:t>
      </w:r>
    </w:p>
    <w:p w:rsidR="00CA79F4" w:rsidRDefault="00CA79F4">
      <w:pPr>
        <w:pStyle w:val="HRa"/>
        <w:ind w:firstLine="480"/>
        <w:rPr>
          <w:rFonts w:ascii="Arial" w:hAnsi="Arial" w:cs="Arial"/>
        </w:rPr>
      </w:pPr>
    </w:p>
    <w:p w:rsidR="00CA79F4" w:rsidRDefault="008F2BF9">
      <w:pPr>
        <w:pStyle w:val="HR3"/>
        <w:rPr>
          <w:rFonts w:cs="Arial"/>
        </w:rPr>
      </w:pPr>
      <w:bookmarkStart w:id="392" w:name="_Toc231947453"/>
      <w:bookmarkStart w:id="393" w:name="_Toc234811449"/>
      <w:bookmarkStart w:id="394" w:name="_Toc327131882"/>
      <w:bookmarkStart w:id="395" w:name="_Toc8910738"/>
      <w:r>
        <w:rPr>
          <w:rFonts w:cs="Arial"/>
        </w:rPr>
        <w:t>报文格式</w:t>
      </w:r>
      <w:bookmarkEnd w:id="392"/>
      <w:bookmarkEnd w:id="393"/>
      <w:bookmarkEnd w:id="394"/>
      <w:bookmarkEnd w:id="395"/>
    </w:p>
    <w:p w:rsidR="00CA79F4" w:rsidRDefault="008F2BF9">
      <w:pPr>
        <w:rPr>
          <w:rFonts w:ascii="Arial" w:hAnsi="Arial" w:cs="Arial"/>
          <w:sz w:val="24"/>
        </w:rPr>
      </w:pPr>
      <w:r>
        <w:rPr>
          <w:rFonts w:ascii="Arial" w:hAnsi="Arial" w:cs="Arial"/>
          <w:sz w:val="24"/>
        </w:rPr>
        <w:t>请求</w:t>
      </w:r>
    </w:p>
    <w:tbl>
      <w:tblPr>
        <w:tblW w:w="9358" w:type="dxa"/>
        <w:tblInd w:w="5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50" w:type="dxa"/>
          <w:right w:w="50" w:type="dxa"/>
        </w:tblCellMar>
        <w:tblLook w:val="04A0" w:firstRow="1" w:lastRow="0" w:firstColumn="1" w:lastColumn="0" w:noHBand="0" w:noVBand="1"/>
      </w:tblPr>
      <w:tblGrid>
        <w:gridCol w:w="849"/>
        <w:gridCol w:w="6403"/>
        <w:gridCol w:w="680"/>
        <w:gridCol w:w="1426"/>
      </w:tblGrid>
      <w:tr w:rsidR="00CA79F4">
        <w:trPr>
          <w:tblHeader/>
        </w:trPr>
        <w:tc>
          <w:tcPr>
            <w:tcW w:w="849" w:type="dxa"/>
            <w:tcBorders>
              <w:top w:val="single" w:sz="12" w:space="0" w:color="000000"/>
              <w:bottom w:val="single" w:sz="6" w:space="0" w:color="000000"/>
            </w:tcBorders>
            <w:shd w:val="pct10" w:color="auto" w:fill="FFFFFF"/>
            <w:vAlign w:val="center"/>
          </w:tcPr>
          <w:p w:rsidR="00CA79F4" w:rsidRDefault="008F2BF9">
            <w:pPr>
              <w:pStyle w:val="FormatvorlageTableFirstRow"/>
              <w:jc w:val="both"/>
              <w:rPr>
                <w:rFonts w:eastAsia="宋体" w:cs="Arial"/>
                <w:sz w:val="24"/>
                <w:szCs w:val="24"/>
                <w:lang w:eastAsia="zh-CN"/>
              </w:rPr>
            </w:pPr>
            <w:r>
              <w:rPr>
                <w:rFonts w:eastAsia="宋体" w:cs="Arial"/>
                <w:sz w:val="24"/>
                <w:szCs w:val="24"/>
                <w:lang w:eastAsia="zh-CN"/>
              </w:rPr>
              <w:t>字节</w:t>
            </w:r>
          </w:p>
        </w:tc>
        <w:tc>
          <w:tcPr>
            <w:tcW w:w="6403" w:type="dxa"/>
            <w:tcBorders>
              <w:top w:val="single" w:sz="12" w:space="0" w:color="000000"/>
              <w:bottom w:val="single" w:sz="6" w:space="0" w:color="000000"/>
            </w:tcBorders>
            <w:shd w:val="pct10" w:color="auto" w:fill="FFFFFF"/>
            <w:vAlign w:val="center"/>
          </w:tcPr>
          <w:p w:rsidR="00CA79F4" w:rsidRDefault="008F2BF9">
            <w:pPr>
              <w:pStyle w:val="FormatvorlageTableFirstRow"/>
              <w:jc w:val="both"/>
              <w:rPr>
                <w:rFonts w:eastAsia="宋体" w:cs="Arial"/>
                <w:sz w:val="24"/>
                <w:szCs w:val="24"/>
                <w:lang w:eastAsia="zh-CN"/>
              </w:rPr>
            </w:pPr>
            <w:r>
              <w:rPr>
                <w:rFonts w:eastAsia="宋体" w:cs="Arial"/>
                <w:sz w:val="24"/>
                <w:szCs w:val="24"/>
                <w:lang w:eastAsia="zh-CN"/>
              </w:rPr>
              <w:t>参数名称</w:t>
            </w:r>
          </w:p>
        </w:tc>
        <w:tc>
          <w:tcPr>
            <w:tcW w:w="680" w:type="dxa"/>
            <w:tcBorders>
              <w:top w:val="single" w:sz="12" w:space="0" w:color="000000"/>
              <w:bottom w:val="single" w:sz="6" w:space="0" w:color="000000"/>
            </w:tcBorders>
            <w:shd w:val="pct10" w:color="auto" w:fill="FFFFFF"/>
            <w:vAlign w:val="center"/>
          </w:tcPr>
          <w:p w:rsidR="00CA79F4" w:rsidRDefault="008F2BF9">
            <w:pPr>
              <w:pStyle w:val="FormatvorlageTableFirstRow"/>
              <w:jc w:val="both"/>
              <w:rPr>
                <w:rFonts w:eastAsia="宋体" w:cs="Arial"/>
                <w:sz w:val="24"/>
                <w:szCs w:val="24"/>
              </w:rPr>
            </w:pPr>
            <w:r>
              <w:rPr>
                <w:rFonts w:eastAsia="宋体" w:cs="Arial"/>
                <w:sz w:val="24"/>
                <w:szCs w:val="24"/>
              </w:rPr>
              <w:t>Cvt</w:t>
            </w:r>
          </w:p>
        </w:tc>
        <w:tc>
          <w:tcPr>
            <w:tcW w:w="1426" w:type="dxa"/>
            <w:tcBorders>
              <w:top w:val="single" w:sz="12" w:space="0" w:color="000000"/>
              <w:bottom w:val="single" w:sz="6" w:space="0" w:color="000000"/>
            </w:tcBorders>
            <w:shd w:val="pct10" w:color="auto" w:fill="FFFFFF"/>
            <w:vAlign w:val="center"/>
          </w:tcPr>
          <w:p w:rsidR="00CA79F4" w:rsidRDefault="008F2BF9">
            <w:pPr>
              <w:pStyle w:val="FormatvorlageTableFirstRow"/>
              <w:jc w:val="both"/>
              <w:rPr>
                <w:rFonts w:eastAsia="宋体" w:cs="Arial"/>
                <w:sz w:val="24"/>
                <w:szCs w:val="24"/>
              </w:rPr>
            </w:pPr>
            <w:r>
              <w:rPr>
                <w:rFonts w:eastAsia="宋体" w:cs="Arial"/>
                <w:sz w:val="24"/>
                <w:szCs w:val="24"/>
                <w:lang w:eastAsia="zh-CN"/>
              </w:rPr>
              <w:t>数值</w:t>
            </w:r>
            <w:r>
              <w:rPr>
                <w:rFonts w:eastAsia="宋体" w:cs="Arial"/>
                <w:sz w:val="24"/>
                <w:szCs w:val="24"/>
              </w:rPr>
              <w:t>(hex)</w:t>
            </w:r>
          </w:p>
        </w:tc>
      </w:tr>
      <w:tr w:rsidR="00CA79F4">
        <w:tc>
          <w:tcPr>
            <w:tcW w:w="849" w:type="dxa"/>
            <w:tcBorders>
              <w:top w:val="single" w:sz="6" w:space="0" w:color="000000"/>
            </w:tcBorders>
          </w:tcPr>
          <w:p w:rsidR="00CA79F4" w:rsidRDefault="008F2BF9">
            <w:pPr>
              <w:pStyle w:val="Tabellentext"/>
              <w:rPr>
                <w:rFonts w:cs="Arial"/>
                <w:sz w:val="24"/>
                <w:szCs w:val="24"/>
              </w:rPr>
            </w:pPr>
            <w:r>
              <w:rPr>
                <w:rFonts w:cs="Arial"/>
                <w:sz w:val="24"/>
                <w:szCs w:val="24"/>
              </w:rPr>
              <w:t>#1</w:t>
            </w:r>
          </w:p>
        </w:tc>
        <w:tc>
          <w:tcPr>
            <w:tcW w:w="6403" w:type="dxa"/>
            <w:tcBorders>
              <w:top w:val="single" w:sz="6" w:space="0" w:color="000000"/>
            </w:tcBorders>
          </w:tcPr>
          <w:p w:rsidR="00CA79F4" w:rsidRDefault="008F2BF9">
            <w:pPr>
              <w:pStyle w:val="Tabellentext"/>
              <w:rPr>
                <w:rFonts w:cs="Arial"/>
                <w:sz w:val="24"/>
                <w:szCs w:val="24"/>
              </w:rPr>
            </w:pPr>
            <w:r>
              <w:rPr>
                <w:rFonts w:cs="Arial"/>
                <w:sz w:val="24"/>
                <w:szCs w:val="24"/>
              </w:rPr>
              <w:t>RequestServiceIdentifier</w:t>
            </w:r>
          </w:p>
        </w:tc>
        <w:tc>
          <w:tcPr>
            <w:tcW w:w="680" w:type="dxa"/>
            <w:tcBorders>
              <w:top w:val="single" w:sz="6" w:space="0" w:color="000000"/>
            </w:tcBorders>
          </w:tcPr>
          <w:p w:rsidR="00CA79F4" w:rsidRDefault="008F2BF9">
            <w:pPr>
              <w:pStyle w:val="Tabellentext"/>
              <w:rPr>
                <w:rFonts w:cs="Arial"/>
                <w:sz w:val="24"/>
                <w:szCs w:val="24"/>
              </w:rPr>
            </w:pPr>
            <w:r>
              <w:rPr>
                <w:rFonts w:cs="Arial"/>
                <w:sz w:val="24"/>
                <w:szCs w:val="24"/>
              </w:rPr>
              <w:t>M</w:t>
            </w:r>
          </w:p>
        </w:tc>
        <w:tc>
          <w:tcPr>
            <w:tcW w:w="1426" w:type="dxa"/>
            <w:tcBorders>
              <w:top w:val="single" w:sz="6" w:space="0" w:color="000000"/>
            </w:tcBorders>
          </w:tcPr>
          <w:p w:rsidR="00CA79F4" w:rsidRDefault="008F2BF9">
            <w:pPr>
              <w:pStyle w:val="Tabellentext"/>
              <w:rPr>
                <w:rFonts w:cs="Arial"/>
                <w:sz w:val="24"/>
                <w:szCs w:val="24"/>
              </w:rPr>
            </w:pPr>
            <w:r>
              <w:rPr>
                <w:rFonts w:cs="Arial"/>
                <w:sz w:val="24"/>
                <w:szCs w:val="24"/>
              </w:rPr>
              <w:t>34</w:t>
            </w:r>
          </w:p>
        </w:tc>
      </w:tr>
      <w:tr w:rsidR="00CA79F4">
        <w:tc>
          <w:tcPr>
            <w:tcW w:w="849" w:type="dxa"/>
          </w:tcPr>
          <w:p w:rsidR="00CA79F4" w:rsidRDefault="008F2BF9">
            <w:pPr>
              <w:pStyle w:val="Tabellentext"/>
              <w:rPr>
                <w:rFonts w:cs="Arial"/>
                <w:sz w:val="24"/>
                <w:szCs w:val="24"/>
              </w:rPr>
            </w:pPr>
            <w:r>
              <w:rPr>
                <w:rFonts w:cs="Arial"/>
                <w:sz w:val="24"/>
                <w:szCs w:val="24"/>
              </w:rPr>
              <w:t>#2</w:t>
            </w:r>
          </w:p>
        </w:tc>
        <w:tc>
          <w:tcPr>
            <w:tcW w:w="6403" w:type="dxa"/>
          </w:tcPr>
          <w:p w:rsidR="00CA79F4" w:rsidRDefault="008F2BF9">
            <w:pPr>
              <w:pStyle w:val="Tabellentext"/>
              <w:rPr>
                <w:rFonts w:cs="Arial"/>
                <w:sz w:val="24"/>
                <w:szCs w:val="24"/>
              </w:rPr>
            </w:pPr>
            <w:r>
              <w:rPr>
                <w:rFonts w:cs="Arial"/>
                <w:sz w:val="24"/>
                <w:szCs w:val="24"/>
              </w:rPr>
              <w:t xml:space="preserve">DataFormatIdentifier </w:t>
            </w:r>
          </w:p>
        </w:tc>
        <w:tc>
          <w:tcPr>
            <w:tcW w:w="680" w:type="dxa"/>
          </w:tcPr>
          <w:p w:rsidR="00CA79F4" w:rsidRDefault="008F2BF9">
            <w:pPr>
              <w:pStyle w:val="Tabellentext"/>
              <w:rPr>
                <w:rFonts w:cs="Arial"/>
                <w:sz w:val="24"/>
                <w:szCs w:val="24"/>
              </w:rPr>
            </w:pPr>
            <w:r>
              <w:rPr>
                <w:rFonts w:cs="Arial"/>
                <w:sz w:val="24"/>
                <w:szCs w:val="24"/>
              </w:rPr>
              <w:t>M</w:t>
            </w:r>
          </w:p>
        </w:tc>
        <w:tc>
          <w:tcPr>
            <w:tcW w:w="1426" w:type="dxa"/>
          </w:tcPr>
          <w:p w:rsidR="00CA79F4" w:rsidRDefault="008F2BF9">
            <w:pPr>
              <w:pStyle w:val="Tabellentext"/>
              <w:rPr>
                <w:rFonts w:cs="Arial"/>
                <w:sz w:val="24"/>
                <w:szCs w:val="24"/>
              </w:rPr>
            </w:pPr>
            <w:r>
              <w:rPr>
                <w:rFonts w:cs="Arial"/>
                <w:sz w:val="24"/>
                <w:szCs w:val="24"/>
              </w:rPr>
              <w:t>00-FF</w:t>
            </w:r>
          </w:p>
        </w:tc>
      </w:tr>
      <w:tr w:rsidR="00CA79F4">
        <w:tc>
          <w:tcPr>
            <w:tcW w:w="849" w:type="dxa"/>
          </w:tcPr>
          <w:p w:rsidR="00CA79F4" w:rsidRDefault="008F2BF9">
            <w:pPr>
              <w:pStyle w:val="Tabellentext"/>
              <w:rPr>
                <w:rFonts w:cs="Arial"/>
                <w:sz w:val="24"/>
                <w:szCs w:val="24"/>
              </w:rPr>
            </w:pPr>
            <w:r>
              <w:rPr>
                <w:rFonts w:cs="Arial"/>
                <w:sz w:val="24"/>
                <w:szCs w:val="24"/>
              </w:rPr>
              <w:t>#3</w:t>
            </w:r>
          </w:p>
        </w:tc>
        <w:tc>
          <w:tcPr>
            <w:tcW w:w="6403" w:type="dxa"/>
          </w:tcPr>
          <w:p w:rsidR="00CA79F4" w:rsidRDefault="008F2BF9">
            <w:pPr>
              <w:pStyle w:val="Tabellentext"/>
              <w:rPr>
                <w:rFonts w:cs="Arial"/>
                <w:sz w:val="24"/>
                <w:szCs w:val="24"/>
              </w:rPr>
            </w:pPr>
            <w:r>
              <w:rPr>
                <w:rFonts w:cs="Arial"/>
                <w:sz w:val="24"/>
                <w:szCs w:val="24"/>
              </w:rPr>
              <w:t>addressAndLengthFormatIdentifier</w:t>
            </w:r>
          </w:p>
        </w:tc>
        <w:tc>
          <w:tcPr>
            <w:tcW w:w="680" w:type="dxa"/>
          </w:tcPr>
          <w:p w:rsidR="00CA79F4" w:rsidRDefault="008F2BF9">
            <w:pPr>
              <w:pStyle w:val="Tabellentext"/>
              <w:rPr>
                <w:rFonts w:cs="Arial"/>
                <w:sz w:val="24"/>
                <w:szCs w:val="24"/>
              </w:rPr>
            </w:pPr>
            <w:r>
              <w:rPr>
                <w:rFonts w:cs="Arial"/>
                <w:sz w:val="24"/>
                <w:szCs w:val="24"/>
              </w:rPr>
              <w:t>M</w:t>
            </w:r>
          </w:p>
        </w:tc>
        <w:tc>
          <w:tcPr>
            <w:tcW w:w="1426" w:type="dxa"/>
          </w:tcPr>
          <w:p w:rsidR="00CA79F4" w:rsidRDefault="008F2BF9">
            <w:pPr>
              <w:pStyle w:val="Tabellentext"/>
              <w:rPr>
                <w:rFonts w:cs="Arial"/>
                <w:sz w:val="24"/>
                <w:szCs w:val="24"/>
              </w:rPr>
            </w:pPr>
            <w:r>
              <w:rPr>
                <w:rFonts w:cs="Arial"/>
                <w:sz w:val="24"/>
                <w:szCs w:val="24"/>
              </w:rPr>
              <w:t>44</w:t>
            </w:r>
          </w:p>
        </w:tc>
      </w:tr>
      <w:tr w:rsidR="00CA79F4">
        <w:tc>
          <w:tcPr>
            <w:tcW w:w="849" w:type="dxa"/>
          </w:tcPr>
          <w:p w:rsidR="00CA79F4" w:rsidRDefault="00CA79F4">
            <w:pPr>
              <w:pStyle w:val="Tabellentext"/>
              <w:rPr>
                <w:rFonts w:cs="Arial"/>
                <w:sz w:val="24"/>
                <w:szCs w:val="24"/>
              </w:rPr>
            </w:pPr>
          </w:p>
          <w:p w:rsidR="00CA79F4" w:rsidRDefault="008F2BF9">
            <w:pPr>
              <w:pStyle w:val="Tabellentext"/>
              <w:rPr>
                <w:rFonts w:cs="Arial"/>
                <w:sz w:val="24"/>
                <w:szCs w:val="24"/>
              </w:rPr>
            </w:pPr>
            <w:r>
              <w:rPr>
                <w:rFonts w:cs="Arial"/>
                <w:sz w:val="24"/>
                <w:szCs w:val="24"/>
              </w:rPr>
              <w:t>#4</w:t>
            </w:r>
          </w:p>
          <w:p w:rsidR="00CA79F4" w:rsidRDefault="008F2BF9">
            <w:pPr>
              <w:pStyle w:val="Tabellentext"/>
              <w:rPr>
                <w:rFonts w:cs="Arial"/>
                <w:sz w:val="24"/>
                <w:szCs w:val="24"/>
              </w:rPr>
            </w:pPr>
            <w:r>
              <w:rPr>
                <w:rFonts w:cs="Arial"/>
                <w:sz w:val="24"/>
                <w:szCs w:val="24"/>
              </w:rPr>
              <w:t>#5</w:t>
            </w:r>
          </w:p>
          <w:p w:rsidR="00CA79F4" w:rsidRDefault="008F2BF9">
            <w:pPr>
              <w:pStyle w:val="Tabellentext"/>
              <w:rPr>
                <w:rFonts w:cs="Arial"/>
                <w:sz w:val="24"/>
                <w:szCs w:val="24"/>
              </w:rPr>
            </w:pPr>
            <w:r>
              <w:rPr>
                <w:rFonts w:cs="Arial"/>
                <w:sz w:val="24"/>
                <w:szCs w:val="24"/>
              </w:rPr>
              <w:t>#6</w:t>
            </w:r>
          </w:p>
          <w:p w:rsidR="00CA79F4" w:rsidRDefault="008F2BF9">
            <w:pPr>
              <w:pStyle w:val="Tabellentext"/>
              <w:rPr>
                <w:rFonts w:cs="Arial"/>
                <w:sz w:val="24"/>
                <w:szCs w:val="24"/>
              </w:rPr>
            </w:pPr>
            <w:r>
              <w:rPr>
                <w:rFonts w:cs="Arial"/>
                <w:sz w:val="24"/>
                <w:szCs w:val="24"/>
              </w:rPr>
              <w:t>#7</w:t>
            </w:r>
          </w:p>
        </w:tc>
        <w:tc>
          <w:tcPr>
            <w:tcW w:w="6403" w:type="dxa"/>
          </w:tcPr>
          <w:p w:rsidR="00CA79F4" w:rsidRDefault="008F2BF9">
            <w:pPr>
              <w:pStyle w:val="Tabellentext"/>
              <w:rPr>
                <w:rFonts w:cs="Arial"/>
                <w:sz w:val="24"/>
                <w:szCs w:val="24"/>
              </w:rPr>
            </w:pPr>
            <w:r>
              <w:rPr>
                <w:rFonts w:cs="Arial"/>
                <w:sz w:val="24"/>
                <w:szCs w:val="24"/>
              </w:rPr>
              <w:t xml:space="preserve">MemoryAddress [ ] = [ </w:t>
            </w:r>
          </w:p>
          <w:p w:rsidR="00CA79F4" w:rsidRDefault="008F2BF9">
            <w:pPr>
              <w:pStyle w:val="Tabellentext"/>
              <w:rPr>
                <w:rFonts w:cs="Arial"/>
                <w:sz w:val="24"/>
                <w:szCs w:val="24"/>
              </w:rPr>
            </w:pPr>
            <w:r>
              <w:rPr>
                <w:rFonts w:cs="Arial"/>
                <w:sz w:val="24"/>
                <w:szCs w:val="24"/>
              </w:rPr>
              <w:t xml:space="preserve">                      byte#1 (MSB)</w:t>
            </w:r>
          </w:p>
          <w:p w:rsidR="00CA79F4" w:rsidRDefault="008F2BF9">
            <w:pPr>
              <w:pStyle w:val="Tabellentext"/>
              <w:rPr>
                <w:rFonts w:cs="Arial"/>
                <w:sz w:val="24"/>
                <w:szCs w:val="24"/>
              </w:rPr>
            </w:pPr>
            <w:r>
              <w:rPr>
                <w:rFonts w:cs="Arial"/>
                <w:sz w:val="24"/>
                <w:szCs w:val="24"/>
              </w:rPr>
              <w:t xml:space="preserve">                      byte#2</w:t>
            </w:r>
          </w:p>
          <w:p w:rsidR="00CA79F4" w:rsidRDefault="008F2BF9">
            <w:pPr>
              <w:pStyle w:val="Tabellentext"/>
              <w:rPr>
                <w:rFonts w:cs="Arial"/>
                <w:sz w:val="24"/>
                <w:szCs w:val="24"/>
              </w:rPr>
            </w:pPr>
            <w:r>
              <w:rPr>
                <w:rFonts w:cs="Arial"/>
                <w:sz w:val="24"/>
                <w:szCs w:val="24"/>
              </w:rPr>
              <w:t xml:space="preserve">                      byte#3</w:t>
            </w:r>
          </w:p>
          <w:p w:rsidR="00CA79F4" w:rsidRDefault="008F2BF9">
            <w:pPr>
              <w:pStyle w:val="Tabellentext"/>
              <w:rPr>
                <w:rFonts w:cs="Arial"/>
                <w:sz w:val="24"/>
                <w:szCs w:val="24"/>
              </w:rPr>
            </w:pPr>
            <w:r>
              <w:rPr>
                <w:rFonts w:cs="Arial"/>
                <w:sz w:val="24"/>
                <w:szCs w:val="24"/>
              </w:rPr>
              <w:t xml:space="preserve">                      byte#4  (LSB)]</w:t>
            </w:r>
          </w:p>
        </w:tc>
        <w:tc>
          <w:tcPr>
            <w:tcW w:w="680" w:type="dxa"/>
          </w:tcPr>
          <w:p w:rsidR="00CA79F4" w:rsidRDefault="00CA79F4">
            <w:pPr>
              <w:pStyle w:val="Tabellentext"/>
              <w:rPr>
                <w:rFonts w:cs="Arial"/>
                <w:sz w:val="24"/>
                <w:szCs w:val="24"/>
              </w:rPr>
            </w:pPr>
          </w:p>
          <w:p w:rsidR="00CA79F4" w:rsidRDefault="008F2BF9">
            <w:pPr>
              <w:pStyle w:val="Tabellentext"/>
              <w:rPr>
                <w:rFonts w:cs="Arial"/>
                <w:sz w:val="24"/>
                <w:szCs w:val="24"/>
              </w:rPr>
            </w:pPr>
            <w:r>
              <w:rPr>
                <w:rFonts w:cs="Arial"/>
                <w:sz w:val="24"/>
                <w:szCs w:val="24"/>
              </w:rPr>
              <w:t>M</w:t>
            </w:r>
          </w:p>
          <w:p w:rsidR="00CA79F4" w:rsidRDefault="008F2BF9">
            <w:pPr>
              <w:pStyle w:val="Tabellentext"/>
              <w:rPr>
                <w:rFonts w:cs="Arial"/>
                <w:sz w:val="24"/>
                <w:szCs w:val="24"/>
              </w:rPr>
            </w:pPr>
            <w:r>
              <w:rPr>
                <w:rFonts w:cs="Arial"/>
                <w:sz w:val="24"/>
                <w:szCs w:val="24"/>
              </w:rPr>
              <w:t>M</w:t>
            </w:r>
          </w:p>
          <w:p w:rsidR="00CA79F4" w:rsidRDefault="008F2BF9">
            <w:pPr>
              <w:pStyle w:val="Tabellentext"/>
              <w:rPr>
                <w:rFonts w:cs="Arial"/>
                <w:sz w:val="24"/>
                <w:szCs w:val="24"/>
              </w:rPr>
            </w:pPr>
            <w:r>
              <w:rPr>
                <w:rFonts w:cs="Arial"/>
                <w:sz w:val="24"/>
                <w:szCs w:val="24"/>
              </w:rPr>
              <w:t>M</w:t>
            </w:r>
          </w:p>
          <w:p w:rsidR="00CA79F4" w:rsidRDefault="008F2BF9">
            <w:pPr>
              <w:pStyle w:val="Tabellentext"/>
              <w:rPr>
                <w:rFonts w:cs="Arial"/>
                <w:sz w:val="24"/>
                <w:szCs w:val="24"/>
              </w:rPr>
            </w:pPr>
            <w:r>
              <w:rPr>
                <w:rFonts w:cs="Arial"/>
                <w:sz w:val="24"/>
                <w:szCs w:val="24"/>
              </w:rPr>
              <w:t>M</w:t>
            </w:r>
          </w:p>
        </w:tc>
        <w:tc>
          <w:tcPr>
            <w:tcW w:w="1426" w:type="dxa"/>
          </w:tcPr>
          <w:p w:rsidR="00CA79F4" w:rsidRDefault="00CA79F4">
            <w:pPr>
              <w:pStyle w:val="Tabellentext"/>
              <w:rPr>
                <w:rFonts w:cs="Arial"/>
                <w:sz w:val="24"/>
                <w:szCs w:val="24"/>
              </w:rPr>
            </w:pPr>
          </w:p>
          <w:p w:rsidR="00CA79F4" w:rsidRDefault="008F2BF9">
            <w:pPr>
              <w:pStyle w:val="Tabellentext"/>
              <w:rPr>
                <w:rFonts w:cs="Arial"/>
                <w:sz w:val="24"/>
                <w:szCs w:val="24"/>
              </w:rPr>
            </w:pPr>
            <w:r>
              <w:rPr>
                <w:rFonts w:cs="Arial"/>
                <w:sz w:val="24"/>
                <w:szCs w:val="24"/>
              </w:rPr>
              <w:t>00-FF</w:t>
            </w:r>
          </w:p>
          <w:p w:rsidR="00CA79F4" w:rsidRDefault="008F2BF9">
            <w:pPr>
              <w:pStyle w:val="Tabellentext"/>
              <w:rPr>
                <w:rFonts w:cs="Arial"/>
                <w:sz w:val="24"/>
                <w:szCs w:val="24"/>
              </w:rPr>
            </w:pPr>
            <w:r>
              <w:rPr>
                <w:rFonts w:cs="Arial"/>
                <w:sz w:val="24"/>
                <w:szCs w:val="24"/>
              </w:rPr>
              <w:t>00-FF</w:t>
            </w:r>
          </w:p>
          <w:p w:rsidR="00CA79F4" w:rsidRDefault="008F2BF9">
            <w:pPr>
              <w:pStyle w:val="Tabellentext"/>
              <w:rPr>
                <w:rFonts w:cs="Arial"/>
                <w:sz w:val="24"/>
                <w:szCs w:val="24"/>
              </w:rPr>
            </w:pPr>
            <w:r>
              <w:rPr>
                <w:rFonts w:cs="Arial"/>
                <w:sz w:val="24"/>
                <w:szCs w:val="24"/>
              </w:rPr>
              <w:t>00-FF</w:t>
            </w:r>
          </w:p>
          <w:p w:rsidR="00CA79F4" w:rsidRDefault="008F2BF9">
            <w:pPr>
              <w:pStyle w:val="Tabellentext"/>
              <w:rPr>
                <w:rFonts w:cs="Arial"/>
                <w:sz w:val="24"/>
                <w:szCs w:val="24"/>
              </w:rPr>
            </w:pPr>
            <w:r>
              <w:rPr>
                <w:rFonts w:cs="Arial"/>
                <w:sz w:val="24"/>
                <w:szCs w:val="24"/>
              </w:rPr>
              <w:t>00-FF</w:t>
            </w:r>
          </w:p>
        </w:tc>
      </w:tr>
      <w:tr w:rsidR="00CA79F4">
        <w:tc>
          <w:tcPr>
            <w:tcW w:w="849" w:type="dxa"/>
          </w:tcPr>
          <w:p w:rsidR="00CA79F4" w:rsidRDefault="00CA79F4">
            <w:pPr>
              <w:pStyle w:val="Tabellentext"/>
              <w:rPr>
                <w:rFonts w:cs="Arial"/>
                <w:sz w:val="24"/>
                <w:szCs w:val="24"/>
              </w:rPr>
            </w:pPr>
          </w:p>
          <w:p w:rsidR="00CA79F4" w:rsidRDefault="008F2BF9">
            <w:pPr>
              <w:pStyle w:val="Tabellentext"/>
              <w:rPr>
                <w:rFonts w:cs="Arial"/>
                <w:sz w:val="24"/>
                <w:szCs w:val="24"/>
              </w:rPr>
            </w:pPr>
            <w:r>
              <w:rPr>
                <w:rFonts w:cs="Arial"/>
                <w:sz w:val="24"/>
                <w:szCs w:val="24"/>
              </w:rPr>
              <w:t>#8</w:t>
            </w:r>
          </w:p>
          <w:p w:rsidR="00CA79F4" w:rsidRDefault="008F2BF9">
            <w:pPr>
              <w:pStyle w:val="Tabellentext"/>
              <w:rPr>
                <w:rFonts w:cs="Arial"/>
                <w:sz w:val="24"/>
                <w:szCs w:val="24"/>
              </w:rPr>
            </w:pPr>
            <w:r>
              <w:rPr>
                <w:rFonts w:cs="Arial"/>
                <w:sz w:val="24"/>
                <w:szCs w:val="24"/>
              </w:rPr>
              <w:t>#9</w:t>
            </w:r>
          </w:p>
          <w:p w:rsidR="00CA79F4" w:rsidRDefault="008F2BF9">
            <w:pPr>
              <w:pStyle w:val="Tabellentext"/>
              <w:rPr>
                <w:rFonts w:cs="Arial"/>
                <w:sz w:val="24"/>
                <w:szCs w:val="24"/>
              </w:rPr>
            </w:pPr>
            <w:r>
              <w:rPr>
                <w:rFonts w:cs="Arial"/>
                <w:sz w:val="24"/>
                <w:szCs w:val="24"/>
              </w:rPr>
              <w:t>#10</w:t>
            </w:r>
          </w:p>
          <w:p w:rsidR="00CA79F4" w:rsidRDefault="008F2BF9">
            <w:pPr>
              <w:pStyle w:val="Tabellentext"/>
              <w:rPr>
                <w:rFonts w:cs="Arial"/>
                <w:sz w:val="24"/>
                <w:szCs w:val="24"/>
              </w:rPr>
            </w:pPr>
            <w:r>
              <w:rPr>
                <w:rFonts w:cs="Arial"/>
                <w:sz w:val="24"/>
                <w:szCs w:val="24"/>
              </w:rPr>
              <w:t>#11</w:t>
            </w:r>
          </w:p>
        </w:tc>
        <w:tc>
          <w:tcPr>
            <w:tcW w:w="6403" w:type="dxa"/>
          </w:tcPr>
          <w:p w:rsidR="00CA79F4" w:rsidRDefault="008F2BF9">
            <w:pPr>
              <w:pStyle w:val="Tabellentext"/>
              <w:rPr>
                <w:rFonts w:cs="Arial"/>
                <w:sz w:val="24"/>
                <w:szCs w:val="24"/>
              </w:rPr>
            </w:pPr>
            <w:r>
              <w:rPr>
                <w:rFonts w:cs="Arial"/>
                <w:sz w:val="24"/>
                <w:szCs w:val="24"/>
              </w:rPr>
              <w:t>MemorySize [ ] = [</w:t>
            </w:r>
          </w:p>
          <w:p w:rsidR="00CA79F4" w:rsidRDefault="008F2BF9">
            <w:pPr>
              <w:pStyle w:val="Tabellentext"/>
              <w:rPr>
                <w:rFonts w:cs="Arial"/>
                <w:sz w:val="24"/>
                <w:szCs w:val="24"/>
              </w:rPr>
            </w:pPr>
            <w:r>
              <w:rPr>
                <w:rFonts w:cs="Arial"/>
                <w:sz w:val="24"/>
                <w:szCs w:val="24"/>
              </w:rPr>
              <w:t xml:space="preserve">                      byte#1 (MSB)</w:t>
            </w:r>
          </w:p>
          <w:p w:rsidR="00CA79F4" w:rsidRDefault="008F2BF9">
            <w:pPr>
              <w:pStyle w:val="Tabellentext"/>
              <w:rPr>
                <w:rFonts w:cs="Arial"/>
                <w:sz w:val="24"/>
                <w:szCs w:val="24"/>
              </w:rPr>
            </w:pPr>
            <w:r>
              <w:rPr>
                <w:rFonts w:cs="Arial"/>
                <w:sz w:val="24"/>
                <w:szCs w:val="24"/>
              </w:rPr>
              <w:t xml:space="preserve">                      byte#2</w:t>
            </w:r>
          </w:p>
          <w:p w:rsidR="00CA79F4" w:rsidRDefault="008F2BF9">
            <w:pPr>
              <w:pStyle w:val="Tabellentext"/>
              <w:rPr>
                <w:rFonts w:cs="Arial"/>
                <w:sz w:val="24"/>
                <w:szCs w:val="24"/>
              </w:rPr>
            </w:pPr>
            <w:r>
              <w:rPr>
                <w:rFonts w:cs="Arial"/>
                <w:sz w:val="24"/>
                <w:szCs w:val="24"/>
              </w:rPr>
              <w:t xml:space="preserve">                      byte#3</w:t>
            </w:r>
          </w:p>
          <w:p w:rsidR="00CA79F4" w:rsidRDefault="008F2BF9">
            <w:pPr>
              <w:pStyle w:val="Tabellentext"/>
              <w:rPr>
                <w:rFonts w:cs="Arial"/>
                <w:sz w:val="24"/>
                <w:szCs w:val="24"/>
              </w:rPr>
            </w:pPr>
            <w:r>
              <w:rPr>
                <w:rFonts w:cs="Arial"/>
                <w:sz w:val="24"/>
                <w:szCs w:val="24"/>
              </w:rPr>
              <w:t xml:space="preserve">                      byte#4 (LSB) ]</w:t>
            </w:r>
          </w:p>
        </w:tc>
        <w:tc>
          <w:tcPr>
            <w:tcW w:w="680" w:type="dxa"/>
          </w:tcPr>
          <w:p w:rsidR="00CA79F4" w:rsidRDefault="00CA79F4">
            <w:pPr>
              <w:pStyle w:val="Tabellentext"/>
              <w:rPr>
                <w:rFonts w:cs="Arial"/>
                <w:sz w:val="24"/>
                <w:szCs w:val="24"/>
              </w:rPr>
            </w:pPr>
          </w:p>
          <w:p w:rsidR="00CA79F4" w:rsidRDefault="008F2BF9">
            <w:pPr>
              <w:pStyle w:val="Tabellentext"/>
              <w:rPr>
                <w:rFonts w:cs="Arial"/>
                <w:sz w:val="24"/>
                <w:szCs w:val="24"/>
              </w:rPr>
            </w:pPr>
            <w:r>
              <w:rPr>
                <w:rFonts w:cs="Arial"/>
                <w:sz w:val="24"/>
                <w:szCs w:val="24"/>
              </w:rPr>
              <w:t>M</w:t>
            </w:r>
          </w:p>
          <w:p w:rsidR="00CA79F4" w:rsidRDefault="008F2BF9">
            <w:pPr>
              <w:pStyle w:val="Tabellentext"/>
              <w:rPr>
                <w:rFonts w:cs="Arial"/>
                <w:sz w:val="24"/>
                <w:szCs w:val="24"/>
              </w:rPr>
            </w:pPr>
            <w:r>
              <w:rPr>
                <w:rFonts w:cs="Arial"/>
                <w:sz w:val="24"/>
                <w:szCs w:val="24"/>
              </w:rPr>
              <w:t>M</w:t>
            </w:r>
          </w:p>
          <w:p w:rsidR="00CA79F4" w:rsidRDefault="008F2BF9">
            <w:pPr>
              <w:pStyle w:val="Tabellentext"/>
              <w:rPr>
                <w:rFonts w:cs="Arial"/>
                <w:sz w:val="24"/>
                <w:szCs w:val="24"/>
              </w:rPr>
            </w:pPr>
            <w:r>
              <w:rPr>
                <w:rFonts w:cs="Arial"/>
                <w:sz w:val="24"/>
                <w:szCs w:val="24"/>
              </w:rPr>
              <w:t>M</w:t>
            </w:r>
          </w:p>
          <w:p w:rsidR="00CA79F4" w:rsidRDefault="008F2BF9">
            <w:pPr>
              <w:pStyle w:val="Tabellentext"/>
              <w:rPr>
                <w:rFonts w:cs="Arial"/>
                <w:sz w:val="24"/>
                <w:szCs w:val="24"/>
              </w:rPr>
            </w:pPr>
            <w:r>
              <w:rPr>
                <w:rFonts w:cs="Arial"/>
                <w:sz w:val="24"/>
                <w:szCs w:val="24"/>
              </w:rPr>
              <w:t>M</w:t>
            </w:r>
          </w:p>
        </w:tc>
        <w:tc>
          <w:tcPr>
            <w:tcW w:w="1426" w:type="dxa"/>
          </w:tcPr>
          <w:p w:rsidR="00CA79F4" w:rsidRDefault="00CA79F4">
            <w:pPr>
              <w:pStyle w:val="Tabellentext"/>
              <w:rPr>
                <w:rFonts w:cs="Arial"/>
                <w:sz w:val="24"/>
                <w:szCs w:val="24"/>
              </w:rPr>
            </w:pPr>
          </w:p>
          <w:p w:rsidR="00CA79F4" w:rsidRDefault="008F2BF9">
            <w:pPr>
              <w:pStyle w:val="Tabellentext"/>
              <w:rPr>
                <w:rFonts w:cs="Arial"/>
                <w:sz w:val="24"/>
                <w:szCs w:val="24"/>
              </w:rPr>
            </w:pPr>
            <w:r>
              <w:rPr>
                <w:rFonts w:cs="Arial"/>
                <w:sz w:val="24"/>
                <w:szCs w:val="24"/>
              </w:rPr>
              <w:t>00-FF</w:t>
            </w:r>
          </w:p>
          <w:p w:rsidR="00CA79F4" w:rsidRDefault="008F2BF9">
            <w:pPr>
              <w:pStyle w:val="Tabellentext"/>
              <w:rPr>
                <w:rFonts w:cs="Arial"/>
                <w:sz w:val="24"/>
                <w:szCs w:val="24"/>
              </w:rPr>
            </w:pPr>
            <w:r>
              <w:rPr>
                <w:rFonts w:cs="Arial"/>
                <w:sz w:val="24"/>
                <w:szCs w:val="24"/>
              </w:rPr>
              <w:t>00-FF</w:t>
            </w:r>
          </w:p>
          <w:p w:rsidR="00CA79F4" w:rsidRDefault="008F2BF9">
            <w:pPr>
              <w:pStyle w:val="Tabellentext"/>
              <w:rPr>
                <w:rFonts w:cs="Arial"/>
                <w:sz w:val="24"/>
                <w:szCs w:val="24"/>
              </w:rPr>
            </w:pPr>
            <w:r>
              <w:rPr>
                <w:rFonts w:cs="Arial"/>
                <w:sz w:val="24"/>
                <w:szCs w:val="24"/>
              </w:rPr>
              <w:t>00-FF</w:t>
            </w:r>
          </w:p>
          <w:p w:rsidR="00CA79F4" w:rsidRDefault="008F2BF9">
            <w:pPr>
              <w:pStyle w:val="Tabellentext"/>
              <w:rPr>
                <w:rFonts w:cs="Arial"/>
                <w:sz w:val="24"/>
                <w:szCs w:val="24"/>
              </w:rPr>
            </w:pPr>
            <w:r>
              <w:rPr>
                <w:rFonts w:cs="Arial"/>
                <w:sz w:val="24"/>
                <w:szCs w:val="24"/>
              </w:rPr>
              <w:t>00-FF</w:t>
            </w:r>
          </w:p>
        </w:tc>
      </w:tr>
    </w:tbl>
    <w:p w:rsidR="00CA79F4" w:rsidRDefault="00CA79F4">
      <w:pPr>
        <w:rPr>
          <w:rFonts w:ascii="Arial" w:hAnsi="Arial" w:cs="Arial"/>
          <w:sz w:val="24"/>
        </w:rPr>
      </w:pPr>
    </w:p>
    <w:p w:rsidR="00CA79F4" w:rsidRDefault="008F2BF9">
      <w:pPr>
        <w:rPr>
          <w:rFonts w:ascii="Arial" w:hAnsi="Arial" w:cs="Arial"/>
          <w:sz w:val="24"/>
        </w:rPr>
      </w:pPr>
      <w:r>
        <w:rPr>
          <w:rFonts w:ascii="Arial" w:hAnsi="Arial" w:cs="Arial"/>
          <w:sz w:val="24"/>
        </w:rPr>
        <w:t>肯定响应</w:t>
      </w:r>
    </w:p>
    <w:tbl>
      <w:tblPr>
        <w:tblW w:w="9358" w:type="dxa"/>
        <w:tblInd w:w="5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50" w:type="dxa"/>
          <w:right w:w="50" w:type="dxa"/>
        </w:tblCellMar>
        <w:tblLook w:val="04A0" w:firstRow="1" w:lastRow="0" w:firstColumn="1" w:lastColumn="0" w:noHBand="0" w:noVBand="1"/>
      </w:tblPr>
      <w:tblGrid>
        <w:gridCol w:w="849"/>
        <w:gridCol w:w="6403"/>
        <w:gridCol w:w="680"/>
        <w:gridCol w:w="1426"/>
      </w:tblGrid>
      <w:tr w:rsidR="00CA79F4">
        <w:trPr>
          <w:tblHeader/>
        </w:trPr>
        <w:tc>
          <w:tcPr>
            <w:tcW w:w="849" w:type="dxa"/>
            <w:tcBorders>
              <w:top w:val="single" w:sz="12" w:space="0" w:color="000000"/>
              <w:bottom w:val="single" w:sz="6" w:space="0" w:color="000000"/>
            </w:tcBorders>
            <w:shd w:val="pct10" w:color="auto" w:fill="FFFFFF"/>
            <w:vAlign w:val="center"/>
          </w:tcPr>
          <w:p w:rsidR="00CA79F4" w:rsidRDefault="008F2BF9">
            <w:pPr>
              <w:pStyle w:val="FormatvorlageTableFirstRow"/>
              <w:jc w:val="both"/>
              <w:rPr>
                <w:rFonts w:eastAsia="宋体" w:cs="Arial"/>
                <w:sz w:val="24"/>
                <w:szCs w:val="24"/>
                <w:lang w:eastAsia="zh-CN"/>
              </w:rPr>
            </w:pPr>
            <w:r>
              <w:rPr>
                <w:rFonts w:eastAsia="宋体" w:cs="Arial"/>
                <w:sz w:val="24"/>
                <w:szCs w:val="24"/>
                <w:lang w:eastAsia="zh-CN"/>
              </w:rPr>
              <w:lastRenderedPageBreak/>
              <w:t>字节</w:t>
            </w:r>
          </w:p>
        </w:tc>
        <w:tc>
          <w:tcPr>
            <w:tcW w:w="6403" w:type="dxa"/>
            <w:tcBorders>
              <w:top w:val="single" w:sz="12" w:space="0" w:color="000000"/>
              <w:bottom w:val="single" w:sz="6" w:space="0" w:color="000000"/>
            </w:tcBorders>
            <w:shd w:val="pct10" w:color="auto" w:fill="FFFFFF"/>
            <w:vAlign w:val="center"/>
          </w:tcPr>
          <w:p w:rsidR="00CA79F4" w:rsidRDefault="008F2BF9">
            <w:pPr>
              <w:pStyle w:val="FormatvorlageTableFirstRow"/>
              <w:jc w:val="both"/>
              <w:rPr>
                <w:rFonts w:eastAsia="宋体" w:cs="Arial"/>
                <w:sz w:val="24"/>
                <w:szCs w:val="24"/>
                <w:lang w:eastAsia="zh-CN"/>
              </w:rPr>
            </w:pPr>
            <w:r>
              <w:rPr>
                <w:rFonts w:eastAsia="宋体" w:cs="Arial"/>
                <w:sz w:val="24"/>
                <w:szCs w:val="24"/>
                <w:lang w:eastAsia="zh-CN"/>
              </w:rPr>
              <w:t>参数名称</w:t>
            </w:r>
          </w:p>
        </w:tc>
        <w:tc>
          <w:tcPr>
            <w:tcW w:w="680" w:type="dxa"/>
            <w:tcBorders>
              <w:top w:val="single" w:sz="12" w:space="0" w:color="000000"/>
              <w:bottom w:val="single" w:sz="6" w:space="0" w:color="000000"/>
            </w:tcBorders>
            <w:shd w:val="pct10" w:color="auto" w:fill="FFFFFF"/>
            <w:vAlign w:val="center"/>
          </w:tcPr>
          <w:p w:rsidR="00CA79F4" w:rsidRDefault="008F2BF9">
            <w:pPr>
              <w:pStyle w:val="FormatvorlageTableFirstRow"/>
              <w:jc w:val="both"/>
              <w:rPr>
                <w:rFonts w:eastAsia="宋体" w:cs="Arial"/>
                <w:sz w:val="24"/>
                <w:szCs w:val="24"/>
              </w:rPr>
            </w:pPr>
            <w:r>
              <w:rPr>
                <w:rFonts w:eastAsia="宋体" w:cs="Arial"/>
                <w:sz w:val="24"/>
                <w:szCs w:val="24"/>
              </w:rPr>
              <w:t>Cvt</w:t>
            </w:r>
          </w:p>
        </w:tc>
        <w:tc>
          <w:tcPr>
            <w:tcW w:w="1426" w:type="dxa"/>
            <w:tcBorders>
              <w:top w:val="single" w:sz="12" w:space="0" w:color="000000"/>
              <w:bottom w:val="single" w:sz="6" w:space="0" w:color="000000"/>
            </w:tcBorders>
            <w:shd w:val="pct10" w:color="auto" w:fill="FFFFFF"/>
            <w:vAlign w:val="center"/>
          </w:tcPr>
          <w:p w:rsidR="00CA79F4" w:rsidRDefault="008F2BF9">
            <w:pPr>
              <w:pStyle w:val="FormatvorlageTableFirstRow"/>
              <w:jc w:val="both"/>
              <w:rPr>
                <w:rFonts w:eastAsia="宋体" w:cs="Arial"/>
                <w:sz w:val="24"/>
                <w:szCs w:val="24"/>
              </w:rPr>
            </w:pPr>
            <w:r>
              <w:rPr>
                <w:rFonts w:eastAsia="宋体" w:cs="Arial"/>
                <w:sz w:val="24"/>
                <w:szCs w:val="24"/>
                <w:lang w:eastAsia="zh-CN"/>
              </w:rPr>
              <w:t>数值</w:t>
            </w:r>
            <w:r>
              <w:rPr>
                <w:rFonts w:eastAsia="宋体" w:cs="Arial"/>
                <w:sz w:val="24"/>
                <w:szCs w:val="24"/>
              </w:rPr>
              <w:t>(hex)</w:t>
            </w:r>
          </w:p>
        </w:tc>
      </w:tr>
      <w:tr w:rsidR="00CA79F4">
        <w:tc>
          <w:tcPr>
            <w:tcW w:w="849" w:type="dxa"/>
            <w:tcBorders>
              <w:top w:val="single" w:sz="6" w:space="0" w:color="000000"/>
            </w:tcBorders>
          </w:tcPr>
          <w:p w:rsidR="00CA79F4" w:rsidRDefault="008F2BF9">
            <w:pPr>
              <w:pStyle w:val="Tabellentext"/>
              <w:rPr>
                <w:rFonts w:cs="Arial"/>
                <w:sz w:val="24"/>
                <w:szCs w:val="24"/>
              </w:rPr>
            </w:pPr>
            <w:r>
              <w:rPr>
                <w:rFonts w:cs="Arial"/>
                <w:sz w:val="24"/>
                <w:szCs w:val="24"/>
              </w:rPr>
              <w:t>#1</w:t>
            </w:r>
          </w:p>
        </w:tc>
        <w:tc>
          <w:tcPr>
            <w:tcW w:w="6403" w:type="dxa"/>
            <w:tcBorders>
              <w:top w:val="single" w:sz="6" w:space="0" w:color="000000"/>
            </w:tcBorders>
          </w:tcPr>
          <w:p w:rsidR="00CA79F4" w:rsidRDefault="008F2BF9">
            <w:pPr>
              <w:pStyle w:val="Tabellentext"/>
              <w:rPr>
                <w:rFonts w:cs="Arial"/>
                <w:sz w:val="24"/>
                <w:szCs w:val="24"/>
              </w:rPr>
            </w:pPr>
            <w:r>
              <w:rPr>
                <w:rFonts w:cs="Arial"/>
                <w:sz w:val="24"/>
                <w:szCs w:val="24"/>
              </w:rPr>
              <w:t>PositiveResponseServiceIdentifier</w:t>
            </w:r>
          </w:p>
        </w:tc>
        <w:tc>
          <w:tcPr>
            <w:tcW w:w="680" w:type="dxa"/>
            <w:tcBorders>
              <w:top w:val="single" w:sz="6" w:space="0" w:color="000000"/>
            </w:tcBorders>
          </w:tcPr>
          <w:p w:rsidR="00CA79F4" w:rsidRDefault="008F2BF9">
            <w:pPr>
              <w:pStyle w:val="Tabellentext"/>
              <w:rPr>
                <w:rFonts w:cs="Arial"/>
                <w:sz w:val="24"/>
                <w:szCs w:val="24"/>
              </w:rPr>
            </w:pPr>
            <w:r>
              <w:rPr>
                <w:rFonts w:cs="Arial"/>
                <w:sz w:val="24"/>
                <w:szCs w:val="24"/>
              </w:rPr>
              <w:t>M</w:t>
            </w:r>
          </w:p>
        </w:tc>
        <w:tc>
          <w:tcPr>
            <w:tcW w:w="1426" w:type="dxa"/>
            <w:tcBorders>
              <w:top w:val="single" w:sz="6" w:space="0" w:color="000000"/>
            </w:tcBorders>
          </w:tcPr>
          <w:p w:rsidR="00CA79F4" w:rsidRDefault="008F2BF9">
            <w:pPr>
              <w:pStyle w:val="Tabellentext"/>
              <w:rPr>
                <w:rFonts w:cs="Arial"/>
                <w:sz w:val="24"/>
                <w:szCs w:val="24"/>
              </w:rPr>
            </w:pPr>
            <w:r>
              <w:rPr>
                <w:rFonts w:cs="Arial"/>
                <w:sz w:val="24"/>
                <w:szCs w:val="24"/>
              </w:rPr>
              <w:t>74</w:t>
            </w:r>
          </w:p>
        </w:tc>
      </w:tr>
      <w:tr w:rsidR="00CA79F4">
        <w:tc>
          <w:tcPr>
            <w:tcW w:w="849" w:type="dxa"/>
          </w:tcPr>
          <w:p w:rsidR="00CA79F4" w:rsidRDefault="008F2BF9">
            <w:pPr>
              <w:pStyle w:val="Tabellentext"/>
              <w:rPr>
                <w:rFonts w:cs="Arial"/>
                <w:sz w:val="24"/>
                <w:szCs w:val="24"/>
              </w:rPr>
            </w:pPr>
            <w:r>
              <w:rPr>
                <w:rFonts w:cs="Arial"/>
                <w:sz w:val="24"/>
                <w:szCs w:val="24"/>
              </w:rPr>
              <w:t>#2</w:t>
            </w:r>
          </w:p>
        </w:tc>
        <w:tc>
          <w:tcPr>
            <w:tcW w:w="6403" w:type="dxa"/>
          </w:tcPr>
          <w:p w:rsidR="00CA79F4" w:rsidRDefault="008F2BF9">
            <w:pPr>
              <w:pStyle w:val="Tabellentext"/>
              <w:rPr>
                <w:rFonts w:cs="Arial"/>
                <w:sz w:val="24"/>
                <w:szCs w:val="24"/>
              </w:rPr>
            </w:pPr>
            <w:r>
              <w:rPr>
                <w:rFonts w:cs="Arial"/>
                <w:sz w:val="24"/>
                <w:szCs w:val="24"/>
              </w:rPr>
              <w:t>LengthFormatIdentifier</w:t>
            </w:r>
          </w:p>
        </w:tc>
        <w:tc>
          <w:tcPr>
            <w:tcW w:w="680" w:type="dxa"/>
          </w:tcPr>
          <w:p w:rsidR="00CA79F4" w:rsidRDefault="008F2BF9">
            <w:pPr>
              <w:pStyle w:val="Tabellentext"/>
              <w:rPr>
                <w:rFonts w:cs="Arial"/>
                <w:sz w:val="24"/>
                <w:szCs w:val="24"/>
              </w:rPr>
            </w:pPr>
            <w:r>
              <w:rPr>
                <w:rFonts w:cs="Arial"/>
                <w:sz w:val="24"/>
                <w:szCs w:val="24"/>
              </w:rPr>
              <w:t>M</w:t>
            </w:r>
          </w:p>
        </w:tc>
        <w:tc>
          <w:tcPr>
            <w:tcW w:w="1426" w:type="dxa"/>
          </w:tcPr>
          <w:p w:rsidR="00CA79F4" w:rsidRDefault="008F2BF9">
            <w:pPr>
              <w:pStyle w:val="Tabellentext"/>
              <w:rPr>
                <w:rFonts w:cs="Arial"/>
                <w:sz w:val="24"/>
                <w:szCs w:val="24"/>
              </w:rPr>
            </w:pPr>
            <w:r>
              <w:rPr>
                <w:rFonts w:cs="Arial"/>
                <w:sz w:val="24"/>
                <w:szCs w:val="24"/>
              </w:rPr>
              <w:t>00-F0</w:t>
            </w:r>
          </w:p>
        </w:tc>
      </w:tr>
      <w:tr w:rsidR="00CA79F4">
        <w:tc>
          <w:tcPr>
            <w:tcW w:w="849" w:type="dxa"/>
          </w:tcPr>
          <w:p w:rsidR="00CA79F4" w:rsidRDefault="00CA79F4">
            <w:pPr>
              <w:pStyle w:val="Tabellentext"/>
              <w:rPr>
                <w:rFonts w:cs="Arial"/>
                <w:sz w:val="24"/>
                <w:szCs w:val="24"/>
              </w:rPr>
            </w:pPr>
          </w:p>
          <w:p w:rsidR="00CA79F4" w:rsidRDefault="008F2BF9">
            <w:pPr>
              <w:pStyle w:val="Tabellentext"/>
              <w:rPr>
                <w:rFonts w:cs="Arial"/>
                <w:sz w:val="24"/>
                <w:szCs w:val="24"/>
              </w:rPr>
            </w:pPr>
            <w:r>
              <w:rPr>
                <w:rFonts w:cs="Arial"/>
                <w:sz w:val="24"/>
                <w:szCs w:val="24"/>
              </w:rPr>
              <w:t>#3</w:t>
            </w:r>
          </w:p>
          <w:p w:rsidR="00CA79F4" w:rsidRDefault="008F2BF9">
            <w:pPr>
              <w:pStyle w:val="Tabellentext"/>
              <w:rPr>
                <w:rFonts w:cs="Arial"/>
                <w:sz w:val="24"/>
                <w:szCs w:val="24"/>
              </w:rPr>
            </w:pPr>
            <w:r>
              <w:rPr>
                <w:rFonts w:cs="Arial"/>
                <w:sz w:val="24"/>
                <w:szCs w:val="24"/>
              </w:rPr>
              <w:t>：</w:t>
            </w:r>
          </w:p>
          <w:p w:rsidR="00CA79F4" w:rsidRDefault="008F2BF9">
            <w:pPr>
              <w:pStyle w:val="Tabellentext"/>
              <w:rPr>
                <w:rFonts w:cs="Arial"/>
                <w:sz w:val="24"/>
                <w:szCs w:val="24"/>
              </w:rPr>
            </w:pPr>
            <w:r>
              <w:rPr>
                <w:rFonts w:cs="Arial"/>
                <w:sz w:val="24"/>
                <w:szCs w:val="24"/>
              </w:rPr>
              <w:t>#n</w:t>
            </w:r>
          </w:p>
        </w:tc>
        <w:tc>
          <w:tcPr>
            <w:tcW w:w="6403" w:type="dxa"/>
          </w:tcPr>
          <w:p w:rsidR="00CA79F4" w:rsidRDefault="008F2BF9">
            <w:pPr>
              <w:pStyle w:val="Tabellentext"/>
              <w:rPr>
                <w:rFonts w:cs="Arial"/>
                <w:sz w:val="24"/>
                <w:szCs w:val="24"/>
              </w:rPr>
            </w:pPr>
            <w:r>
              <w:rPr>
                <w:rFonts w:cs="Arial"/>
                <w:sz w:val="24"/>
                <w:szCs w:val="24"/>
              </w:rPr>
              <w:t xml:space="preserve">MaxNumberOfBlockLength [ </w:t>
            </w:r>
          </w:p>
          <w:p w:rsidR="00CA79F4" w:rsidRDefault="008F2BF9">
            <w:pPr>
              <w:pStyle w:val="Tabellentext"/>
              <w:rPr>
                <w:rFonts w:cs="Arial"/>
                <w:sz w:val="24"/>
                <w:szCs w:val="24"/>
              </w:rPr>
            </w:pPr>
            <w:r>
              <w:rPr>
                <w:rFonts w:cs="Arial"/>
                <w:sz w:val="24"/>
                <w:szCs w:val="24"/>
              </w:rPr>
              <w:t xml:space="preserve">                      byte#1 (MSB)</w:t>
            </w:r>
          </w:p>
          <w:p w:rsidR="00CA79F4" w:rsidRDefault="008F2BF9">
            <w:pPr>
              <w:pStyle w:val="Tabellentext"/>
              <w:rPr>
                <w:rFonts w:cs="Arial"/>
                <w:sz w:val="24"/>
                <w:szCs w:val="24"/>
              </w:rPr>
            </w:pPr>
            <w:r>
              <w:rPr>
                <w:rFonts w:cs="Arial"/>
                <w:sz w:val="24"/>
                <w:szCs w:val="24"/>
              </w:rPr>
              <w:t xml:space="preserve">                      </w:t>
            </w:r>
            <w:r>
              <w:rPr>
                <w:rFonts w:cs="Arial"/>
                <w:sz w:val="24"/>
                <w:szCs w:val="24"/>
              </w:rPr>
              <w:t>：</w:t>
            </w:r>
          </w:p>
          <w:p w:rsidR="00CA79F4" w:rsidRDefault="008F2BF9">
            <w:pPr>
              <w:pStyle w:val="Tabellentext"/>
              <w:rPr>
                <w:rFonts w:cs="Arial"/>
                <w:sz w:val="24"/>
                <w:szCs w:val="24"/>
              </w:rPr>
            </w:pPr>
            <w:r>
              <w:rPr>
                <w:rFonts w:cs="Arial"/>
                <w:sz w:val="24"/>
                <w:szCs w:val="24"/>
              </w:rPr>
              <w:t xml:space="preserve">                      byte#m ]</w:t>
            </w:r>
          </w:p>
        </w:tc>
        <w:tc>
          <w:tcPr>
            <w:tcW w:w="680" w:type="dxa"/>
          </w:tcPr>
          <w:p w:rsidR="00CA79F4" w:rsidRDefault="00CA79F4">
            <w:pPr>
              <w:pStyle w:val="Tabellentext"/>
              <w:rPr>
                <w:rFonts w:cs="Arial"/>
                <w:sz w:val="24"/>
                <w:szCs w:val="24"/>
              </w:rPr>
            </w:pPr>
          </w:p>
          <w:p w:rsidR="00CA79F4" w:rsidRDefault="008F2BF9">
            <w:pPr>
              <w:pStyle w:val="Tabellentext"/>
              <w:rPr>
                <w:rFonts w:cs="Arial"/>
                <w:sz w:val="24"/>
                <w:szCs w:val="24"/>
              </w:rPr>
            </w:pPr>
            <w:r>
              <w:rPr>
                <w:rFonts w:cs="Arial"/>
                <w:sz w:val="24"/>
                <w:szCs w:val="24"/>
              </w:rPr>
              <w:t>M</w:t>
            </w:r>
          </w:p>
          <w:p w:rsidR="00CA79F4" w:rsidRDefault="008F2BF9">
            <w:pPr>
              <w:pStyle w:val="Tabellentext"/>
              <w:rPr>
                <w:rFonts w:cs="Arial"/>
                <w:sz w:val="24"/>
                <w:szCs w:val="24"/>
              </w:rPr>
            </w:pPr>
            <w:r>
              <w:rPr>
                <w:rFonts w:cs="Arial"/>
                <w:sz w:val="24"/>
                <w:szCs w:val="24"/>
              </w:rPr>
              <w:t>：</w:t>
            </w:r>
          </w:p>
          <w:p w:rsidR="00CA79F4" w:rsidRDefault="008F2BF9">
            <w:pPr>
              <w:pStyle w:val="Tabellentext"/>
              <w:rPr>
                <w:rFonts w:cs="Arial"/>
                <w:sz w:val="24"/>
                <w:szCs w:val="24"/>
              </w:rPr>
            </w:pPr>
            <w:r>
              <w:rPr>
                <w:rFonts w:cs="Arial"/>
                <w:sz w:val="24"/>
                <w:szCs w:val="24"/>
              </w:rPr>
              <w:t>M</w:t>
            </w:r>
          </w:p>
        </w:tc>
        <w:tc>
          <w:tcPr>
            <w:tcW w:w="1426" w:type="dxa"/>
          </w:tcPr>
          <w:p w:rsidR="00CA79F4" w:rsidRDefault="00CA79F4">
            <w:pPr>
              <w:pStyle w:val="Tabellentext"/>
              <w:rPr>
                <w:rFonts w:cs="Arial"/>
                <w:sz w:val="24"/>
                <w:szCs w:val="24"/>
              </w:rPr>
            </w:pPr>
          </w:p>
          <w:p w:rsidR="00CA79F4" w:rsidRDefault="008F2BF9">
            <w:pPr>
              <w:pStyle w:val="Tabellentext"/>
              <w:rPr>
                <w:rFonts w:cs="Arial"/>
                <w:sz w:val="24"/>
                <w:szCs w:val="24"/>
              </w:rPr>
            </w:pPr>
            <w:r>
              <w:rPr>
                <w:rFonts w:cs="Arial"/>
                <w:sz w:val="24"/>
                <w:szCs w:val="24"/>
              </w:rPr>
              <w:t>00-FF</w:t>
            </w:r>
          </w:p>
          <w:p w:rsidR="00CA79F4" w:rsidRDefault="008F2BF9">
            <w:pPr>
              <w:pStyle w:val="Tabellentext"/>
              <w:rPr>
                <w:rFonts w:cs="Arial"/>
                <w:sz w:val="24"/>
                <w:szCs w:val="24"/>
              </w:rPr>
            </w:pPr>
            <w:r>
              <w:rPr>
                <w:rFonts w:cs="Arial"/>
                <w:sz w:val="24"/>
                <w:szCs w:val="24"/>
              </w:rPr>
              <w:t>：</w:t>
            </w:r>
          </w:p>
          <w:p w:rsidR="00CA79F4" w:rsidRDefault="008F2BF9">
            <w:pPr>
              <w:pStyle w:val="Tabellentext"/>
              <w:rPr>
                <w:rFonts w:cs="Arial"/>
                <w:sz w:val="24"/>
                <w:szCs w:val="24"/>
              </w:rPr>
            </w:pPr>
            <w:r>
              <w:rPr>
                <w:rFonts w:cs="Arial"/>
                <w:sz w:val="24"/>
                <w:szCs w:val="24"/>
              </w:rPr>
              <w:t>00-FF</w:t>
            </w:r>
          </w:p>
        </w:tc>
      </w:tr>
    </w:tbl>
    <w:p w:rsidR="00CA79F4" w:rsidRDefault="00CA79F4">
      <w:pPr>
        <w:rPr>
          <w:rFonts w:ascii="Arial" w:hAnsi="Arial" w:cs="Arial"/>
          <w:sz w:val="24"/>
        </w:rPr>
      </w:pPr>
    </w:p>
    <w:p w:rsidR="00CA79F4" w:rsidRDefault="008F2BF9">
      <w:pPr>
        <w:rPr>
          <w:rFonts w:ascii="Arial" w:hAnsi="Arial" w:cs="Arial"/>
          <w:sz w:val="24"/>
        </w:rPr>
      </w:pPr>
      <w:r>
        <w:rPr>
          <w:rFonts w:ascii="Arial" w:hAnsi="Arial" w:cs="Arial"/>
          <w:sz w:val="24"/>
        </w:rPr>
        <w:t>否定响应</w:t>
      </w:r>
    </w:p>
    <w:tbl>
      <w:tblPr>
        <w:tblW w:w="9358" w:type="dxa"/>
        <w:tblInd w:w="5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50" w:type="dxa"/>
          <w:right w:w="50" w:type="dxa"/>
        </w:tblCellMar>
        <w:tblLook w:val="04A0" w:firstRow="1" w:lastRow="0" w:firstColumn="1" w:lastColumn="0" w:noHBand="0" w:noVBand="1"/>
      </w:tblPr>
      <w:tblGrid>
        <w:gridCol w:w="849"/>
        <w:gridCol w:w="6403"/>
        <w:gridCol w:w="680"/>
        <w:gridCol w:w="1426"/>
      </w:tblGrid>
      <w:tr w:rsidR="00CA79F4">
        <w:trPr>
          <w:tblHeader/>
        </w:trPr>
        <w:tc>
          <w:tcPr>
            <w:tcW w:w="849" w:type="dxa"/>
            <w:shd w:val="pct10" w:color="auto" w:fill="FFFFFF"/>
            <w:vAlign w:val="center"/>
          </w:tcPr>
          <w:p w:rsidR="00CA79F4" w:rsidRDefault="008F2BF9">
            <w:pPr>
              <w:pStyle w:val="FormatvorlageTableFirstRow"/>
              <w:jc w:val="both"/>
              <w:rPr>
                <w:rFonts w:eastAsia="宋体" w:cs="Arial"/>
                <w:sz w:val="24"/>
                <w:szCs w:val="24"/>
                <w:lang w:eastAsia="zh-CN"/>
              </w:rPr>
            </w:pPr>
            <w:r>
              <w:rPr>
                <w:rFonts w:eastAsia="宋体" w:cs="Arial"/>
                <w:sz w:val="24"/>
                <w:szCs w:val="24"/>
                <w:lang w:eastAsia="zh-CN"/>
              </w:rPr>
              <w:t>字节</w:t>
            </w:r>
          </w:p>
        </w:tc>
        <w:tc>
          <w:tcPr>
            <w:tcW w:w="6403" w:type="dxa"/>
            <w:shd w:val="pct10" w:color="auto" w:fill="FFFFFF"/>
            <w:vAlign w:val="center"/>
          </w:tcPr>
          <w:p w:rsidR="00CA79F4" w:rsidRDefault="008F2BF9">
            <w:pPr>
              <w:pStyle w:val="FormatvorlageTableFirstRow"/>
              <w:jc w:val="both"/>
              <w:rPr>
                <w:rFonts w:eastAsia="宋体" w:cs="Arial"/>
                <w:sz w:val="24"/>
                <w:szCs w:val="24"/>
                <w:lang w:eastAsia="zh-CN"/>
              </w:rPr>
            </w:pPr>
            <w:r>
              <w:rPr>
                <w:rFonts w:eastAsia="宋体" w:cs="Arial"/>
                <w:sz w:val="24"/>
                <w:szCs w:val="24"/>
                <w:lang w:eastAsia="zh-CN"/>
              </w:rPr>
              <w:t>参数名称</w:t>
            </w:r>
          </w:p>
        </w:tc>
        <w:tc>
          <w:tcPr>
            <w:tcW w:w="680" w:type="dxa"/>
            <w:shd w:val="pct10" w:color="auto" w:fill="FFFFFF"/>
            <w:vAlign w:val="center"/>
          </w:tcPr>
          <w:p w:rsidR="00CA79F4" w:rsidRDefault="008F2BF9">
            <w:pPr>
              <w:pStyle w:val="FormatvorlageTableFirstRow"/>
              <w:jc w:val="both"/>
              <w:rPr>
                <w:rFonts w:eastAsia="宋体" w:cs="Arial"/>
                <w:sz w:val="24"/>
                <w:szCs w:val="24"/>
              </w:rPr>
            </w:pPr>
            <w:r>
              <w:rPr>
                <w:rFonts w:eastAsia="宋体" w:cs="Arial"/>
                <w:sz w:val="24"/>
                <w:szCs w:val="24"/>
              </w:rPr>
              <w:t>Cvt</w:t>
            </w:r>
          </w:p>
        </w:tc>
        <w:tc>
          <w:tcPr>
            <w:tcW w:w="1426" w:type="dxa"/>
            <w:shd w:val="pct10" w:color="auto" w:fill="FFFFFF"/>
            <w:vAlign w:val="center"/>
          </w:tcPr>
          <w:p w:rsidR="00CA79F4" w:rsidRDefault="008F2BF9">
            <w:pPr>
              <w:pStyle w:val="FormatvorlageTableFirstRow"/>
              <w:jc w:val="both"/>
              <w:rPr>
                <w:rFonts w:eastAsia="宋体" w:cs="Arial"/>
                <w:sz w:val="24"/>
                <w:szCs w:val="24"/>
              </w:rPr>
            </w:pPr>
            <w:r>
              <w:rPr>
                <w:rFonts w:eastAsia="宋体" w:cs="Arial"/>
                <w:sz w:val="24"/>
                <w:szCs w:val="24"/>
                <w:lang w:eastAsia="zh-CN"/>
              </w:rPr>
              <w:t>数值</w:t>
            </w:r>
            <w:r>
              <w:rPr>
                <w:rFonts w:eastAsia="宋体" w:cs="Arial"/>
                <w:sz w:val="24"/>
                <w:szCs w:val="24"/>
              </w:rPr>
              <w:t>(hex)</w:t>
            </w:r>
          </w:p>
        </w:tc>
      </w:tr>
      <w:tr w:rsidR="00CA79F4">
        <w:tc>
          <w:tcPr>
            <w:tcW w:w="849" w:type="dxa"/>
          </w:tcPr>
          <w:p w:rsidR="00CA79F4" w:rsidRDefault="008F2BF9">
            <w:pPr>
              <w:pStyle w:val="Tabellentext"/>
              <w:rPr>
                <w:rFonts w:cs="Arial"/>
                <w:sz w:val="24"/>
                <w:szCs w:val="24"/>
              </w:rPr>
            </w:pPr>
            <w:r>
              <w:rPr>
                <w:rFonts w:cs="Arial"/>
                <w:sz w:val="24"/>
                <w:szCs w:val="24"/>
              </w:rPr>
              <w:t>#1</w:t>
            </w:r>
          </w:p>
        </w:tc>
        <w:tc>
          <w:tcPr>
            <w:tcW w:w="6403" w:type="dxa"/>
          </w:tcPr>
          <w:p w:rsidR="00CA79F4" w:rsidRDefault="008F2BF9">
            <w:pPr>
              <w:pStyle w:val="Tabellentext"/>
              <w:rPr>
                <w:rFonts w:cs="Arial"/>
                <w:sz w:val="24"/>
                <w:szCs w:val="24"/>
              </w:rPr>
            </w:pPr>
            <w:r>
              <w:rPr>
                <w:rFonts w:cs="Arial"/>
                <w:sz w:val="24"/>
                <w:szCs w:val="24"/>
              </w:rPr>
              <w:t>NegativeResponseServiceIdentifier</w:t>
            </w:r>
          </w:p>
        </w:tc>
        <w:tc>
          <w:tcPr>
            <w:tcW w:w="680" w:type="dxa"/>
          </w:tcPr>
          <w:p w:rsidR="00CA79F4" w:rsidRDefault="008F2BF9">
            <w:pPr>
              <w:pStyle w:val="Tabellentext"/>
              <w:rPr>
                <w:rFonts w:cs="Arial"/>
                <w:sz w:val="24"/>
                <w:szCs w:val="24"/>
              </w:rPr>
            </w:pPr>
            <w:r>
              <w:rPr>
                <w:rFonts w:cs="Arial"/>
                <w:sz w:val="24"/>
                <w:szCs w:val="24"/>
              </w:rPr>
              <w:t>M</w:t>
            </w:r>
          </w:p>
        </w:tc>
        <w:tc>
          <w:tcPr>
            <w:tcW w:w="1426" w:type="dxa"/>
          </w:tcPr>
          <w:p w:rsidR="00CA79F4" w:rsidRDefault="008F2BF9">
            <w:pPr>
              <w:pStyle w:val="Tabellentext"/>
              <w:rPr>
                <w:rFonts w:cs="Arial"/>
                <w:sz w:val="24"/>
                <w:szCs w:val="24"/>
              </w:rPr>
            </w:pPr>
            <w:r>
              <w:rPr>
                <w:rFonts w:cs="Arial"/>
                <w:sz w:val="24"/>
                <w:szCs w:val="24"/>
              </w:rPr>
              <w:t>7F</w:t>
            </w:r>
          </w:p>
        </w:tc>
      </w:tr>
      <w:tr w:rsidR="00CA79F4">
        <w:tc>
          <w:tcPr>
            <w:tcW w:w="849" w:type="dxa"/>
          </w:tcPr>
          <w:p w:rsidR="00CA79F4" w:rsidRDefault="008F2BF9">
            <w:pPr>
              <w:pStyle w:val="Tabellentext"/>
              <w:rPr>
                <w:rFonts w:cs="Arial"/>
                <w:sz w:val="24"/>
                <w:szCs w:val="24"/>
              </w:rPr>
            </w:pPr>
            <w:r>
              <w:rPr>
                <w:rFonts w:cs="Arial"/>
                <w:sz w:val="24"/>
                <w:szCs w:val="24"/>
              </w:rPr>
              <w:t>#2</w:t>
            </w:r>
          </w:p>
        </w:tc>
        <w:tc>
          <w:tcPr>
            <w:tcW w:w="6403" w:type="dxa"/>
          </w:tcPr>
          <w:p w:rsidR="00CA79F4" w:rsidRDefault="008F2BF9">
            <w:pPr>
              <w:pStyle w:val="Tabellentext"/>
              <w:rPr>
                <w:rFonts w:cs="Arial"/>
                <w:sz w:val="24"/>
                <w:szCs w:val="24"/>
              </w:rPr>
            </w:pPr>
            <w:r>
              <w:rPr>
                <w:rFonts w:cs="Arial"/>
                <w:sz w:val="24"/>
                <w:szCs w:val="24"/>
              </w:rPr>
              <w:t>OriginalRequestServiceIdentifier</w:t>
            </w:r>
          </w:p>
        </w:tc>
        <w:tc>
          <w:tcPr>
            <w:tcW w:w="680" w:type="dxa"/>
          </w:tcPr>
          <w:p w:rsidR="00CA79F4" w:rsidRDefault="008F2BF9">
            <w:pPr>
              <w:pStyle w:val="Tabellentext"/>
              <w:rPr>
                <w:rFonts w:cs="Arial"/>
                <w:sz w:val="24"/>
                <w:szCs w:val="24"/>
              </w:rPr>
            </w:pPr>
            <w:r>
              <w:rPr>
                <w:rFonts w:cs="Arial"/>
                <w:sz w:val="24"/>
                <w:szCs w:val="24"/>
              </w:rPr>
              <w:t>M</w:t>
            </w:r>
          </w:p>
        </w:tc>
        <w:tc>
          <w:tcPr>
            <w:tcW w:w="1426" w:type="dxa"/>
          </w:tcPr>
          <w:p w:rsidR="00CA79F4" w:rsidRDefault="008F2BF9">
            <w:pPr>
              <w:pStyle w:val="Tabellentext"/>
              <w:rPr>
                <w:rFonts w:cs="Arial"/>
                <w:sz w:val="24"/>
                <w:szCs w:val="24"/>
              </w:rPr>
            </w:pPr>
            <w:r>
              <w:rPr>
                <w:rFonts w:cs="Arial"/>
                <w:sz w:val="24"/>
                <w:szCs w:val="24"/>
              </w:rPr>
              <w:t>34</w:t>
            </w:r>
          </w:p>
        </w:tc>
      </w:tr>
      <w:tr w:rsidR="00CA79F4">
        <w:tc>
          <w:tcPr>
            <w:tcW w:w="849" w:type="dxa"/>
          </w:tcPr>
          <w:p w:rsidR="00CA79F4" w:rsidRDefault="008F2BF9">
            <w:pPr>
              <w:pStyle w:val="Tabellentext"/>
              <w:rPr>
                <w:rFonts w:cs="Arial"/>
                <w:sz w:val="24"/>
                <w:szCs w:val="24"/>
              </w:rPr>
            </w:pPr>
            <w:r>
              <w:rPr>
                <w:rFonts w:cs="Arial"/>
                <w:sz w:val="24"/>
                <w:szCs w:val="24"/>
              </w:rPr>
              <w:t>#3</w:t>
            </w:r>
          </w:p>
        </w:tc>
        <w:tc>
          <w:tcPr>
            <w:tcW w:w="6403" w:type="dxa"/>
          </w:tcPr>
          <w:p w:rsidR="00CA79F4" w:rsidRDefault="008F2BF9">
            <w:pPr>
              <w:pStyle w:val="Tabellentext"/>
              <w:rPr>
                <w:rFonts w:cs="Arial"/>
                <w:sz w:val="24"/>
                <w:szCs w:val="24"/>
              </w:rPr>
            </w:pPr>
            <w:r>
              <w:rPr>
                <w:rFonts w:cs="Arial"/>
                <w:sz w:val="24"/>
                <w:szCs w:val="24"/>
              </w:rPr>
              <w:t>NegativeResponseCode</w:t>
            </w:r>
          </w:p>
        </w:tc>
        <w:tc>
          <w:tcPr>
            <w:tcW w:w="680" w:type="dxa"/>
          </w:tcPr>
          <w:p w:rsidR="00CA79F4" w:rsidRDefault="008F2BF9">
            <w:pPr>
              <w:pStyle w:val="Tabellentext"/>
              <w:rPr>
                <w:rFonts w:cs="Arial"/>
                <w:sz w:val="24"/>
                <w:szCs w:val="24"/>
              </w:rPr>
            </w:pPr>
            <w:r>
              <w:rPr>
                <w:rFonts w:cs="Arial"/>
                <w:sz w:val="24"/>
                <w:szCs w:val="24"/>
              </w:rPr>
              <w:t>M</w:t>
            </w:r>
          </w:p>
        </w:tc>
        <w:tc>
          <w:tcPr>
            <w:tcW w:w="1426" w:type="dxa"/>
          </w:tcPr>
          <w:p w:rsidR="00CA79F4" w:rsidRDefault="008F2BF9">
            <w:pPr>
              <w:pStyle w:val="Tabellentext"/>
              <w:rPr>
                <w:rFonts w:cs="Arial"/>
                <w:sz w:val="24"/>
                <w:szCs w:val="24"/>
              </w:rPr>
            </w:pPr>
            <w:r>
              <w:rPr>
                <w:rFonts w:cs="Arial" w:hint="eastAsia"/>
                <w:sz w:val="24"/>
                <w:szCs w:val="24"/>
              </w:rPr>
              <w:t>（</w:t>
            </w:r>
            <w:r>
              <w:rPr>
                <w:rFonts w:cs="Arial"/>
                <w:sz w:val="24"/>
                <w:szCs w:val="24"/>
              </w:rPr>
              <w:t>如下</w:t>
            </w:r>
            <w:r>
              <w:rPr>
                <w:rFonts w:cs="Arial" w:hint="eastAsia"/>
                <w:sz w:val="24"/>
                <w:szCs w:val="24"/>
              </w:rPr>
              <w:t>）</w:t>
            </w:r>
          </w:p>
        </w:tc>
      </w:tr>
    </w:tbl>
    <w:p w:rsidR="00CA79F4" w:rsidRDefault="00CA79F4">
      <w:pPr>
        <w:rPr>
          <w:rFonts w:ascii="Arial" w:hAnsi="Arial" w:cs="Arial"/>
          <w:sz w:val="24"/>
        </w:rPr>
      </w:pPr>
    </w:p>
    <w:p w:rsidR="00CA79F4" w:rsidRDefault="008F2BF9">
      <w:pPr>
        <w:rPr>
          <w:rFonts w:ascii="Arial" w:hAnsi="Arial" w:cs="Arial"/>
          <w:sz w:val="24"/>
        </w:rPr>
      </w:pPr>
      <w:r>
        <w:rPr>
          <w:rFonts w:ascii="Arial" w:hAnsi="Arial" w:cs="Arial"/>
          <w:sz w:val="24"/>
        </w:rPr>
        <w:t>否定响应码</w:t>
      </w:r>
    </w:p>
    <w:tbl>
      <w:tblPr>
        <w:tblW w:w="9370" w:type="dxa"/>
        <w:tblInd w:w="5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50" w:type="dxa"/>
          <w:right w:w="50" w:type="dxa"/>
        </w:tblCellMar>
        <w:tblLook w:val="04A0" w:firstRow="1" w:lastRow="0" w:firstColumn="1" w:lastColumn="0" w:noHBand="0" w:noVBand="1"/>
      </w:tblPr>
      <w:tblGrid>
        <w:gridCol w:w="1200"/>
        <w:gridCol w:w="8170"/>
      </w:tblGrid>
      <w:tr w:rsidR="00CA79F4">
        <w:trPr>
          <w:tblHeader/>
        </w:trPr>
        <w:tc>
          <w:tcPr>
            <w:tcW w:w="1200" w:type="dxa"/>
            <w:shd w:val="clear" w:color="auto" w:fill="D9D9D9"/>
          </w:tcPr>
          <w:p w:rsidR="00CA79F4" w:rsidRDefault="008F2BF9">
            <w:pPr>
              <w:pStyle w:val="TableFirstRow"/>
              <w:rPr>
                <w:rFonts w:cs="Arial"/>
                <w:sz w:val="24"/>
                <w:szCs w:val="24"/>
              </w:rPr>
            </w:pPr>
            <w:r>
              <w:rPr>
                <w:rFonts w:cs="Arial"/>
                <w:sz w:val="24"/>
                <w:szCs w:val="24"/>
              </w:rPr>
              <w:t>Hex</w:t>
            </w:r>
          </w:p>
        </w:tc>
        <w:tc>
          <w:tcPr>
            <w:tcW w:w="8170" w:type="dxa"/>
            <w:shd w:val="clear" w:color="auto" w:fill="D9D9D9"/>
          </w:tcPr>
          <w:p w:rsidR="00CA79F4" w:rsidRDefault="008F2BF9">
            <w:pPr>
              <w:pStyle w:val="TableFirstRow"/>
              <w:rPr>
                <w:rFonts w:cs="Arial"/>
                <w:sz w:val="24"/>
                <w:szCs w:val="24"/>
              </w:rPr>
            </w:pPr>
            <w:r>
              <w:rPr>
                <w:rFonts w:cs="Arial"/>
                <w:sz w:val="24"/>
                <w:szCs w:val="24"/>
                <w:lang w:eastAsia="zh-CN"/>
              </w:rPr>
              <w:t>描述</w:t>
            </w:r>
          </w:p>
        </w:tc>
      </w:tr>
      <w:tr w:rsidR="00CA79F4">
        <w:tc>
          <w:tcPr>
            <w:tcW w:w="1200" w:type="dxa"/>
          </w:tcPr>
          <w:p w:rsidR="00CA79F4" w:rsidRDefault="008F2BF9">
            <w:pPr>
              <w:pStyle w:val="Tabellentext"/>
              <w:rPr>
                <w:rFonts w:cs="Arial"/>
                <w:sz w:val="24"/>
                <w:szCs w:val="24"/>
              </w:rPr>
            </w:pPr>
            <w:r>
              <w:rPr>
                <w:rFonts w:cs="Arial"/>
                <w:sz w:val="24"/>
                <w:szCs w:val="24"/>
              </w:rPr>
              <w:t>13</w:t>
            </w:r>
          </w:p>
        </w:tc>
        <w:tc>
          <w:tcPr>
            <w:tcW w:w="8170" w:type="dxa"/>
          </w:tcPr>
          <w:p w:rsidR="00CA79F4" w:rsidRDefault="008F2BF9">
            <w:pPr>
              <w:pStyle w:val="Tabellentext"/>
              <w:rPr>
                <w:rFonts w:cs="Arial"/>
                <w:b/>
                <w:sz w:val="24"/>
                <w:szCs w:val="24"/>
              </w:rPr>
            </w:pPr>
            <w:r>
              <w:rPr>
                <w:rFonts w:cs="Arial"/>
                <w:b/>
                <w:sz w:val="24"/>
                <w:szCs w:val="24"/>
              </w:rPr>
              <w:t>报文长度错误</w:t>
            </w:r>
          </w:p>
          <w:p w:rsidR="00CA79F4" w:rsidRDefault="008F2BF9">
            <w:pPr>
              <w:pStyle w:val="Tabellentext"/>
              <w:rPr>
                <w:rFonts w:cs="Arial"/>
                <w:sz w:val="24"/>
                <w:szCs w:val="24"/>
              </w:rPr>
            </w:pPr>
            <w:r>
              <w:rPr>
                <w:rFonts w:cs="Arial" w:hint="eastAsia"/>
                <w:sz w:val="24"/>
                <w:szCs w:val="24"/>
              </w:rPr>
              <w:t>如果</w:t>
            </w:r>
            <w:r>
              <w:rPr>
                <w:rFonts w:cs="Arial"/>
                <w:sz w:val="24"/>
                <w:szCs w:val="24"/>
              </w:rPr>
              <w:t>报文长度错误</w:t>
            </w:r>
            <w:r>
              <w:rPr>
                <w:rFonts w:cs="Arial" w:hint="eastAsia"/>
                <w:sz w:val="24"/>
                <w:szCs w:val="24"/>
              </w:rPr>
              <w:t>，发送此</w:t>
            </w:r>
            <w:r>
              <w:rPr>
                <w:rFonts w:cs="Arial"/>
                <w:sz w:val="24"/>
                <w:szCs w:val="24"/>
              </w:rPr>
              <w:t>否定响应码。</w:t>
            </w:r>
          </w:p>
        </w:tc>
      </w:tr>
      <w:tr w:rsidR="00CA79F4">
        <w:tc>
          <w:tcPr>
            <w:tcW w:w="1200" w:type="dxa"/>
          </w:tcPr>
          <w:p w:rsidR="00CA79F4" w:rsidRDefault="008F2BF9">
            <w:pPr>
              <w:pStyle w:val="Tabellentext"/>
              <w:rPr>
                <w:rFonts w:cs="Arial"/>
                <w:sz w:val="24"/>
                <w:szCs w:val="24"/>
              </w:rPr>
            </w:pPr>
            <w:r>
              <w:rPr>
                <w:rFonts w:cs="Arial"/>
                <w:sz w:val="24"/>
                <w:szCs w:val="24"/>
              </w:rPr>
              <w:t>22</w:t>
            </w:r>
          </w:p>
        </w:tc>
        <w:tc>
          <w:tcPr>
            <w:tcW w:w="8170" w:type="dxa"/>
          </w:tcPr>
          <w:p w:rsidR="00CA79F4" w:rsidRDefault="008F2BF9">
            <w:pPr>
              <w:pStyle w:val="Tabellentext"/>
              <w:rPr>
                <w:rFonts w:cs="Arial"/>
                <w:b/>
                <w:sz w:val="24"/>
                <w:szCs w:val="24"/>
              </w:rPr>
            </w:pPr>
            <w:r>
              <w:rPr>
                <w:rFonts w:cs="Arial"/>
                <w:b/>
                <w:sz w:val="24"/>
                <w:szCs w:val="24"/>
              </w:rPr>
              <w:t>条件不满足</w:t>
            </w:r>
            <w:r>
              <w:rPr>
                <w:rFonts w:cs="Arial"/>
                <w:b/>
                <w:sz w:val="24"/>
                <w:szCs w:val="24"/>
              </w:rPr>
              <w:t xml:space="preserve"> </w:t>
            </w:r>
          </w:p>
          <w:p w:rsidR="00CA79F4" w:rsidRDefault="008F2BF9">
            <w:pPr>
              <w:pStyle w:val="Tabellentext"/>
              <w:rPr>
                <w:rFonts w:cs="Arial"/>
                <w:sz w:val="24"/>
                <w:szCs w:val="24"/>
              </w:rPr>
            </w:pPr>
            <w:r>
              <w:rPr>
                <w:rFonts w:cs="Arial"/>
                <w:sz w:val="24"/>
                <w:szCs w:val="24"/>
              </w:rPr>
              <w:t>如果</w:t>
            </w:r>
            <w:r>
              <w:rPr>
                <w:rFonts w:cs="Arial"/>
                <w:sz w:val="24"/>
                <w:szCs w:val="24"/>
              </w:rPr>
              <w:t>ECU</w:t>
            </w:r>
            <w:r>
              <w:rPr>
                <w:rFonts w:cs="Arial"/>
                <w:sz w:val="24"/>
                <w:szCs w:val="24"/>
              </w:rPr>
              <w:t>在接收软件或标定模块的下载过程中收到请求，发送此</w:t>
            </w:r>
            <w:r>
              <w:rPr>
                <w:rFonts w:cs="Arial" w:hint="eastAsia"/>
                <w:sz w:val="24"/>
                <w:szCs w:val="24"/>
              </w:rPr>
              <w:t>否定</w:t>
            </w:r>
            <w:r>
              <w:rPr>
                <w:rFonts w:cs="Arial"/>
                <w:sz w:val="24"/>
                <w:szCs w:val="24"/>
              </w:rPr>
              <w:t>响应码。这可能发生在模块下载时</w:t>
            </w:r>
            <w:r>
              <w:rPr>
                <w:rFonts w:cs="Arial"/>
                <w:sz w:val="24"/>
                <w:szCs w:val="24"/>
              </w:rPr>
              <w:t>ECU</w:t>
            </w:r>
            <w:r>
              <w:rPr>
                <w:rFonts w:cs="Arial"/>
                <w:sz w:val="24"/>
                <w:szCs w:val="24"/>
              </w:rPr>
              <w:t>和诊断工具的数据大小不匹配。</w:t>
            </w:r>
          </w:p>
        </w:tc>
      </w:tr>
      <w:tr w:rsidR="00CA79F4">
        <w:tc>
          <w:tcPr>
            <w:tcW w:w="1200" w:type="dxa"/>
          </w:tcPr>
          <w:p w:rsidR="00CA79F4" w:rsidRDefault="008F2BF9">
            <w:pPr>
              <w:pStyle w:val="Tabellentext"/>
              <w:rPr>
                <w:rFonts w:cs="Arial"/>
                <w:sz w:val="24"/>
                <w:szCs w:val="24"/>
              </w:rPr>
            </w:pPr>
            <w:r>
              <w:rPr>
                <w:rFonts w:cs="Arial"/>
                <w:sz w:val="24"/>
                <w:szCs w:val="24"/>
              </w:rPr>
              <w:t>31</w:t>
            </w:r>
          </w:p>
        </w:tc>
        <w:tc>
          <w:tcPr>
            <w:tcW w:w="8170" w:type="dxa"/>
          </w:tcPr>
          <w:p w:rsidR="00CA79F4" w:rsidRDefault="008F2BF9">
            <w:pPr>
              <w:pStyle w:val="Tabellentext"/>
              <w:rPr>
                <w:rFonts w:cs="Arial"/>
                <w:b/>
                <w:sz w:val="24"/>
                <w:szCs w:val="24"/>
              </w:rPr>
            </w:pPr>
            <w:r>
              <w:rPr>
                <w:rFonts w:cs="Arial"/>
                <w:b/>
                <w:sz w:val="24"/>
                <w:szCs w:val="24"/>
              </w:rPr>
              <w:t>请求超出范围</w:t>
            </w:r>
          </w:p>
          <w:p w:rsidR="00CA79F4" w:rsidRDefault="008F2BF9">
            <w:pPr>
              <w:pStyle w:val="Tabellentext"/>
              <w:rPr>
                <w:rFonts w:cs="Arial"/>
                <w:sz w:val="24"/>
                <w:szCs w:val="24"/>
              </w:rPr>
            </w:pPr>
            <w:r>
              <w:rPr>
                <w:rFonts w:cs="Arial" w:hint="eastAsia"/>
                <w:sz w:val="24"/>
                <w:szCs w:val="24"/>
              </w:rPr>
              <w:t>如下情况时，</w:t>
            </w:r>
            <w:r>
              <w:rPr>
                <w:rFonts w:cs="Arial"/>
                <w:sz w:val="24"/>
                <w:szCs w:val="24"/>
              </w:rPr>
              <w:t>发送此</w:t>
            </w:r>
            <w:r>
              <w:rPr>
                <w:rFonts w:cs="Arial" w:hint="eastAsia"/>
                <w:sz w:val="24"/>
                <w:szCs w:val="24"/>
              </w:rPr>
              <w:t>否定</w:t>
            </w:r>
            <w:r>
              <w:rPr>
                <w:rFonts w:cs="Arial"/>
                <w:sz w:val="24"/>
                <w:szCs w:val="24"/>
              </w:rPr>
              <w:t>响应码：</w:t>
            </w:r>
          </w:p>
          <w:p w:rsidR="00CA79F4" w:rsidRDefault="008F2BF9">
            <w:pPr>
              <w:pStyle w:val="Tabellentext"/>
              <w:rPr>
                <w:rFonts w:cs="Arial"/>
                <w:sz w:val="24"/>
                <w:szCs w:val="24"/>
              </w:rPr>
            </w:pPr>
            <w:r>
              <w:rPr>
                <w:rFonts w:cs="Arial"/>
                <w:sz w:val="24"/>
                <w:szCs w:val="24"/>
              </w:rPr>
              <w:t xml:space="preserve">1. </w:t>
            </w:r>
            <w:r>
              <w:rPr>
                <w:rFonts w:cs="Arial"/>
                <w:sz w:val="24"/>
                <w:szCs w:val="24"/>
              </w:rPr>
              <w:t>指定数据格式标识</w:t>
            </w:r>
            <w:r>
              <w:rPr>
                <w:rFonts w:cs="Arial"/>
                <w:sz w:val="24"/>
                <w:szCs w:val="24"/>
              </w:rPr>
              <w:t>(dataFormatIdentifier)</w:t>
            </w:r>
            <w:r>
              <w:rPr>
                <w:rFonts w:cs="Arial"/>
                <w:sz w:val="24"/>
                <w:szCs w:val="24"/>
              </w:rPr>
              <w:t>无效；</w:t>
            </w:r>
          </w:p>
          <w:p w:rsidR="00CA79F4" w:rsidRDefault="008F2BF9">
            <w:pPr>
              <w:pStyle w:val="Tabellentext"/>
              <w:rPr>
                <w:rFonts w:cs="Arial"/>
                <w:sz w:val="24"/>
                <w:szCs w:val="24"/>
              </w:rPr>
            </w:pPr>
            <w:r>
              <w:rPr>
                <w:rFonts w:cs="Arial"/>
                <w:sz w:val="24"/>
                <w:szCs w:val="24"/>
              </w:rPr>
              <w:t xml:space="preserve">2. </w:t>
            </w:r>
            <w:r>
              <w:rPr>
                <w:rFonts w:cs="Arial"/>
                <w:sz w:val="24"/>
                <w:szCs w:val="24"/>
              </w:rPr>
              <w:t>指定地址和长度格式标识</w:t>
            </w:r>
            <w:r>
              <w:rPr>
                <w:rFonts w:cs="Arial"/>
                <w:sz w:val="24"/>
                <w:szCs w:val="24"/>
              </w:rPr>
              <w:t>(addressAndLengthFormatIdentifier)</w:t>
            </w:r>
            <w:r>
              <w:rPr>
                <w:rFonts w:cs="Arial"/>
                <w:sz w:val="24"/>
                <w:szCs w:val="24"/>
              </w:rPr>
              <w:t>无效；</w:t>
            </w:r>
          </w:p>
          <w:p w:rsidR="00CA79F4" w:rsidRDefault="008F2BF9">
            <w:pPr>
              <w:pStyle w:val="Tabellentext"/>
              <w:rPr>
                <w:rFonts w:cs="Arial"/>
                <w:sz w:val="24"/>
                <w:szCs w:val="24"/>
              </w:rPr>
            </w:pPr>
            <w:r>
              <w:rPr>
                <w:rFonts w:cs="Arial"/>
                <w:sz w:val="24"/>
                <w:szCs w:val="24"/>
              </w:rPr>
              <w:t xml:space="preserve">3. </w:t>
            </w:r>
            <w:r>
              <w:rPr>
                <w:rFonts w:cs="Arial"/>
                <w:sz w:val="24"/>
                <w:szCs w:val="24"/>
              </w:rPr>
              <w:t>指定内存地址</w:t>
            </w:r>
            <w:r>
              <w:rPr>
                <w:rFonts w:cs="Arial"/>
                <w:sz w:val="24"/>
                <w:szCs w:val="24"/>
              </w:rPr>
              <w:t>/</w:t>
            </w:r>
            <w:r>
              <w:rPr>
                <w:rFonts w:cs="Arial"/>
                <w:sz w:val="24"/>
                <w:szCs w:val="24"/>
              </w:rPr>
              <w:t>内存大小</w:t>
            </w:r>
            <w:r>
              <w:rPr>
                <w:rFonts w:cs="Arial"/>
                <w:sz w:val="24"/>
                <w:szCs w:val="24"/>
              </w:rPr>
              <w:t>(memoryAddress/memorySize)</w:t>
            </w:r>
            <w:r>
              <w:rPr>
                <w:rFonts w:cs="Arial"/>
                <w:sz w:val="24"/>
                <w:szCs w:val="24"/>
              </w:rPr>
              <w:t>无效。</w:t>
            </w:r>
          </w:p>
        </w:tc>
      </w:tr>
      <w:tr w:rsidR="00CA79F4">
        <w:tc>
          <w:tcPr>
            <w:tcW w:w="1200" w:type="dxa"/>
          </w:tcPr>
          <w:p w:rsidR="00CA79F4" w:rsidRDefault="008F2BF9">
            <w:pPr>
              <w:pStyle w:val="Tabellentext"/>
              <w:rPr>
                <w:rFonts w:cs="Arial"/>
                <w:sz w:val="24"/>
                <w:szCs w:val="24"/>
              </w:rPr>
            </w:pPr>
            <w:r>
              <w:rPr>
                <w:rFonts w:cs="Arial"/>
                <w:sz w:val="24"/>
                <w:szCs w:val="24"/>
              </w:rPr>
              <w:t>33</w:t>
            </w:r>
          </w:p>
        </w:tc>
        <w:tc>
          <w:tcPr>
            <w:tcW w:w="8170" w:type="dxa"/>
          </w:tcPr>
          <w:p w:rsidR="00CA79F4" w:rsidRDefault="008F2BF9">
            <w:pPr>
              <w:pStyle w:val="Tabellentext"/>
              <w:rPr>
                <w:rFonts w:cs="Arial"/>
                <w:b/>
                <w:sz w:val="24"/>
                <w:szCs w:val="24"/>
              </w:rPr>
            </w:pPr>
            <w:r>
              <w:rPr>
                <w:rFonts w:cs="Arial"/>
                <w:b/>
                <w:sz w:val="24"/>
                <w:szCs w:val="24"/>
              </w:rPr>
              <w:t>安全访问拒绝</w:t>
            </w:r>
          </w:p>
          <w:p w:rsidR="00CA79F4" w:rsidRDefault="008F2BF9">
            <w:pPr>
              <w:pStyle w:val="Tabellentext"/>
              <w:rPr>
                <w:rFonts w:cs="Arial"/>
                <w:sz w:val="24"/>
                <w:szCs w:val="24"/>
              </w:rPr>
            </w:pPr>
            <w:r>
              <w:rPr>
                <w:rFonts w:cs="Arial"/>
                <w:sz w:val="24"/>
                <w:szCs w:val="24"/>
              </w:rPr>
              <w:t>如果接收</w:t>
            </w:r>
            <w:r>
              <w:rPr>
                <w:rFonts w:cs="Arial" w:hint="eastAsia"/>
                <w:sz w:val="24"/>
                <w:szCs w:val="24"/>
              </w:rPr>
              <w:t>此</w:t>
            </w:r>
            <w:r>
              <w:rPr>
                <w:rFonts w:cs="Arial"/>
                <w:sz w:val="24"/>
                <w:szCs w:val="24"/>
              </w:rPr>
              <w:t>服务的请求时</w:t>
            </w:r>
            <w:r>
              <w:rPr>
                <w:rFonts w:cs="Arial"/>
                <w:sz w:val="24"/>
                <w:szCs w:val="24"/>
              </w:rPr>
              <w:t>ECU</w:t>
            </w:r>
            <w:r>
              <w:rPr>
                <w:rFonts w:cs="Arial"/>
                <w:sz w:val="24"/>
                <w:szCs w:val="24"/>
              </w:rPr>
              <w:t>处于保护状态</w:t>
            </w:r>
            <w:r>
              <w:rPr>
                <w:rFonts w:cs="Arial" w:hint="eastAsia"/>
                <w:sz w:val="24"/>
                <w:szCs w:val="24"/>
              </w:rPr>
              <w:t>（</w:t>
            </w:r>
            <w:r>
              <w:rPr>
                <w:rFonts w:cs="Arial"/>
                <w:sz w:val="24"/>
                <w:szCs w:val="24"/>
              </w:rPr>
              <w:t>ECU</w:t>
            </w:r>
            <w:r>
              <w:rPr>
                <w:rFonts w:cs="Arial"/>
                <w:sz w:val="24"/>
                <w:szCs w:val="24"/>
              </w:rPr>
              <w:t>支持安全访问服务</w:t>
            </w:r>
            <w:r>
              <w:rPr>
                <w:rFonts w:cs="Arial" w:hint="eastAsia"/>
                <w:sz w:val="24"/>
                <w:szCs w:val="24"/>
              </w:rPr>
              <w:t>）</w:t>
            </w:r>
            <w:r>
              <w:rPr>
                <w:rFonts w:cs="Arial"/>
                <w:sz w:val="24"/>
                <w:szCs w:val="24"/>
              </w:rPr>
              <w:t>，发送此</w:t>
            </w:r>
            <w:r>
              <w:rPr>
                <w:rFonts w:cs="Arial" w:hint="eastAsia"/>
                <w:sz w:val="24"/>
                <w:szCs w:val="24"/>
              </w:rPr>
              <w:t>否定</w:t>
            </w:r>
            <w:r>
              <w:rPr>
                <w:rFonts w:cs="Arial"/>
                <w:sz w:val="24"/>
                <w:szCs w:val="24"/>
              </w:rPr>
              <w:t>响应码。</w:t>
            </w:r>
          </w:p>
        </w:tc>
      </w:tr>
      <w:tr w:rsidR="00CA79F4">
        <w:tc>
          <w:tcPr>
            <w:tcW w:w="1200" w:type="dxa"/>
          </w:tcPr>
          <w:p w:rsidR="00CA79F4" w:rsidRDefault="008F2BF9">
            <w:pPr>
              <w:pStyle w:val="Tabellentext"/>
              <w:rPr>
                <w:rFonts w:cs="Arial"/>
                <w:sz w:val="24"/>
                <w:szCs w:val="24"/>
              </w:rPr>
            </w:pPr>
            <w:r>
              <w:rPr>
                <w:rFonts w:cs="Arial"/>
                <w:sz w:val="24"/>
                <w:szCs w:val="24"/>
              </w:rPr>
              <w:t>70</w:t>
            </w:r>
          </w:p>
        </w:tc>
        <w:tc>
          <w:tcPr>
            <w:tcW w:w="8170" w:type="dxa"/>
          </w:tcPr>
          <w:p w:rsidR="00CA79F4" w:rsidRDefault="008F2BF9">
            <w:pPr>
              <w:pStyle w:val="Tabellentext"/>
              <w:rPr>
                <w:rFonts w:cs="Arial"/>
                <w:b/>
                <w:sz w:val="24"/>
                <w:szCs w:val="24"/>
              </w:rPr>
            </w:pPr>
            <w:r>
              <w:rPr>
                <w:rFonts w:cs="Arial"/>
                <w:b/>
                <w:sz w:val="24"/>
                <w:szCs w:val="24"/>
              </w:rPr>
              <w:t>上传</w:t>
            </w:r>
            <w:r>
              <w:rPr>
                <w:rFonts w:cs="Arial"/>
                <w:b/>
                <w:sz w:val="24"/>
                <w:szCs w:val="24"/>
              </w:rPr>
              <w:t>/</w:t>
            </w:r>
            <w:r>
              <w:rPr>
                <w:rFonts w:cs="Arial"/>
                <w:b/>
                <w:sz w:val="24"/>
                <w:szCs w:val="24"/>
              </w:rPr>
              <w:t>下载操作拒绝</w:t>
            </w:r>
          </w:p>
          <w:p w:rsidR="00CA79F4" w:rsidRDefault="008F2BF9">
            <w:pPr>
              <w:pStyle w:val="Tabellentext"/>
              <w:rPr>
                <w:rFonts w:cs="Arial"/>
                <w:sz w:val="24"/>
                <w:szCs w:val="24"/>
              </w:rPr>
            </w:pPr>
            <w:r>
              <w:rPr>
                <w:rFonts w:cs="Arial"/>
                <w:sz w:val="24"/>
                <w:szCs w:val="24"/>
              </w:rPr>
              <w:t>ECU</w:t>
            </w:r>
            <w:r>
              <w:rPr>
                <w:rFonts w:cs="Arial"/>
                <w:sz w:val="24"/>
                <w:szCs w:val="24"/>
              </w:rPr>
              <w:t>由于某种故障而拒绝诊断工具的下载操作时，发送此</w:t>
            </w:r>
            <w:r>
              <w:rPr>
                <w:rFonts w:cs="Arial" w:hint="eastAsia"/>
                <w:sz w:val="24"/>
                <w:szCs w:val="24"/>
              </w:rPr>
              <w:t>否定</w:t>
            </w:r>
            <w:r>
              <w:rPr>
                <w:rFonts w:cs="Arial"/>
                <w:sz w:val="24"/>
                <w:szCs w:val="24"/>
              </w:rPr>
              <w:t>响应码。</w:t>
            </w:r>
          </w:p>
        </w:tc>
      </w:tr>
    </w:tbl>
    <w:p w:rsidR="00CA79F4" w:rsidRDefault="00CA79F4">
      <w:pPr>
        <w:pStyle w:val="a4"/>
        <w:rPr>
          <w:rFonts w:ascii="Arial" w:hAnsi="Arial" w:cs="Arial"/>
          <w:sz w:val="24"/>
        </w:rPr>
      </w:pPr>
    </w:p>
    <w:p w:rsidR="00CA79F4" w:rsidRDefault="008F2BF9">
      <w:pPr>
        <w:pStyle w:val="HR3"/>
        <w:rPr>
          <w:rFonts w:cs="Arial"/>
        </w:rPr>
      </w:pPr>
      <w:bookmarkStart w:id="396" w:name="_Toc327131883"/>
      <w:bookmarkStart w:id="397" w:name="_Toc8910739"/>
      <w:r>
        <w:rPr>
          <w:rFonts w:cs="Arial"/>
        </w:rPr>
        <w:t>参数定义</w:t>
      </w:r>
      <w:bookmarkEnd w:id="396"/>
      <w:bookmarkEnd w:id="397"/>
    </w:p>
    <w:p w:rsidR="00CA79F4" w:rsidRDefault="008F2BF9">
      <w:pPr>
        <w:pStyle w:val="HRa"/>
        <w:ind w:firstLine="480"/>
        <w:rPr>
          <w:rFonts w:ascii="Arial" w:hAnsi="Arial" w:cs="Arial"/>
        </w:rPr>
      </w:pPr>
      <w:r>
        <w:rPr>
          <w:rFonts w:ascii="Arial" w:hAnsi="Arial" w:cs="Arial"/>
        </w:rPr>
        <w:t>参数</w:t>
      </w:r>
      <w:r>
        <w:rPr>
          <w:rFonts w:ascii="Arial" w:hAnsi="Arial" w:cs="Arial" w:hint="eastAsia"/>
        </w:rPr>
        <w:t>“内存地址”的</w:t>
      </w:r>
      <w:r>
        <w:rPr>
          <w:rFonts w:ascii="Arial" w:hAnsi="Arial" w:cs="Arial"/>
        </w:rPr>
        <w:t>长度应为</w:t>
      </w:r>
      <w:r>
        <w:rPr>
          <w:rFonts w:ascii="Arial" w:hAnsi="Arial" w:cs="Arial"/>
        </w:rPr>
        <w:t>4</w:t>
      </w:r>
      <w:r>
        <w:rPr>
          <w:rFonts w:ascii="Arial" w:hAnsi="Arial" w:cs="Arial"/>
        </w:rPr>
        <w:t>字节。</w:t>
      </w:r>
    </w:p>
    <w:p w:rsidR="00CA79F4" w:rsidRDefault="008F2BF9">
      <w:pPr>
        <w:pStyle w:val="HRa"/>
        <w:ind w:firstLine="480"/>
        <w:rPr>
          <w:rFonts w:ascii="Arial" w:hAnsi="Arial" w:cs="Arial"/>
        </w:rPr>
      </w:pPr>
      <w:r>
        <w:rPr>
          <w:rFonts w:ascii="Arial" w:hAnsi="Arial" w:cs="Arial"/>
        </w:rPr>
        <w:t>此地址可以表示</w:t>
      </w:r>
      <w:r>
        <w:rPr>
          <w:rFonts w:ascii="Arial" w:hAnsi="Arial" w:cs="Arial"/>
        </w:rPr>
        <w:t>ECU</w:t>
      </w:r>
      <w:r>
        <w:rPr>
          <w:rFonts w:ascii="Arial" w:hAnsi="Arial" w:cs="Arial"/>
        </w:rPr>
        <w:t>内的物理地址，也可以是映射地址（例如，用高位实现存储器</w:t>
      </w:r>
      <w:r>
        <w:rPr>
          <w:rFonts w:ascii="Arial" w:hAnsi="Arial" w:cs="Arial"/>
        </w:rPr>
        <w:lastRenderedPageBreak/>
        <w:t>地址选择）。然而，如果不是物理地址，映射关系应在</w:t>
      </w:r>
      <w:r>
        <w:rPr>
          <w:rFonts w:ascii="Arial" w:hAnsi="Arial" w:cs="Arial"/>
        </w:rPr>
        <w:t>ECU</w:t>
      </w:r>
      <w:r>
        <w:rPr>
          <w:rFonts w:ascii="Arial" w:hAnsi="Arial" w:cs="Arial"/>
        </w:rPr>
        <w:t>诊断</w:t>
      </w:r>
      <w:r>
        <w:rPr>
          <w:rFonts w:ascii="Arial" w:hAnsi="Arial" w:cs="Arial" w:hint="eastAsia"/>
        </w:rPr>
        <w:t>文档</w:t>
      </w:r>
      <w:r>
        <w:rPr>
          <w:rFonts w:ascii="Arial" w:hAnsi="Arial" w:cs="Arial"/>
        </w:rPr>
        <w:t>中明确说明。</w:t>
      </w:r>
    </w:p>
    <w:p w:rsidR="00CA79F4" w:rsidRDefault="008F2BF9">
      <w:pPr>
        <w:pStyle w:val="HRa"/>
        <w:ind w:firstLine="480"/>
        <w:rPr>
          <w:rFonts w:ascii="Arial" w:hAnsi="Arial" w:cs="Arial"/>
        </w:rPr>
      </w:pPr>
      <w:r>
        <w:rPr>
          <w:rFonts w:ascii="Arial" w:hAnsi="Arial" w:cs="Arial"/>
        </w:rPr>
        <w:t>数据格式标识</w:t>
      </w:r>
      <w:r>
        <w:rPr>
          <w:rFonts w:ascii="Arial" w:hAnsi="Arial" w:cs="Arial" w:hint="eastAsia"/>
        </w:rPr>
        <w:t>（</w:t>
      </w:r>
      <w:r>
        <w:rPr>
          <w:rFonts w:ascii="Arial" w:hAnsi="Arial" w:cs="Arial"/>
        </w:rPr>
        <w:t>DataFormatIdentifier</w:t>
      </w:r>
      <w:r>
        <w:rPr>
          <w:rFonts w:ascii="Arial" w:hAnsi="Arial" w:cs="Arial" w:hint="eastAsia"/>
        </w:rPr>
        <w:t>）</w:t>
      </w:r>
      <w:r>
        <w:rPr>
          <w:rFonts w:ascii="Arial" w:hAnsi="Arial" w:cs="Arial"/>
        </w:rPr>
        <w:t>包含两个半元组，左半元组表示压缩方法，右元组表示加密算法。如果没有应用压缩或加密，相应位置</w:t>
      </w:r>
      <w:r>
        <w:rPr>
          <w:rFonts w:ascii="Arial" w:hAnsi="Arial" w:cs="Arial" w:hint="eastAsia"/>
        </w:rPr>
        <w:t>为</w:t>
      </w:r>
      <w:r>
        <w:rPr>
          <w:rFonts w:ascii="Arial" w:hAnsi="Arial" w:cs="Arial"/>
        </w:rPr>
        <w:t>0</w:t>
      </w:r>
      <w:r>
        <w:rPr>
          <w:rFonts w:ascii="Arial" w:hAnsi="Arial" w:cs="Arial"/>
        </w:rPr>
        <w:t>。</w:t>
      </w:r>
    </w:p>
    <w:p w:rsidR="00CA79F4" w:rsidRDefault="00A83D55">
      <w:pPr>
        <w:pStyle w:val="TableCaption"/>
        <w:jc w:val="center"/>
        <w:rPr>
          <w:rFonts w:cs="Arial"/>
          <w:sz w:val="24"/>
          <w:szCs w:val="24"/>
        </w:rPr>
      </w:pPr>
      <w:r>
        <w:rPr>
          <w:rFonts w:cs="Arial"/>
        </w:rPr>
        <w:pict>
          <v:shape id="Picture 9" o:spid="_x0000_i1034" type="#_x0000_t75" style="width:309.75pt;height:83.25pt">
            <v:imagedata r:id="rId23" o:title=""/>
          </v:shape>
        </w:pict>
      </w:r>
    </w:p>
    <w:p w:rsidR="00CA79F4" w:rsidRDefault="008F2BF9">
      <w:pPr>
        <w:pStyle w:val="HR"/>
        <w:spacing w:after="78" w:line="240" w:lineRule="auto"/>
        <w:rPr>
          <w:rFonts w:ascii="Arial" w:hAnsi="Arial" w:cs="Arial"/>
        </w:rPr>
      </w:pPr>
      <w:r>
        <w:rPr>
          <w:rFonts w:ascii="Arial" w:hAnsi="Arial" w:cs="Arial"/>
        </w:rPr>
        <w:t>DataFormatIdentifier</w:t>
      </w:r>
      <w:r>
        <w:rPr>
          <w:rFonts w:ascii="Arial" w:hAnsi="Arial" w:cs="Arial"/>
        </w:rPr>
        <w:t>数据结构</w:t>
      </w:r>
    </w:p>
    <w:p w:rsidR="00CA79F4" w:rsidRDefault="00CA79F4">
      <w:pPr>
        <w:pStyle w:val="HRa"/>
        <w:ind w:firstLine="480"/>
        <w:rPr>
          <w:rFonts w:ascii="Arial" w:hAnsi="Arial" w:cs="Arial"/>
        </w:rPr>
      </w:pPr>
    </w:p>
    <w:p w:rsidR="00CA79F4" w:rsidRDefault="008F2BF9">
      <w:pPr>
        <w:pStyle w:val="HRa"/>
        <w:ind w:firstLine="480"/>
        <w:rPr>
          <w:rFonts w:ascii="Arial" w:hAnsi="Arial" w:cs="Arial"/>
        </w:rPr>
      </w:pPr>
      <w:r>
        <w:rPr>
          <w:rFonts w:ascii="Arial" w:hAnsi="Arial" w:cs="Arial"/>
        </w:rPr>
        <w:t>数据格式标识</w:t>
      </w:r>
      <w:r>
        <w:rPr>
          <w:rFonts w:ascii="Arial" w:hAnsi="Arial" w:cs="Arial" w:hint="eastAsia"/>
        </w:rPr>
        <w:t>（</w:t>
      </w:r>
      <w:r>
        <w:rPr>
          <w:rFonts w:ascii="Arial" w:hAnsi="Arial" w:cs="Arial"/>
        </w:rPr>
        <w:t>DataFormatIdentifier</w:t>
      </w:r>
      <w:r>
        <w:rPr>
          <w:rFonts w:ascii="Arial" w:hAnsi="Arial" w:cs="Arial" w:hint="eastAsia"/>
        </w:rPr>
        <w:t>）</w:t>
      </w:r>
      <w:r>
        <w:rPr>
          <w:rFonts w:ascii="Arial" w:hAnsi="Arial" w:cs="Arial"/>
        </w:rPr>
        <w:t>应至少支持</w:t>
      </w:r>
      <w:r>
        <w:rPr>
          <w:rFonts w:ascii="Arial" w:hAnsi="Arial" w:cs="Arial"/>
        </w:rPr>
        <w:t>00</w:t>
      </w:r>
      <w:r>
        <w:rPr>
          <w:rFonts w:ascii="Arial" w:hAnsi="Arial" w:cs="Arial"/>
        </w:rPr>
        <w:t>。</w:t>
      </w:r>
    </w:p>
    <w:p w:rsidR="00CA79F4" w:rsidRDefault="008F2BF9">
      <w:pPr>
        <w:pStyle w:val="HRa"/>
        <w:ind w:firstLine="480"/>
        <w:rPr>
          <w:rFonts w:ascii="Arial" w:hAnsi="Arial" w:cs="Arial"/>
        </w:rPr>
      </w:pPr>
      <w:r>
        <w:rPr>
          <w:rFonts w:ascii="Arial" w:hAnsi="Arial" w:cs="Arial"/>
        </w:rPr>
        <w:t>地址</w:t>
      </w:r>
      <w:r>
        <w:rPr>
          <w:rFonts w:ascii="Arial" w:hAnsi="Arial" w:cs="Arial"/>
        </w:rPr>
        <w:t>/</w:t>
      </w:r>
      <w:r>
        <w:rPr>
          <w:rFonts w:ascii="Arial" w:hAnsi="Arial" w:cs="Arial"/>
        </w:rPr>
        <w:t>长度格式标识符</w:t>
      </w:r>
      <w:r>
        <w:rPr>
          <w:rFonts w:ascii="Arial" w:hAnsi="Arial" w:cs="Arial"/>
        </w:rPr>
        <w:t>(addressAndLengthFormatIdentifier)</w:t>
      </w:r>
      <w:r>
        <w:rPr>
          <w:rFonts w:ascii="Arial" w:hAnsi="Arial" w:cs="Arial"/>
        </w:rPr>
        <w:t>为一个字节，分为两</w:t>
      </w:r>
      <w:r>
        <w:rPr>
          <w:rFonts w:ascii="Arial" w:hAnsi="Arial" w:cs="Arial" w:hint="eastAsia"/>
        </w:rPr>
        <w:t>部分</w:t>
      </w:r>
      <w:r>
        <w:rPr>
          <w:rFonts w:ascii="Arial" w:hAnsi="Arial" w:cs="Arial"/>
        </w:rPr>
        <w:t>：</w:t>
      </w:r>
    </w:p>
    <w:p w:rsidR="00CA79F4" w:rsidRDefault="008F2BF9">
      <w:pPr>
        <w:pStyle w:val="HRa"/>
        <w:ind w:firstLine="480"/>
        <w:rPr>
          <w:rFonts w:ascii="Arial" w:hAnsi="Arial" w:cs="Arial"/>
        </w:rPr>
      </w:pPr>
      <w:r>
        <w:rPr>
          <w:rFonts w:ascii="Arial" w:hAnsi="Arial" w:cs="Arial"/>
        </w:rPr>
        <w:t>bit 7~4</w:t>
      </w:r>
      <w:r>
        <w:rPr>
          <w:rFonts w:ascii="Arial" w:hAnsi="Arial" w:cs="Arial" w:hint="eastAsia"/>
        </w:rPr>
        <w:t>：</w:t>
      </w:r>
      <w:r>
        <w:rPr>
          <w:rFonts w:ascii="Arial" w:hAnsi="Arial" w:cs="Arial" w:hint="eastAsia"/>
        </w:rPr>
        <w:t>M</w:t>
      </w:r>
      <w:r>
        <w:rPr>
          <w:rFonts w:ascii="Arial" w:hAnsi="Arial" w:cs="Arial"/>
        </w:rPr>
        <w:t>emorySize</w:t>
      </w:r>
      <w:r>
        <w:rPr>
          <w:rFonts w:ascii="Arial" w:hAnsi="Arial" w:cs="Arial" w:hint="eastAsia"/>
        </w:rPr>
        <w:t>参数的长度（字节数）；</w:t>
      </w:r>
    </w:p>
    <w:p w:rsidR="00CA79F4" w:rsidRDefault="008F2BF9">
      <w:pPr>
        <w:pStyle w:val="HRa"/>
        <w:ind w:firstLine="480"/>
        <w:rPr>
          <w:rFonts w:ascii="Arial" w:hAnsi="Arial" w:cs="Arial"/>
        </w:rPr>
      </w:pPr>
      <w:r>
        <w:rPr>
          <w:rFonts w:ascii="Arial" w:hAnsi="Arial" w:cs="Arial"/>
        </w:rPr>
        <w:t>bit 3~0</w:t>
      </w:r>
      <w:r>
        <w:rPr>
          <w:rFonts w:ascii="Arial" w:hAnsi="Arial" w:cs="Arial" w:hint="eastAsia"/>
        </w:rPr>
        <w:t>：</w:t>
      </w:r>
      <w:r>
        <w:rPr>
          <w:rFonts w:ascii="Arial" w:hAnsi="Arial" w:cs="Arial"/>
        </w:rPr>
        <w:t>MemoryAddress</w:t>
      </w:r>
      <w:r>
        <w:rPr>
          <w:rFonts w:ascii="Arial" w:hAnsi="Arial" w:cs="Arial" w:hint="eastAsia"/>
        </w:rPr>
        <w:t>参数的长度（字节数）；</w:t>
      </w:r>
    </w:p>
    <w:p w:rsidR="00CA79F4" w:rsidRDefault="008F2BF9">
      <w:pPr>
        <w:pStyle w:val="HRa"/>
        <w:ind w:firstLine="480"/>
        <w:rPr>
          <w:rFonts w:ascii="Arial" w:hAnsi="Arial" w:cs="Arial"/>
        </w:rPr>
      </w:pPr>
      <w:r>
        <w:rPr>
          <w:rFonts w:ascii="Arial" w:hAnsi="Arial" w:cs="Arial"/>
        </w:rPr>
        <w:t>MemoryAddress</w:t>
      </w:r>
      <w:r>
        <w:rPr>
          <w:rFonts w:ascii="Arial" w:hAnsi="Arial" w:cs="Arial"/>
        </w:rPr>
        <w:t>参数是数据写入</w:t>
      </w:r>
      <w:r>
        <w:rPr>
          <w:rFonts w:ascii="Arial" w:hAnsi="Arial" w:cs="Arial"/>
        </w:rPr>
        <w:t>ECU</w:t>
      </w:r>
      <w:r>
        <w:rPr>
          <w:rFonts w:ascii="Arial" w:hAnsi="Arial" w:cs="Arial"/>
        </w:rPr>
        <w:t>内存的起始地址。</w:t>
      </w:r>
    </w:p>
    <w:p w:rsidR="00CA79F4" w:rsidRDefault="008F2BF9">
      <w:pPr>
        <w:pStyle w:val="HRa"/>
        <w:ind w:firstLine="480"/>
        <w:rPr>
          <w:rFonts w:ascii="Arial" w:hAnsi="Arial" w:cs="Arial"/>
        </w:rPr>
      </w:pPr>
      <w:r>
        <w:rPr>
          <w:rFonts w:ascii="Arial" w:hAnsi="Arial" w:cs="Arial"/>
        </w:rPr>
        <w:t>MemorySize</w:t>
      </w:r>
      <w:r>
        <w:rPr>
          <w:rFonts w:ascii="Arial" w:hAnsi="Arial" w:cs="Arial"/>
        </w:rPr>
        <w:t>参数应被</w:t>
      </w:r>
      <w:r>
        <w:rPr>
          <w:rFonts w:ascii="Arial" w:hAnsi="Arial" w:cs="Arial"/>
        </w:rPr>
        <w:t>ECU</w:t>
      </w:r>
      <w:r>
        <w:rPr>
          <w:rFonts w:ascii="Arial" w:hAnsi="Arial" w:cs="Arial"/>
        </w:rPr>
        <w:t>用于比较未压缩内存大小和</w:t>
      </w:r>
      <w:r>
        <w:rPr>
          <w:rFonts w:ascii="Arial" w:hAnsi="Arial" w:cs="Arial"/>
        </w:rPr>
        <w:t>TransferData</w:t>
      </w:r>
      <w:r>
        <w:rPr>
          <w:rFonts w:ascii="Arial" w:hAnsi="Arial" w:cs="Arial"/>
        </w:rPr>
        <w:t>服务中传输数据的大小。</w:t>
      </w:r>
      <w:r>
        <w:rPr>
          <w:rFonts w:ascii="Arial" w:hAnsi="Arial" w:cs="Arial"/>
        </w:rPr>
        <w:t>memorySize</w:t>
      </w:r>
      <w:r>
        <w:rPr>
          <w:rFonts w:ascii="Arial" w:hAnsi="Arial" w:cs="Arial"/>
        </w:rPr>
        <w:t>参数所占的字节数由</w:t>
      </w:r>
      <w:r>
        <w:rPr>
          <w:rFonts w:ascii="Arial" w:hAnsi="Arial" w:cs="Arial"/>
        </w:rPr>
        <w:t>addressFormatIdentifier</w:t>
      </w:r>
      <w:r>
        <w:rPr>
          <w:rFonts w:ascii="Arial" w:hAnsi="Arial" w:cs="Arial"/>
        </w:rPr>
        <w:t>的高半元组</w:t>
      </w:r>
      <w:r>
        <w:rPr>
          <w:rFonts w:ascii="Arial" w:hAnsi="Arial" w:cs="Arial" w:hint="eastAsia"/>
        </w:rPr>
        <w:t>（</w:t>
      </w:r>
      <w:r>
        <w:rPr>
          <w:rFonts w:ascii="Arial" w:hAnsi="Arial" w:cs="Arial"/>
        </w:rPr>
        <w:t>bit7~4</w:t>
      </w:r>
      <w:r>
        <w:rPr>
          <w:rFonts w:ascii="Arial" w:hAnsi="Arial" w:cs="Arial" w:hint="eastAsia"/>
        </w:rPr>
        <w:t>）</w:t>
      </w:r>
      <w:r>
        <w:rPr>
          <w:rFonts w:ascii="Arial" w:hAnsi="Arial" w:cs="Arial"/>
        </w:rPr>
        <w:t>定义。</w:t>
      </w:r>
    </w:p>
    <w:p w:rsidR="00CA79F4" w:rsidRDefault="00CA79F4">
      <w:pPr>
        <w:pStyle w:val="HRa"/>
        <w:ind w:firstLine="480"/>
        <w:rPr>
          <w:rFonts w:ascii="Arial" w:hAnsi="Arial" w:cs="Arial"/>
        </w:rPr>
      </w:pPr>
    </w:p>
    <w:p w:rsidR="00CA79F4" w:rsidRDefault="008F2BF9">
      <w:pPr>
        <w:pStyle w:val="HR3"/>
        <w:rPr>
          <w:rFonts w:cs="Arial"/>
        </w:rPr>
      </w:pPr>
      <w:bookmarkStart w:id="398" w:name="_Toc231947455"/>
      <w:bookmarkStart w:id="399" w:name="_Toc234811451"/>
      <w:bookmarkStart w:id="400" w:name="_Toc327131884"/>
      <w:bookmarkStart w:id="401" w:name="_Toc8910740"/>
      <w:r>
        <w:rPr>
          <w:rFonts w:cs="Arial"/>
        </w:rPr>
        <w:t>执行规定</w:t>
      </w:r>
      <w:bookmarkEnd w:id="398"/>
      <w:bookmarkEnd w:id="399"/>
      <w:bookmarkEnd w:id="400"/>
      <w:bookmarkEnd w:id="401"/>
    </w:p>
    <w:p w:rsidR="00CA79F4" w:rsidRDefault="008F2BF9">
      <w:pPr>
        <w:pStyle w:val="HRa"/>
        <w:ind w:firstLine="480"/>
        <w:rPr>
          <w:rFonts w:ascii="Arial" w:hAnsi="Arial" w:cs="Arial"/>
        </w:rPr>
      </w:pPr>
      <w:r>
        <w:rPr>
          <w:rFonts w:ascii="Arial" w:hAnsi="Arial" w:cs="Arial"/>
        </w:rPr>
        <w:t>此服务没有特殊的执行规定。</w:t>
      </w:r>
    </w:p>
    <w:p w:rsidR="00CA79F4" w:rsidRDefault="00CA79F4">
      <w:pPr>
        <w:pStyle w:val="HRa"/>
        <w:ind w:firstLine="480"/>
        <w:rPr>
          <w:rFonts w:ascii="Arial" w:hAnsi="Arial" w:cs="Arial"/>
        </w:rPr>
      </w:pPr>
    </w:p>
    <w:p w:rsidR="00CA79F4" w:rsidRDefault="008F2BF9">
      <w:pPr>
        <w:pStyle w:val="HR2"/>
        <w:rPr>
          <w:rFonts w:cs="Arial"/>
        </w:rPr>
      </w:pPr>
      <w:bookmarkStart w:id="402" w:name="_Toc327131885"/>
      <w:bookmarkStart w:id="403" w:name="_Toc231947460"/>
      <w:bookmarkStart w:id="404" w:name="_Toc234811456"/>
      <w:bookmarkStart w:id="405" w:name="_Toc8910741"/>
      <w:r>
        <w:rPr>
          <w:rFonts w:cs="Arial"/>
        </w:rPr>
        <w:t>数据传输</w:t>
      </w:r>
      <w:r>
        <w:rPr>
          <w:rFonts w:cs="Arial"/>
        </w:rPr>
        <w:t xml:space="preserve"> TransferData</w:t>
      </w:r>
      <w:r>
        <w:rPr>
          <w:rFonts w:cs="Arial" w:hint="eastAsia"/>
        </w:rPr>
        <w:t>（</w:t>
      </w:r>
      <w:r>
        <w:rPr>
          <w:rFonts w:cs="Arial"/>
        </w:rPr>
        <w:t>36h</w:t>
      </w:r>
      <w:bookmarkEnd w:id="402"/>
      <w:bookmarkEnd w:id="403"/>
      <w:bookmarkEnd w:id="404"/>
      <w:r>
        <w:rPr>
          <w:rFonts w:cs="Arial" w:hint="eastAsia"/>
        </w:rPr>
        <w:t>）</w:t>
      </w:r>
      <w:bookmarkEnd w:id="405"/>
    </w:p>
    <w:p w:rsidR="00CA79F4" w:rsidRDefault="008F2BF9">
      <w:pPr>
        <w:pStyle w:val="HRa"/>
        <w:ind w:firstLine="480"/>
        <w:rPr>
          <w:rFonts w:ascii="Arial" w:hAnsi="Arial" w:cs="Arial"/>
        </w:rPr>
      </w:pPr>
      <w:r>
        <w:rPr>
          <w:rFonts w:ascii="Arial" w:hAnsi="Arial" w:cs="Arial"/>
        </w:rPr>
        <w:t>诊断工具使用此服务从诊断工具到</w:t>
      </w:r>
      <w:r>
        <w:rPr>
          <w:rFonts w:ascii="Arial" w:hAnsi="Arial" w:cs="Arial"/>
        </w:rPr>
        <w:t>ECU</w:t>
      </w:r>
      <w:r>
        <w:rPr>
          <w:rFonts w:ascii="Arial" w:hAnsi="Arial" w:cs="Arial"/>
        </w:rPr>
        <w:t>传输数据</w:t>
      </w:r>
      <w:r>
        <w:rPr>
          <w:rFonts w:ascii="Arial" w:hAnsi="Arial" w:cs="Arial" w:hint="eastAsia"/>
        </w:rPr>
        <w:t>（</w:t>
      </w:r>
      <w:r>
        <w:rPr>
          <w:rFonts w:ascii="Arial" w:hAnsi="Arial" w:cs="Arial"/>
        </w:rPr>
        <w:t>下载</w:t>
      </w:r>
      <w:r>
        <w:rPr>
          <w:rFonts w:ascii="Arial" w:hAnsi="Arial" w:cs="Arial" w:hint="eastAsia"/>
        </w:rPr>
        <w:t>）</w:t>
      </w:r>
      <w:r>
        <w:rPr>
          <w:rFonts w:ascii="Arial" w:hAnsi="Arial" w:cs="Arial"/>
        </w:rPr>
        <w:t>或者从</w:t>
      </w:r>
      <w:r>
        <w:rPr>
          <w:rFonts w:ascii="Arial" w:hAnsi="Arial" w:cs="Arial"/>
        </w:rPr>
        <w:t>ECU</w:t>
      </w:r>
      <w:r>
        <w:rPr>
          <w:rFonts w:ascii="Arial" w:hAnsi="Arial" w:cs="Arial"/>
        </w:rPr>
        <w:t>到诊断工具传输数据</w:t>
      </w:r>
      <w:r>
        <w:rPr>
          <w:rFonts w:ascii="Arial" w:hAnsi="Arial" w:cs="Arial" w:hint="eastAsia"/>
        </w:rPr>
        <w:t>（</w:t>
      </w:r>
      <w:r>
        <w:rPr>
          <w:rFonts w:ascii="Arial" w:hAnsi="Arial" w:cs="Arial"/>
        </w:rPr>
        <w:t>上传</w:t>
      </w:r>
      <w:r>
        <w:rPr>
          <w:rFonts w:ascii="Arial" w:hAnsi="Arial" w:cs="Arial" w:hint="eastAsia"/>
        </w:rPr>
        <w:t>）</w:t>
      </w:r>
      <w:r>
        <w:rPr>
          <w:rFonts w:ascii="Arial" w:hAnsi="Arial" w:cs="Arial"/>
        </w:rPr>
        <w:t>。本规范中数据传输仅限于下载。</w:t>
      </w:r>
    </w:p>
    <w:p w:rsidR="00CA79F4" w:rsidRDefault="00CA79F4">
      <w:pPr>
        <w:pStyle w:val="HRa"/>
        <w:ind w:firstLine="480"/>
        <w:rPr>
          <w:rFonts w:ascii="Arial" w:hAnsi="Arial" w:cs="Arial"/>
        </w:rPr>
      </w:pPr>
    </w:p>
    <w:p w:rsidR="00CA79F4" w:rsidRDefault="008F2BF9">
      <w:pPr>
        <w:pStyle w:val="HR3"/>
        <w:rPr>
          <w:rFonts w:cs="Arial"/>
        </w:rPr>
      </w:pPr>
      <w:bookmarkStart w:id="406" w:name="_Toc234811457"/>
      <w:bookmarkStart w:id="407" w:name="_Toc231947461"/>
      <w:bookmarkStart w:id="408" w:name="_Toc327131886"/>
      <w:bookmarkStart w:id="409" w:name="_Toc8910742"/>
      <w:r>
        <w:rPr>
          <w:rFonts w:cs="Arial"/>
        </w:rPr>
        <w:t>报文格式</w:t>
      </w:r>
      <w:bookmarkEnd w:id="406"/>
      <w:bookmarkEnd w:id="407"/>
      <w:bookmarkEnd w:id="408"/>
      <w:bookmarkEnd w:id="409"/>
    </w:p>
    <w:p w:rsidR="00CA79F4" w:rsidRDefault="008F2BF9">
      <w:pPr>
        <w:rPr>
          <w:rFonts w:ascii="Arial" w:hAnsi="Arial" w:cs="Arial"/>
          <w:sz w:val="24"/>
        </w:rPr>
      </w:pPr>
      <w:r>
        <w:rPr>
          <w:rFonts w:ascii="Arial" w:hAnsi="Arial" w:cs="Arial"/>
          <w:sz w:val="24"/>
        </w:rPr>
        <w:t>请求</w:t>
      </w:r>
    </w:p>
    <w:tbl>
      <w:tblPr>
        <w:tblW w:w="9358" w:type="dxa"/>
        <w:tblInd w:w="5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50" w:type="dxa"/>
          <w:right w:w="50" w:type="dxa"/>
        </w:tblCellMar>
        <w:tblLook w:val="04A0" w:firstRow="1" w:lastRow="0" w:firstColumn="1" w:lastColumn="0" w:noHBand="0" w:noVBand="1"/>
      </w:tblPr>
      <w:tblGrid>
        <w:gridCol w:w="849"/>
        <w:gridCol w:w="6403"/>
        <w:gridCol w:w="680"/>
        <w:gridCol w:w="1426"/>
      </w:tblGrid>
      <w:tr w:rsidR="00CA79F4">
        <w:trPr>
          <w:tblHeader/>
        </w:trPr>
        <w:tc>
          <w:tcPr>
            <w:tcW w:w="849" w:type="dxa"/>
            <w:shd w:val="clear" w:color="auto" w:fill="D9D9D9"/>
            <w:vAlign w:val="center"/>
          </w:tcPr>
          <w:p w:rsidR="00CA79F4" w:rsidRDefault="008F2BF9">
            <w:pPr>
              <w:pStyle w:val="FormatvorlageTableFirstRow"/>
              <w:jc w:val="both"/>
              <w:rPr>
                <w:rFonts w:eastAsia="宋体" w:cs="Arial"/>
                <w:sz w:val="24"/>
                <w:szCs w:val="24"/>
                <w:lang w:eastAsia="zh-CN"/>
              </w:rPr>
            </w:pPr>
            <w:r>
              <w:rPr>
                <w:rFonts w:eastAsia="宋体" w:cs="Arial"/>
                <w:sz w:val="24"/>
                <w:szCs w:val="24"/>
                <w:lang w:eastAsia="zh-CN"/>
              </w:rPr>
              <w:t>字节</w:t>
            </w:r>
          </w:p>
        </w:tc>
        <w:tc>
          <w:tcPr>
            <w:tcW w:w="6403" w:type="dxa"/>
            <w:shd w:val="clear" w:color="auto" w:fill="D9D9D9"/>
            <w:vAlign w:val="center"/>
          </w:tcPr>
          <w:p w:rsidR="00CA79F4" w:rsidRDefault="008F2BF9">
            <w:pPr>
              <w:pStyle w:val="FormatvorlageTableFirstRow"/>
              <w:jc w:val="both"/>
              <w:rPr>
                <w:rFonts w:eastAsia="宋体" w:cs="Arial"/>
                <w:sz w:val="24"/>
                <w:szCs w:val="24"/>
                <w:lang w:eastAsia="zh-CN"/>
              </w:rPr>
            </w:pPr>
            <w:r>
              <w:rPr>
                <w:rFonts w:eastAsia="宋体" w:cs="Arial"/>
                <w:sz w:val="24"/>
                <w:szCs w:val="24"/>
                <w:lang w:eastAsia="zh-CN"/>
              </w:rPr>
              <w:t>参数名称</w:t>
            </w:r>
          </w:p>
        </w:tc>
        <w:tc>
          <w:tcPr>
            <w:tcW w:w="680" w:type="dxa"/>
            <w:shd w:val="clear" w:color="auto" w:fill="D9D9D9"/>
            <w:vAlign w:val="center"/>
          </w:tcPr>
          <w:p w:rsidR="00CA79F4" w:rsidRDefault="008F2BF9">
            <w:pPr>
              <w:pStyle w:val="FormatvorlageTableFirstRow"/>
              <w:jc w:val="both"/>
              <w:rPr>
                <w:rFonts w:eastAsia="宋体" w:cs="Arial"/>
                <w:sz w:val="24"/>
                <w:szCs w:val="24"/>
              </w:rPr>
            </w:pPr>
            <w:r>
              <w:rPr>
                <w:rFonts w:eastAsia="宋体" w:cs="Arial"/>
                <w:sz w:val="24"/>
                <w:szCs w:val="24"/>
              </w:rPr>
              <w:t>Cvt</w:t>
            </w:r>
          </w:p>
        </w:tc>
        <w:tc>
          <w:tcPr>
            <w:tcW w:w="1426" w:type="dxa"/>
            <w:shd w:val="clear" w:color="auto" w:fill="D9D9D9"/>
            <w:vAlign w:val="center"/>
          </w:tcPr>
          <w:p w:rsidR="00CA79F4" w:rsidRDefault="008F2BF9">
            <w:pPr>
              <w:pStyle w:val="FormatvorlageTableFirstRow"/>
              <w:jc w:val="both"/>
              <w:rPr>
                <w:rFonts w:eastAsia="宋体" w:cs="Arial"/>
                <w:sz w:val="24"/>
                <w:szCs w:val="24"/>
              </w:rPr>
            </w:pPr>
            <w:r>
              <w:rPr>
                <w:rFonts w:eastAsia="宋体" w:cs="Arial"/>
                <w:sz w:val="24"/>
                <w:szCs w:val="24"/>
                <w:lang w:eastAsia="zh-CN"/>
              </w:rPr>
              <w:t>数值</w:t>
            </w:r>
            <w:r>
              <w:rPr>
                <w:rFonts w:eastAsia="宋体" w:cs="Arial"/>
                <w:sz w:val="24"/>
                <w:szCs w:val="24"/>
              </w:rPr>
              <w:t>(hex)</w:t>
            </w:r>
          </w:p>
        </w:tc>
      </w:tr>
      <w:tr w:rsidR="00CA79F4">
        <w:tc>
          <w:tcPr>
            <w:tcW w:w="849" w:type="dxa"/>
          </w:tcPr>
          <w:p w:rsidR="00CA79F4" w:rsidRDefault="008F2BF9">
            <w:pPr>
              <w:pStyle w:val="Tabellentext"/>
              <w:rPr>
                <w:rFonts w:cs="Arial"/>
                <w:sz w:val="24"/>
                <w:szCs w:val="24"/>
              </w:rPr>
            </w:pPr>
            <w:r>
              <w:rPr>
                <w:rFonts w:cs="Arial"/>
                <w:sz w:val="24"/>
                <w:szCs w:val="24"/>
              </w:rPr>
              <w:t>#1</w:t>
            </w:r>
          </w:p>
        </w:tc>
        <w:tc>
          <w:tcPr>
            <w:tcW w:w="6403" w:type="dxa"/>
          </w:tcPr>
          <w:p w:rsidR="00CA79F4" w:rsidRDefault="008F2BF9">
            <w:pPr>
              <w:pStyle w:val="Tabellentext"/>
              <w:rPr>
                <w:rFonts w:cs="Arial"/>
                <w:sz w:val="24"/>
                <w:szCs w:val="24"/>
              </w:rPr>
            </w:pPr>
            <w:r>
              <w:rPr>
                <w:rFonts w:cs="Arial"/>
                <w:sz w:val="24"/>
                <w:szCs w:val="24"/>
              </w:rPr>
              <w:t>RequestServiceIdentifier</w:t>
            </w:r>
          </w:p>
        </w:tc>
        <w:tc>
          <w:tcPr>
            <w:tcW w:w="680" w:type="dxa"/>
          </w:tcPr>
          <w:p w:rsidR="00CA79F4" w:rsidRDefault="008F2BF9">
            <w:pPr>
              <w:pStyle w:val="Tabellentext"/>
              <w:rPr>
                <w:rFonts w:cs="Arial"/>
                <w:sz w:val="24"/>
                <w:szCs w:val="24"/>
              </w:rPr>
            </w:pPr>
            <w:r>
              <w:rPr>
                <w:rFonts w:cs="Arial"/>
                <w:sz w:val="24"/>
                <w:szCs w:val="24"/>
              </w:rPr>
              <w:t>M</w:t>
            </w:r>
          </w:p>
        </w:tc>
        <w:tc>
          <w:tcPr>
            <w:tcW w:w="1426" w:type="dxa"/>
          </w:tcPr>
          <w:p w:rsidR="00CA79F4" w:rsidRDefault="008F2BF9">
            <w:pPr>
              <w:pStyle w:val="Tabellentext"/>
              <w:rPr>
                <w:rFonts w:cs="Arial"/>
                <w:sz w:val="24"/>
                <w:szCs w:val="24"/>
              </w:rPr>
            </w:pPr>
            <w:r>
              <w:rPr>
                <w:rFonts w:cs="Arial"/>
                <w:sz w:val="24"/>
                <w:szCs w:val="24"/>
              </w:rPr>
              <w:t>36</w:t>
            </w:r>
          </w:p>
        </w:tc>
      </w:tr>
      <w:tr w:rsidR="00CA79F4">
        <w:tc>
          <w:tcPr>
            <w:tcW w:w="849" w:type="dxa"/>
          </w:tcPr>
          <w:p w:rsidR="00CA79F4" w:rsidRDefault="008F2BF9">
            <w:pPr>
              <w:pStyle w:val="Tabellentext"/>
              <w:rPr>
                <w:rFonts w:cs="Arial"/>
                <w:sz w:val="24"/>
                <w:szCs w:val="24"/>
              </w:rPr>
            </w:pPr>
            <w:r>
              <w:rPr>
                <w:rFonts w:cs="Arial"/>
                <w:sz w:val="24"/>
                <w:szCs w:val="24"/>
              </w:rPr>
              <w:t>#2</w:t>
            </w:r>
          </w:p>
        </w:tc>
        <w:tc>
          <w:tcPr>
            <w:tcW w:w="6403" w:type="dxa"/>
          </w:tcPr>
          <w:p w:rsidR="00CA79F4" w:rsidRDefault="008F2BF9">
            <w:pPr>
              <w:pStyle w:val="Tabellentext"/>
              <w:rPr>
                <w:rFonts w:cs="Arial"/>
                <w:sz w:val="24"/>
                <w:szCs w:val="24"/>
              </w:rPr>
            </w:pPr>
            <w:r>
              <w:rPr>
                <w:rFonts w:cs="Arial"/>
                <w:sz w:val="24"/>
                <w:szCs w:val="24"/>
              </w:rPr>
              <w:t>BlockSequenceCounter</w:t>
            </w:r>
          </w:p>
        </w:tc>
        <w:tc>
          <w:tcPr>
            <w:tcW w:w="680" w:type="dxa"/>
          </w:tcPr>
          <w:p w:rsidR="00CA79F4" w:rsidRDefault="008F2BF9">
            <w:pPr>
              <w:pStyle w:val="Tabellentext"/>
              <w:rPr>
                <w:rFonts w:cs="Arial"/>
                <w:sz w:val="24"/>
                <w:szCs w:val="24"/>
              </w:rPr>
            </w:pPr>
            <w:r>
              <w:rPr>
                <w:rFonts w:cs="Arial"/>
                <w:sz w:val="24"/>
                <w:szCs w:val="24"/>
              </w:rPr>
              <w:t>M</w:t>
            </w:r>
          </w:p>
        </w:tc>
        <w:tc>
          <w:tcPr>
            <w:tcW w:w="1426" w:type="dxa"/>
          </w:tcPr>
          <w:p w:rsidR="00CA79F4" w:rsidRDefault="008F2BF9">
            <w:pPr>
              <w:pStyle w:val="Tabellentext"/>
              <w:rPr>
                <w:rFonts w:cs="Arial"/>
                <w:sz w:val="24"/>
                <w:szCs w:val="24"/>
              </w:rPr>
            </w:pPr>
            <w:r>
              <w:rPr>
                <w:rFonts w:cs="Arial"/>
                <w:sz w:val="24"/>
                <w:szCs w:val="24"/>
              </w:rPr>
              <w:t>00-FF</w:t>
            </w:r>
          </w:p>
        </w:tc>
      </w:tr>
      <w:tr w:rsidR="00CA79F4">
        <w:tc>
          <w:tcPr>
            <w:tcW w:w="849" w:type="dxa"/>
          </w:tcPr>
          <w:p w:rsidR="00CA79F4" w:rsidRDefault="00CA79F4">
            <w:pPr>
              <w:pStyle w:val="Tabellentext"/>
              <w:rPr>
                <w:rFonts w:cs="Arial"/>
                <w:sz w:val="24"/>
                <w:szCs w:val="24"/>
              </w:rPr>
            </w:pPr>
          </w:p>
          <w:p w:rsidR="00CA79F4" w:rsidRDefault="008F2BF9">
            <w:pPr>
              <w:pStyle w:val="Tabellentext"/>
              <w:rPr>
                <w:rFonts w:cs="Arial"/>
                <w:sz w:val="24"/>
                <w:szCs w:val="24"/>
              </w:rPr>
            </w:pPr>
            <w:r>
              <w:rPr>
                <w:rFonts w:cs="Arial"/>
                <w:sz w:val="24"/>
                <w:szCs w:val="24"/>
              </w:rPr>
              <w:t>#3</w:t>
            </w:r>
          </w:p>
          <w:p w:rsidR="00CA79F4" w:rsidRDefault="008F2BF9">
            <w:pPr>
              <w:pStyle w:val="Tabellentext"/>
              <w:rPr>
                <w:rFonts w:cs="Arial"/>
                <w:sz w:val="24"/>
                <w:szCs w:val="24"/>
              </w:rPr>
            </w:pPr>
            <w:r>
              <w:rPr>
                <w:rFonts w:cs="Arial"/>
                <w:sz w:val="24"/>
                <w:szCs w:val="24"/>
              </w:rPr>
              <w:lastRenderedPageBreak/>
              <w:t>：</w:t>
            </w:r>
          </w:p>
          <w:p w:rsidR="00CA79F4" w:rsidRDefault="008F2BF9">
            <w:pPr>
              <w:pStyle w:val="Tabellentext"/>
              <w:rPr>
                <w:rFonts w:cs="Arial"/>
                <w:sz w:val="24"/>
                <w:szCs w:val="24"/>
              </w:rPr>
            </w:pPr>
            <w:r>
              <w:rPr>
                <w:rFonts w:cs="Arial"/>
                <w:sz w:val="24"/>
                <w:szCs w:val="24"/>
              </w:rPr>
              <w:t>#n</w:t>
            </w:r>
          </w:p>
        </w:tc>
        <w:tc>
          <w:tcPr>
            <w:tcW w:w="6403" w:type="dxa"/>
          </w:tcPr>
          <w:p w:rsidR="00CA79F4" w:rsidRDefault="008F2BF9">
            <w:pPr>
              <w:pStyle w:val="Tabellentext"/>
              <w:rPr>
                <w:rFonts w:cs="Arial"/>
                <w:sz w:val="24"/>
                <w:szCs w:val="24"/>
              </w:rPr>
            </w:pPr>
            <w:r>
              <w:rPr>
                <w:rFonts w:cs="Arial"/>
                <w:sz w:val="24"/>
                <w:szCs w:val="24"/>
              </w:rPr>
              <w:lastRenderedPageBreak/>
              <w:t xml:space="preserve">TransferRequestParameterRecord [ ] = [ </w:t>
            </w:r>
          </w:p>
          <w:p w:rsidR="00CA79F4" w:rsidRDefault="008F2BF9">
            <w:pPr>
              <w:pStyle w:val="Tabellentext"/>
              <w:rPr>
                <w:rFonts w:cs="Arial"/>
                <w:sz w:val="24"/>
                <w:szCs w:val="24"/>
              </w:rPr>
            </w:pPr>
            <w:r>
              <w:rPr>
                <w:rFonts w:cs="Arial"/>
                <w:sz w:val="24"/>
                <w:szCs w:val="24"/>
              </w:rPr>
              <w:t xml:space="preserve">                      transferRequestParameter#1</w:t>
            </w:r>
          </w:p>
          <w:p w:rsidR="00CA79F4" w:rsidRDefault="008F2BF9">
            <w:pPr>
              <w:pStyle w:val="Tabellentext"/>
              <w:rPr>
                <w:rFonts w:cs="Arial"/>
                <w:sz w:val="24"/>
                <w:szCs w:val="24"/>
              </w:rPr>
            </w:pPr>
            <w:r>
              <w:rPr>
                <w:rFonts w:cs="Arial"/>
                <w:sz w:val="24"/>
                <w:szCs w:val="24"/>
              </w:rPr>
              <w:lastRenderedPageBreak/>
              <w:t xml:space="preserve">                      </w:t>
            </w:r>
            <w:r>
              <w:rPr>
                <w:rFonts w:cs="Arial"/>
                <w:sz w:val="24"/>
                <w:szCs w:val="24"/>
              </w:rPr>
              <w:t>：</w:t>
            </w:r>
          </w:p>
          <w:p w:rsidR="00CA79F4" w:rsidRDefault="008F2BF9">
            <w:pPr>
              <w:pStyle w:val="Tabellentext"/>
              <w:rPr>
                <w:rFonts w:cs="Arial"/>
                <w:sz w:val="24"/>
                <w:szCs w:val="24"/>
              </w:rPr>
            </w:pPr>
            <w:r>
              <w:rPr>
                <w:rFonts w:cs="Arial"/>
                <w:sz w:val="24"/>
                <w:szCs w:val="24"/>
              </w:rPr>
              <w:t xml:space="preserve">                      transferRequestParameter#m ]</w:t>
            </w:r>
          </w:p>
        </w:tc>
        <w:tc>
          <w:tcPr>
            <w:tcW w:w="680" w:type="dxa"/>
          </w:tcPr>
          <w:p w:rsidR="00CA79F4" w:rsidRDefault="00CA79F4">
            <w:pPr>
              <w:pStyle w:val="Tabellentext"/>
              <w:rPr>
                <w:rFonts w:cs="Arial"/>
                <w:sz w:val="24"/>
                <w:szCs w:val="24"/>
              </w:rPr>
            </w:pPr>
          </w:p>
          <w:p w:rsidR="00CA79F4" w:rsidRDefault="008F2BF9">
            <w:pPr>
              <w:pStyle w:val="Tabellentext"/>
              <w:rPr>
                <w:rFonts w:cs="Arial"/>
                <w:sz w:val="24"/>
                <w:szCs w:val="24"/>
              </w:rPr>
            </w:pPr>
            <w:r>
              <w:rPr>
                <w:rFonts w:cs="Arial"/>
                <w:sz w:val="24"/>
                <w:szCs w:val="24"/>
              </w:rPr>
              <w:t>C</w:t>
            </w:r>
          </w:p>
          <w:p w:rsidR="00CA79F4" w:rsidRDefault="008F2BF9">
            <w:pPr>
              <w:pStyle w:val="Tabellentext"/>
              <w:rPr>
                <w:rFonts w:cs="Arial"/>
                <w:sz w:val="24"/>
                <w:szCs w:val="24"/>
              </w:rPr>
            </w:pPr>
            <w:r>
              <w:rPr>
                <w:rFonts w:cs="Arial"/>
                <w:sz w:val="24"/>
                <w:szCs w:val="24"/>
              </w:rPr>
              <w:lastRenderedPageBreak/>
              <w:t>：</w:t>
            </w:r>
          </w:p>
          <w:p w:rsidR="00CA79F4" w:rsidRDefault="008F2BF9">
            <w:pPr>
              <w:pStyle w:val="Tabellentext"/>
              <w:rPr>
                <w:rFonts w:cs="Arial"/>
                <w:sz w:val="24"/>
                <w:szCs w:val="24"/>
              </w:rPr>
            </w:pPr>
            <w:r>
              <w:rPr>
                <w:rFonts w:cs="Arial"/>
                <w:sz w:val="24"/>
                <w:szCs w:val="24"/>
              </w:rPr>
              <w:t>U</w:t>
            </w:r>
          </w:p>
        </w:tc>
        <w:tc>
          <w:tcPr>
            <w:tcW w:w="1426" w:type="dxa"/>
          </w:tcPr>
          <w:p w:rsidR="00CA79F4" w:rsidRDefault="00CA79F4">
            <w:pPr>
              <w:pStyle w:val="Tabellentext"/>
              <w:rPr>
                <w:rFonts w:cs="Arial"/>
                <w:sz w:val="24"/>
                <w:szCs w:val="24"/>
              </w:rPr>
            </w:pPr>
          </w:p>
          <w:p w:rsidR="00CA79F4" w:rsidRDefault="008F2BF9">
            <w:pPr>
              <w:pStyle w:val="Tabellentext"/>
              <w:rPr>
                <w:rFonts w:cs="Arial"/>
                <w:sz w:val="24"/>
                <w:szCs w:val="24"/>
              </w:rPr>
            </w:pPr>
            <w:r>
              <w:rPr>
                <w:rFonts w:cs="Arial"/>
                <w:sz w:val="24"/>
                <w:szCs w:val="24"/>
              </w:rPr>
              <w:t>00-FF</w:t>
            </w:r>
          </w:p>
          <w:p w:rsidR="00CA79F4" w:rsidRDefault="008F2BF9">
            <w:pPr>
              <w:pStyle w:val="Tabellentext"/>
              <w:rPr>
                <w:rFonts w:cs="Arial"/>
                <w:sz w:val="24"/>
                <w:szCs w:val="24"/>
              </w:rPr>
            </w:pPr>
            <w:r>
              <w:rPr>
                <w:rFonts w:cs="Arial"/>
                <w:sz w:val="24"/>
                <w:szCs w:val="24"/>
              </w:rPr>
              <w:lastRenderedPageBreak/>
              <w:t>：</w:t>
            </w:r>
          </w:p>
          <w:p w:rsidR="00CA79F4" w:rsidRDefault="008F2BF9">
            <w:pPr>
              <w:pStyle w:val="Tabellentext"/>
              <w:rPr>
                <w:rFonts w:cs="Arial"/>
                <w:sz w:val="24"/>
                <w:szCs w:val="24"/>
              </w:rPr>
            </w:pPr>
            <w:r>
              <w:rPr>
                <w:rFonts w:cs="Arial"/>
                <w:sz w:val="24"/>
                <w:szCs w:val="24"/>
              </w:rPr>
              <w:t>00-FF</w:t>
            </w:r>
          </w:p>
        </w:tc>
      </w:tr>
      <w:tr w:rsidR="00CA79F4">
        <w:tc>
          <w:tcPr>
            <w:tcW w:w="9358" w:type="dxa"/>
            <w:gridSpan w:val="4"/>
          </w:tcPr>
          <w:p w:rsidR="00CA79F4" w:rsidRDefault="008F2BF9">
            <w:pPr>
              <w:pStyle w:val="Tabellentext"/>
              <w:rPr>
                <w:rFonts w:cs="Arial"/>
                <w:sz w:val="24"/>
                <w:szCs w:val="24"/>
              </w:rPr>
            </w:pPr>
            <w:r>
              <w:rPr>
                <w:rFonts w:cs="Arial"/>
                <w:sz w:val="24"/>
                <w:szCs w:val="24"/>
              </w:rPr>
              <w:lastRenderedPageBreak/>
              <w:t xml:space="preserve">C = </w:t>
            </w:r>
            <w:r>
              <w:rPr>
                <w:rFonts w:cs="Arial"/>
                <w:sz w:val="24"/>
                <w:szCs w:val="24"/>
              </w:rPr>
              <w:t>下载过程强制使用此参数。</w:t>
            </w:r>
          </w:p>
        </w:tc>
      </w:tr>
    </w:tbl>
    <w:p w:rsidR="00CA79F4" w:rsidRDefault="00CA79F4">
      <w:pPr>
        <w:rPr>
          <w:rFonts w:ascii="Arial" w:hAnsi="Arial" w:cs="Arial"/>
          <w:sz w:val="24"/>
        </w:rPr>
      </w:pPr>
    </w:p>
    <w:p w:rsidR="00CA79F4" w:rsidRDefault="008F2BF9">
      <w:pPr>
        <w:rPr>
          <w:rFonts w:ascii="Arial" w:hAnsi="Arial" w:cs="Arial"/>
          <w:sz w:val="24"/>
        </w:rPr>
      </w:pPr>
      <w:r>
        <w:rPr>
          <w:rFonts w:ascii="Arial" w:hAnsi="Arial" w:cs="Arial"/>
          <w:sz w:val="24"/>
        </w:rPr>
        <w:t>肯定响应</w:t>
      </w:r>
    </w:p>
    <w:tbl>
      <w:tblPr>
        <w:tblW w:w="9358" w:type="dxa"/>
        <w:tblInd w:w="5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50" w:type="dxa"/>
          <w:right w:w="50" w:type="dxa"/>
        </w:tblCellMar>
        <w:tblLook w:val="04A0" w:firstRow="1" w:lastRow="0" w:firstColumn="1" w:lastColumn="0" w:noHBand="0" w:noVBand="1"/>
      </w:tblPr>
      <w:tblGrid>
        <w:gridCol w:w="849"/>
        <w:gridCol w:w="6403"/>
        <w:gridCol w:w="680"/>
        <w:gridCol w:w="1426"/>
      </w:tblGrid>
      <w:tr w:rsidR="00CA79F4">
        <w:trPr>
          <w:tblHeader/>
        </w:trPr>
        <w:tc>
          <w:tcPr>
            <w:tcW w:w="849" w:type="dxa"/>
            <w:tcBorders>
              <w:top w:val="single" w:sz="12" w:space="0" w:color="000000"/>
              <w:bottom w:val="single" w:sz="6" w:space="0" w:color="000000"/>
            </w:tcBorders>
            <w:shd w:val="clear" w:color="auto" w:fill="D9D9D9"/>
            <w:vAlign w:val="center"/>
          </w:tcPr>
          <w:p w:rsidR="00CA79F4" w:rsidRDefault="008F2BF9">
            <w:pPr>
              <w:pStyle w:val="FormatvorlageTableFirstRow"/>
              <w:jc w:val="both"/>
              <w:rPr>
                <w:rFonts w:eastAsia="宋体" w:cs="Arial"/>
                <w:sz w:val="24"/>
                <w:szCs w:val="24"/>
                <w:lang w:eastAsia="zh-CN"/>
              </w:rPr>
            </w:pPr>
            <w:r>
              <w:rPr>
                <w:rFonts w:eastAsia="宋体" w:cs="Arial"/>
                <w:sz w:val="24"/>
                <w:szCs w:val="24"/>
                <w:lang w:eastAsia="zh-CN"/>
              </w:rPr>
              <w:t>字节</w:t>
            </w:r>
          </w:p>
        </w:tc>
        <w:tc>
          <w:tcPr>
            <w:tcW w:w="6403" w:type="dxa"/>
            <w:tcBorders>
              <w:top w:val="single" w:sz="12" w:space="0" w:color="000000"/>
              <w:bottom w:val="single" w:sz="6" w:space="0" w:color="000000"/>
            </w:tcBorders>
            <w:shd w:val="clear" w:color="auto" w:fill="D9D9D9"/>
            <w:vAlign w:val="center"/>
          </w:tcPr>
          <w:p w:rsidR="00CA79F4" w:rsidRDefault="008F2BF9">
            <w:pPr>
              <w:pStyle w:val="FormatvorlageTableFirstRow"/>
              <w:jc w:val="both"/>
              <w:rPr>
                <w:rFonts w:eastAsia="宋体" w:cs="Arial"/>
                <w:sz w:val="24"/>
                <w:szCs w:val="24"/>
                <w:lang w:eastAsia="zh-CN"/>
              </w:rPr>
            </w:pPr>
            <w:r>
              <w:rPr>
                <w:rFonts w:eastAsia="宋体" w:cs="Arial"/>
                <w:sz w:val="24"/>
                <w:szCs w:val="24"/>
                <w:lang w:eastAsia="zh-CN"/>
              </w:rPr>
              <w:t>参数名称</w:t>
            </w:r>
          </w:p>
        </w:tc>
        <w:tc>
          <w:tcPr>
            <w:tcW w:w="680" w:type="dxa"/>
            <w:tcBorders>
              <w:top w:val="single" w:sz="12" w:space="0" w:color="000000"/>
              <w:bottom w:val="single" w:sz="6" w:space="0" w:color="000000"/>
            </w:tcBorders>
            <w:shd w:val="clear" w:color="auto" w:fill="D9D9D9"/>
            <w:vAlign w:val="center"/>
          </w:tcPr>
          <w:p w:rsidR="00CA79F4" w:rsidRDefault="008F2BF9">
            <w:pPr>
              <w:pStyle w:val="FormatvorlageTableFirstRow"/>
              <w:jc w:val="both"/>
              <w:rPr>
                <w:rFonts w:eastAsia="宋体" w:cs="Arial"/>
                <w:sz w:val="24"/>
                <w:szCs w:val="24"/>
              </w:rPr>
            </w:pPr>
            <w:r>
              <w:rPr>
                <w:rFonts w:eastAsia="宋体" w:cs="Arial"/>
                <w:sz w:val="24"/>
                <w:szCs w:val="24"/>
              </w:rPr>
              <w:t>Cvt</w:t>
            </w:r>
          </w:p>
        </w:tc>
        <w:tc>
          <w:tcPr>
            <w:tcW w:w="1426" w:type="dxa"/>
            <w:tcBorders>
              <w:top w:val="single" w:sz="12" w:space="0" w:color="000000"/>
              <w:bottom w:val="single" w:sz="6" w:space="0" w:color="000000"/>
            </w:tcBorders>
            <w:shd w:val="clear" w:color="auto" w:fill="D9D9D9"/>
            <w:vAlign w:val="center"/>
          </w:tcPr>
          <w:p w:rsidR="00CA79F4" w:rsidRDefault="008F2BF9">
            <w:pPr>
              <w:pStyle w:val="FormatvorlageTableFirstRow"/>
              <w:jc w:val="both"/>
              <w:rPr>
                <w:rFonts w:eastAsia="宋体" w:cs="Arial"/>
                <w:sz w:val="24"/>
                <w:szCs w:val="24"/>
              </w:rPr>
            </w:pPr>
            <w:r>
              <w:rPr>
                <w:rFonts w:eastAsia="宋体" w:cs="Arial"/>
                <w:sz w:val="24"/>
                <w:szCs w:val="24"/>
                <w:lang w:eastAsia="zh-CN"/>
              </w:rPr>
              <w:t>数值</w:t>
            </w:r>
            <w:r>
              <w:rPr>
                <w:rFonts w:eastAsia="宋体" w:cs="Arial"/>
                <w:sz w:val="24"/>
                <w:szCs w:val="24"/>
              </w:rPr>
              <w:t>(hex)</w:t>
            </w:r>
          </w:p>
        </w:tc>
      </w:tr>
      <w:tr w:rsidR="00CA79F4">
        <w:tc>
          <w:tcPr>
            <w:tcW w:w="849" w:type="dxa"/>
            <w:tcBorders>
              <w:top w:val="single" w:sz="6" w:space="0" w:color="000000"/>
            </w:tcBorders>
          </w:tcPr>
          <w:p w:rsidR="00CA79F4" w:rsidRDefault="008F2BF9">
            <w:pPr>
              <w:pStyle w:val="Tabellentext"/>
              <w:rPr>
                <w:rFonts w:cs="Arial"/>
                <w:sz w:val="24"/>
                <w:szCs w:val="24"/>
              </w:rPr>
            </w:pPr>
            <w:r>
              <w:rPr>
                <w:rFonts w:cs="Arial"/>
                <w:sz w:val="24"/>
                <w:szCs w:val="24"/>
              </w:rPr>
              <w:t>#1</w:t>
            </w:r>
          </w:p>
        </w:tc>
        <w:tc>
          <w:tcPr>
            <w:tcW w:w="6403" w:type="dxa"/>
            <w:tcBorders>
              <w:top w:val="single" w:sz="6" w:space="0" w:color="000000"/>
            </w:tcBorders>
          </w:tcPr>
          <w:p w:rsidR="00CA79F4" w:rsidRDefault="008F2BF9">
            <w:pPr>
              <w:pStyle w:val="Tabellentext"/>
              <w:rPr>
                <w:rFonts w:cs="Arial"/>
                <w:sz w:val="24"/>
                <w:szCs w:val="24"/>
              </w:rPr>
            </w:pPr>
            <w:r>
              <w:rPr>
                <w:rFonts w:cs="Arial"/>
                <w:sz w:val="24"/>
                <w:szCs w:val="24"/>
              </w:rPr>
              <w:t>PositiveResponseServiceIdentifier</w:t>
            </w:r>
          </w:p>
        </w:tc>
        <w:tc>
          <w:tcPr>
            <w:tcW w:w="680" w:type="dxa"/>
            <w:tcBorders>
              <w:top w:val="single" w:sz="6" w:space="0" w:color="000000"/>
            </w:tcBorders>
          </w:tcPr>
          <w:p w:rsidR="00CA79F4" w:rsidRDefault="008F2BF9">
            <w:pPr>
              <w:pStyle w:val="Tabellentext"/>
              <w:rPr>
                <w:rFonts w:cs="Arial"/>
                <w:sz w:val="24"/>
                <w:szCs w:val="24"/>
              </w:rPr>
            </w:pPr>
            <w:r>
              <w:rPr>
                <w:rFonts w:cs="Arial"/>
                <w:sz w:val="24"/>
                <w:szCs w:val="24"/>
              </w:rPr>
              <w:t>M</w:t>
            </w:r>
          </w:p>
        </w:tc>
        <w:tc>
          <w:tcPr>
            <w:tcW w:w="1426" w:type="dxa"/>
            <w:tcBorders>
              <w:top w:val="single" w:sz="6" w:space="0" w:color="000000"/>
            </w:tcBorders>
          </w:tcPr>
          <w:p w:rsidR="00CA79F4" w:rsidRDefault="008F2BF9">
            <w:pPr>
              <w:pStyle w:val="Tabellentext"/>
              <w:rPr>
                <w:rFonts w:cs="Arial"/>
                <w:sz w:val="24"/>
                <w:szCs w:val="24"/>
              </w:rPr>
            </w:pPr>
            <w:r>
              <w:rPr>
                <w:rFonts w:cs="Arial"/>
                <w:sz w:val="24"/>
                <w:szCs w:val="24"/>
              </w:rPr>
              <w:t>76</w:t>
            </w:r>
          </w:p>
        </w:tc>
      </w:tr>
      <w:tr w:rsidR="00CA79F4">
        <w:tc>
          <w:tcPr>
            <w:tcW w:w="849" w:type="dxa"/>
          </w:tcPr>
          <w:p w:rsidR="00CA79F4" w:rsidRDefault="008F2BF9">
            <w:pPr>
              <w:pStyle w:val="Tabellentext"/>
              <w:rPr>
                <w:rFonts w:cs="Arial"/>
                <w:sz w:val="24"/>
                <w:szCs w:val="24"/>
              </w:rPr>
            </w:pPr>
            <w:r>
              <w:rPr>
                <w:rFonts w:cs="Arial"/>
                <w:sz w:val="24"/>
                <w:szCs w:val="24"/>
              </w:rPr>
              <w:t>#2</w:t>
            </w:r>
          </w:p>
        </w:tc>
        <w:tc>
          <w:tcPr>
            <w:tcW w:w="6403" w:type="dxa"/>
          </w:tcPr>
          <w:p w:rsidR="00CA79F4" w:rsidRDefault="008F2BF9">
            <w:pPr>
              <w:pStyle w:val="Tabellentext"/>
              <w:rPr>
                <w:rFonts w:cs="Arial"/>
                <w:sz w:val="24"/>
                <w:szCs w:val="24"/>
              </w:rPr>
            </w:pPr>
            <w:r>
              <w:rPr>
                <w:rFonts w:cs="Arial"/>
                <w:sz w:val="24"/>
                <w:szCs w:val="24"/>
              </w:rPr>
              <w:t>BlockSequenceCounter</w:t>
            </w:r>
          </w:p>
        </w:tc>
        <w:tc>
          <w:tcPr>
            <w:tcW w:w="680" w:type="dxa"/>
          </w:tcPr>
          <w:p w:rsidR="00CA79F4" w:rsidRDefault="008F2BF9">
            <w:pPr>
              <w:pStyle w:val="Tabellentext"/>
              <w:rPr>
                <w:rFonts w:cs="Arial"/>
                <w:sz w:val="24"/>
                <w:szCs w:val="24"/>
              </w:rPr>
            </w:pPr>
            <w:r>
              <w:rPr>
                <w:rFonts w:cs="Arial"/>
                <w:sz w:val="24"/>
                <w:szCs w:val="24"/>
              </w:rPr>
              <w:t>M</w:t>
            </w:r>
          </w:p>
        </w:tc>
        <w:tc>
          <w:tcPr>
            <w:tcW w:w="1426" w:type="dxa"/>
          </w:tcPr>
          <w:p w:rsidR="00CA79F4" w:rsidRDefault="008F2BF9">
            <w:pPr>
              <w:pStyle w:val="Tabellentext"/>
              <w:rPr>
                <w:rFonts w:cs="Arial"/>
                <w:sz w:val="24"/>
                <w:szCs w:val="24"/>
              </w:rPr>
            </w:pPr>
            <w:r>
              <w:rPr>
                <w:rFonts w:cs="Arial"/>
                <w:sz w:val="24"/>
                <w:szCs w:val="24"/>
              </w:rPr>
              <w:t>00-FF</w:t>
            </w:r>
          </w:p>
        </w:tc>
      </w:tr>
      <w:tr w:rsidR="00CA79F4">
        <w:tc>
          <w:tcPr>
            <w:tcW w:w="849" w:type="dxa"/>
          </w:tcPr>
          <w:p w:rsidR="00CA79F4" w:rsidRDefault="00CA79F4">
            <w:pPr>
              <w:pStyle w:val="Tabellentext"/>
              <w:rPr>
                <w:rFonts w:cs="Arial"/>
                <w:sz w:val="24"/>
                <w:szCs w:val="24"/>
              </w:rPr>
            </w:pPr>
          </w:p>
          <w:p w:rsidR="00CA79F4" w:rsidRDefault="008F2BF9">
            <w:pPr>
              <w:pStyle w:val="Tabellentext"/>
              <w:rPr>
                <w:rFonts w:cs="Arial"/>
                <w:sz w:val="24"/>
                <w:szCs w:val="24"/>
              </w:rPr>
            </w:pPr>
            <w:r>
              <w:rPr>
                <w:rFonts w:cs="Arial"/>
                <w:sz w:val="24"/>
                <w:szCs w:val="24"/>
              </w:rPr>
              <w:t>#3</w:t>
            </w:r>
          </w:p>
          <w:p w:rsidR="00CA79F4" w:rsidRDefault="008F2BF9">
            <w:pPr>
              <w:pStyle w:val="Tabellentext"/>
              <w:rPr>
                <w:rFonts w:cs="Arial"/>
                <w:sz w:val="24"/>
                <w:szCs w:val="24"/>
              </w:rPr>
            </w:pPr>
            <w:r>
              <w:rPr>
                <w:rFonts w:cs="Arial"/>
                <w:sz w:val="24"/>
                <w:szCs w:val="24"/>
              </w:rPr>
              <w:t>：</w:t>
            </w:r>
          </w:p>
          <w:p w:rsidR="00CA79F4" w:rsidRDefault="008F2BF9">
            <w:pPr>
              <w:pStyle w:val="Tabellentext"/>
              <w:rPr>
                <w:rFonts w:cs="Arial"/>
                <w:sz w:val="24"/>
                <w:szCs w:val="24"/>
              </w:rPr>
            </w:pPr>
            <w:r>
              <w:rPr>
                <w:rFonts w:cs="Arial"/>
                <w:sz w:val="24"/>
                <w:szCs w:val="24"/>
              </w:rPr>
              <w:t>#n</w:t>
            </w:r>
          </w:p>
        </w:tc>
        <w:tc>
          <w:tcPr>
            <w:tcW w:w="6403" w:type="dxa"/>
          </w:tcPr>
          <w:p w:rsidR="00CA79F4" w:rsidRDefault="008F2BF9">
            <w:pPr>
              <w:pStyle w:val="Tabellentext"/>
              <w:rPr>
                <w:rFonts w:cs="Arial"/>
                <w:sz w:val="24"/>
                <w:szCs w:val="24"/>
              </w:rPr>
            </w:pPr>
            <w:r>
              <w:rPr>
                <w:rFonts w:cs="Arial"/>
                <w:sz w:val="24"/>
                <w:szCs w:val="24"/>
              </w:rPr>
              <w:t>TransferResponseParameterRecord [ ] = [</w:t>
            </w:r>
          </w:p>
          <w:p w:rsidR="00CA79F4" w:rsidRDefault="008F2BF9">
            <w:pPr>
              <w:pStyle w:val="Tabellentext"/>
              <w:rPr>
                <w:rFonts w:cs="Arial"/>
                <w:sz w:val="24"/>
                <w:szCs w:val="24"/>
              </w:rPr>
            </w:pPr>
            <w:r>
              <w:rPr>
                <w:rFonts w:cs="Arial"/>
                <w:sz w:val="24"/>
                <w:szCs w:val="24"/>
              </w:rPr>
              <w:t xml:space="preserve">                      transferResponseParameter#1</w:t>
            </w:r>
          </w:p>
          <w:p w:rsidR="00CA79F4" w:rsidRDefault="008F2BF9">
            <w:pPr>
              <w:pStyle w:val="Tabellentext"/>
              <w:rPr>
                <w:rFonts w:cs="Arial"/>
                <w:sz w:val="24"/>
                <w:szCs w:val="24"/>
              </w:rPr>
            </w:pPr>
            <w:r>
              <w:rPr>
                <w:rFonts w:cs="Arial"/>
                <w:sz w:val="24"/>
                <w:szCs w:val="24"/>
              </w:rPr>
              <w:t xml:space="preserve">                      </w:t>
            </w:r>
            <w:r>
              <w:rPr>
                <w:rFonts w:cs="Arial"/>
                <w:sz w:val="24"/>
                <w:szCs w:val="24"/>
              </w:rPr>
              <w:t>：</w:t>
            </w:r>
          </w:p>
          <w:p w:rsidR="00CA79F4" w:rsidRDefault="008F2BF9">
            <w:pPr>
              <w:pStyle w:val="Tabellentext"/>
              <w:rPr>
                <w:rFonts w:cs="Arial"/>
                <w:sz w:val="24"/>
                <w:szCs w:val="24"/>
              </w:rPr>
            </w:pPr>
            <w:r>
              <w:rPr>
                <w:rFonts w:cs="Arial"/>
                <w:sz w:val="24"/>
                <w:szCs w:val="24"/>
              </w:rPr>
              <w:t xml:space="preserve">                      transferResponseParameter#m ]</w:t>
            </w:r>
          </w:p>
        </w:tc>
        <w:tc>
          <w:tcPr>
            <w:tcW w:w="680" w:type="dxa"/>
          </w:tcPr>
          <w:p w:rsidR="00CA79F4" w:rsidRDefault="00CA79F4">
            <w:pPr>
              <w:pStyle w:val="Tabellentext"/>
              <w:rPr>
                <w:rFonts w:cs="Arial"/>
                <w:sz w:val="24"/>
                <w:szCs w:val="24"/>
              </w:rPr>
            </w:pPr>
          </w:p>
          <w:p w:rsidR="00CA79F4" w:rsidRDefault="008F2BF9">
            <w:pPr>
              <w:pStyle w:val="Tabellentext"/>
              <w:rPr>
                <w:rFonts w:cs="Arial"/>
                <w:sz w:val="24"/>
                <w:szCs w:val="24"/>
              </w:rPr>
            </w:pPr>
            <w:r>
              <w:rPr>
                <w:rFonts w:cs="Arial"/>
                <w:sz w:val="24"/>
                <w:szCs w:val="24"/>
              </w:rPr>
              <w:t>C</w:t>
            </w:r>
          </w:p>
          <w:p w:rsidR="00CA79F4" w:rsidRDefault="008F2BF9">
            <w:pPr>
              <w:pStyle w:val="Tabellentext"/>
              <w:rPr>
                <w:rFonts w:cs="Arial"/>
                <w:sz w:val="24"/>
                <w:szCs w:val="24"/>
              </w:rPr>
            </w:pPr>
            <w:r>
              <w:rPr>
                <w:rFonts w:cs="Arial"/>
                <w:sz w:val="24"/>
                <w:szCs w:val="24"/>
              </w:rPr>
              <w:t>：</w:t>
            </w:r>
          </w:p>
          <w:p w:rsidR="00CA79F4" w:rsidRDefault="008F2BF9">
            <w:pPr>
              <w:pStyle w:val="Tabellentext"/>
              <w:rPr>
                <w:rFonts w:cs="Arial"/>
                <w:sz w:val="24"/>
                <w:szCs w:val="24"/>
              </w:rPr>
            </w:pPr>
            <w:r>
              <w:rPr>
                <w:rFonts w:cs="Arial"/>
                <w:sz w:val="24"/>
                <w:szCs w:val="24"/>
              </w:rPr>
              <w:t>U</w:t>
            </w:r>
          </w:p>
        </w:tc>
        <w:tc>
          <w:tcPr>
            <w:tcW w:w="1426" w:type="dxa"/>
          </w:tcPr>
          <w:p w:rsidR="00CA79F4" w:rsidRDefault="00CA79F4">
            <w:pPr>
              <w:pStyle w:val="Tabellentext"/>
              <w:rPr>
                <w:rFonts w:cs="Arial"/>
                <w:sz w:val="24"/>
                <w:szCs w:val="24"/>
              </w:rPr>
            </w:pPr>
          </w:p>
          <w:p w:rsidR="00CA79F4" w:rsidRDefault="008F2BF9">
            <w:pPr>
              <w:pStyle w:val="Tabellentext"/>
              <w:rPr>
                <w:rFonts w:cs="Arial"/>
                <w:sz w:val="24"/>
                <w:szCs w:val="24"/>
              </w:rPr>
            </w:pPr>
            <w:r>
              <w:rPr>
                <w:rFonts w:cs="Arial"/>
                <w:sz w:val="24"/>
                <w:szCs w:val="24"/>
              </w:rPr>
              <w:t>00-FF</w:t>
            </w:r>
          </w:p>
          <w:p w:rsidR="00CA79F4" w:rsidRDefault="008F2BF9">
            <w:pPr>
              <w:pStyle w:val="Tabellentext"/>
              <w:rPr>
                <w:rFonts w:cs="Arial"/>
                <w:sz w:val="24"/>
                <w:szCs w:val="24"/>
              </w:rPr>
            </w:pPr>
            <w:r>
              <w:rPr>
                <w:rFonts w:cs="Arial"/>
                <w:sz w:val="24"/>
                <w:szCs w:val="24"/>
              </w:rPr>
              <w:t>：</w:t>
            </w:r>
          </w:p>
          <w:p w:rsidR="00CA79F4" w:rsidRDefault="008F2BF9">
            <w:pPr>
              <w:pStyle w:val="Tabellentext"/>
              <w:rPr>
                <w:rFonts w:cs="Arial"/>
                <w:sz w:val="24"/>
                <w:szCs w:val="24"/>
              </w:rPr>
            </w:pPr>
            <w:r>
              <w:rPr>
                <w:rFonts w:cs="Arial"/>
                <w:sz w:val="24"/>
                <w:szCs w:val="24"/>
              </w:rPr>
              <w:t>00-FF</w:t>
            </w:r>
          </w:p>
        </w:tc>
      </w:tr>
      <w:tr w:rsidR="00CA79F4">
        <w:tc>
          <w:tcPr>
            <w:tcW w:w="9358" w:type="dxa"/>
            <w:gridSpan w:val="4"/>
          </w:tcPr>
          <w:p w:rsidR="00CA79F4" w:rsidRDefault="008F2BF9">
            <w:pPr>
              <w:pStyle w:val="Tabellentext"/>
              <w:rPr>
                <w:rFonts w:cs="Arial"/>
                <w:sz w:val="24"/>
                <w:szCs w:val="24"/>
              </w:rPr>
            </w:pPr>
            <w:r>
              <w:rPr>
                <w:rFonts w:cs="Arial"/>
                <w:sz w:val="24"/>
                <w:szCs w:val="24"/>
              </w:rPr>
              <w:t>C =</w:t>
            </w:r>
            <w:r>
              <w:rPr>
                <w:rFonts w:cs="Arial"/>
                <w:sz w:val="24"/>
                <w:szCs w:val="24"/>
              </w:rPr>
              <w:t>上传过程强制使用此参数。</w:t>
            </w:r>
          </w:p>
        </w:tc>
      </w:tr>
    </w:tbl>
    <w:p w:rsidR="00CA79F4" w:rsidRDefault="00CA79F4">
      <w:pPr>
        <w:rPr>
          <w:rFonts w:ascii="Arial" w:hAnsi="Arial" w:cs="Arial"/>
          <w:sz w:val="24"/>
        </w:rPr>
      </w:pPr>
    </w:p>
    <w:p w:rsidR="00CA79F4" w:rsidRDefault="008F2BF9">
      <w:pPr>
        <w:rPr>
          <w:rFonts w:ascii="Arial" w:hAnsi="Arial" w:cs="Arial"/>
          <w:sz w:val="24"/>
        </w:rPr>
      </w:pPr>
      <w:r>
        <w:rPr>
          <w:rFonts w:ascii="Arial" w:hAnsi="Arial" w:cs="Arial"/>
          <w:sz w:val="24"/>
        </w:rPr>
        <w:t>否定响应</w:t>
      </w:r>
    </w:p>
    <w:tbl>
      <w:tblPr>
        <w:tblW w:w="9358" w:type="dxa"/>
        <w:tblInd w:w="5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50" w:type="dxa"/>
          <w:right w:w="50" w:type="dxa"/>
        </w:tblCellMar>
        <w:tblLook w:val="04A0" w:firstRow="1" w:lastRow="0" w:firstColumn="1" w:lastColumn="0" w:noHBand="0" w:noVBand="1"/>
      </w:tblPr>
      <w:tblGrid>
        <w:gridCol w:w="849"/>
        <w:gridCol w:w="6403"/>
        <w:gridCol w:w="680"/>
        <w:gridCol w:w="1426"/>
      </w:tblGrid>
      <w:tr w:rsidR="00CA79F4">
        <w:trPr>
          <w:tblHeader/>
        </w:trPr>
        <w:tc>
          <w:tcPr>
            <w:tcW w:w="849" w:type="dxa"/>
            <w:shd w:val="clear" w:color="auto" w:fill="D9D9D9"/>
            <w:vAlign w:val="center"/>
          </w:tcPr>
          <w:p w:rsidR="00CA79F4" w:rsidRDefault="008F2BF9">
            <w:pPr>
              <w:pStyle w:val="FormatvorlageTableFirstRow"/>
              <w:jc w:val="both"/>
              <w:rPr>
                <w:rFonts w:eastAsia="宋体" w:cs="Arial"/>
                <w:sz w:val="24"/>
                <w:szCs w:val="24"/>
                <w:lang w:eastAsia="zh-CN"/>
              </w:rPr>
            </w:pPr>
            <w:r>
              <w:rPr>
                <w:rFonts w:eastAsia="宋体" w:cs="Arial"/>
                <w:sz w:val="24"/>
                <w:szCs w:val="24"/>
                <w:lang w:eastAsia="zh-CN"/>
              </w:rPr>
              <w:t>字节</w:t>
            </w:r>
          </w:p>
        </w:tc>
        <w:tc>
          <w:tcPr>
            <w:tcW w:w="6403" w:type="dxa"/>
            <w:shd w:val="clear" w:color="auto" w:fill="D9D9D9"/>
            <w:vAlign w:val="center"/>
          </w:tcPr>
          <w:p w:rsidR="00CA79F4" w:rsidRDefault="008F2BF9">
            <w:pPr>
              <w:pStyle w:val="FormatvorlageTableFirstRow"/>
              <w:jc w:val="both"/>
              <w:rPr>
                <w:rFonts w:eastAsia="宋体" w:cs="Arial"/>
                <w:sz w:val="24"/>
                <w:szCs w:val="24"/>
                <w:lang w:eastAsia="zh-CN"/>
              </w:rPr>
            </w:pPr>
            <w:r>
              <w:rPr>
                <w:rFonts w:eastAsia="宋体" w:cs="Arial"/>
                <w:sz w:val="24"/>
                <w:szCs w:val="24"/>
                <w:lang w:eastAsia="zh-CN"/>
              </w:rPr>
              <w:t>参数名称</w:t>
            </w:r>
          </w:p>
        </w:tc>
        <w:tc>
          <w:tcPr>
            <w:tcW w:w="680" w:type="dxa"/>
            <w:shd w:val="clear" w:color="auto" w:fill="D9D9D9"/>
            <w:vAlign w:val="center"/>
          </w:tcPr>
          <w:p w:rsidR="00CA79F4" w:rsidRDefault="008F2BF9">
            <w:pPr>
              <w:pStyle w:val="FormatvorlageTableFirstRow"/>
              <w:jc w:val="both"/>
              <w:rPr>
                <w:rFonts w:eastAsia="宋体" w:cs="Arial"/>
                <w:sz w:val="24"/>
                <w:szCs w:val="24"/>
              </w:rPr>
            </w:pPr>
            <w:r>
              <w:rPr>
                <w:rFonts w:eastAsia="宋体" w:cs="Arial"/>
                <w:sz w:val="24"/>
                <w:szCs w:val="24"/>
              </w:rPr>
              <w:t>Cvt</w:t>
            </w:r>
          </w:p>
        </w:tc>
        <w:tc>
          <w:tcPr>
            <w:tcW w:w="1426" w:type="dxa"/>
            <w:shd w:val="clear" w:color="auto" w:fill="D9D9D9"/>
            <w:vAlign w:val="center"/>
          </w:tcPr>
          <w:p w:rsidR="00CA79F4" w:rsidRDefault="008F2BF9">
            <w:pPr>
              <w:pStyle w:val="FormatvorlageTableFirstRow"/>
              <w:jc w:val="both"/>
              <w:rPr>
                <w:rFonts w:eastAsia="宋体" w:cs="Arial"/>
                <w:sz w:val="24"/>
                <w:szCs w:val="24"/>
              </w:rPr>
            </w:pPr>
            <w:r>
              <w:rPr>
                <w:rFonts w:eastAsia="宋体" w:cs="Arial"/>
                <w:sz w:val="24"/>
                <w:szCs w:val="24"/>
                <w:lang w:eastAsia="zh-CN"/>
              </w:rPr>
              <w:t>数值</w:t>
            </w:r>
            <w:r>
              <w:rPr>
                <w:rFonts w:eastAsia="宋体" w:cs="Arial"/>
                <w:sz w:val="24"/>
                <w:szCs w:val="24"/>
              </w:rPr>
              <w:t>(hex)</w:t>
            </w:r>
          </w:p>
        </w:tc>
      </w:tr>
      <w:tr w:rsidR="00CA79F4">
        <w:tc>
          <w:tcPr>
            <w:tcW w:w="849" w:type="dxa"/>
          </w:tcPr>
          <w:p w:rsidR="00CA79F4" w:rsidRDefault="008F2BF9">
            <w:pPr>
              <w:pStyle w:val="Tabellentext"/>
              <w:rPr>
                <w:rFonts w:cs="Arial"/>
                <w:sz w:val="24"/>
                <w:szCs w:val="24"/>
              </w:rPr>
            </w:pPr>
            <w:r>
              <w:rPr>
                <w:rFonts w:cs="Arial"/>
                <w:sz w:val="24"/>
                <w:szCs w:val="24"/>
              </w:rPr>
              <w:t>#1</w:t>
            </w:r>
          </w:p>
        </w:tc>
        <w:tc>
          <w:tcPr>
            <w:tcW w:w="6403" w:type="dxa"/>
          </w:tcPr>
          <w:p w:rsidR="00CA79F4" w:rsidRDefault="008F2BF9">
            <w:pPr>
              <w:pStyle w:val="Tabellentext"/>
              <w:rPr>
                <w:rFonts w:cs="Arial"/>
                <w:sz w:val="24"/>
                <w:szCs w:val="24"/>
              </w:rPr>
            </w:pPr>
            <w:r>
              <w:rPr>
                <w:rFonts w:cs="Arial"/>
                <w:sz w:val="24"/>
                <w:szCs w:val="24"/>
              </w:rPr>
              <w:t>NegativeResponseServiceIdentifier</w:t>
            </w:r>
          </w:p>
        </w:tc>
        <w:tc>
          <w:tcPr>
            <w:tcW w:w="680" w:type="dxa"/>
          </w:tcPr>
          <w:p w:rsidR="00CA79F4" w:rsidRDefault="008F2BF9">
            <w:pPr>
              <w:pStyle w:val="Tabellentext"/>
              <w:rPr>
                <w:rFonts w:cs="Arial"/>
                <w:sz w:val="24"/>
                <w:szCs w:val="24"/>
              </w:rPr>
            </w:pPr>
            <w:r>
              <w:rPr>
                <w:rFonts w:cs="Arial"/>
                <w:sz w:val="24"/>
                <w:szCs w:val="24"/>
              </w:rPr>
              <w:t>M</w:t>
            </w:r>
          </w:p>
        </w:tc>
        <w:tc>
          <w:tcPr>
            <w:tcW w:w="1426" w:type="dxa"/>
          </w:tcPr>
          <w:p w:rsidR="00CA79F4" w:rsidRDefault="008F2BF9">
            <w:pPr>
              <w:pStyle w:val="Tabellentext"/>
              <w:rPr>
                <w:rFonts w:cs="Arial"/>
                <w:sz w:val="24"/>
                <w:szCs w:val="24"/>
              </w:rPr>
            </w:pPr>
            <w:r>
              <w:rPr>
                <w:rFonts w:cs="Arial"/>
                <w:sz w:val="24"/>
                <w:szCs w:val="24"/>
              </w:rPr>
              <w:t>7F</w:t>
            </w:r>
          </w:p>
        </w:tc>
      </w:tr>
      <w:tr w:rsidR="00CA79F4">
        <w:tc>
          <w:tcPr>
            <w:tcW w:w="849" w:type="dxa"/>
          </w:tcPr>
          <w:p w:rsidR="00CA79F4" w:rsidRDefault="008F2BF9">
            <w:pPr>
              <w:pStyle w:val="Tabellentext"/>
              <w:rPr>
                <w:rFonts w:cs="Arial"/>
                <w:sz w:val="24"/>
                <w:szCs w:val="24"/>
              </w:rPr>
            </w:pPr>
            <w:r>
              <w:rPr>
                <w:rFonts w:cs="Arial"/>
                <w:sz w:val="24"/>
                <w:szCs w:val="24"/>
              </w:rPr>
              <w:t>#2</w:t>
            </w:r>
          </w:p>
        </w:tc>
        <w:tc>
          <w:tcPr>
            <w:tcW w:w="6403" w:type="dxa"/>
          </w:tcPr>
          <w:p w:rsidR="00CA79F4" w:rsidRDefault="008F2BF9">
            <w:pPr>
              <w:pStyle w:val="Tabellentext"/>
              <w:rPr>
                <w:rFonts w:cs="Arial"/>
                <w:sz w:val="24"/>
                <w:szCs w:val="24"/>
              </w:rPr>
            </w:pPr>
            <w:r>
              <w:rPr>
                <w:rFonts w:cs="Arial"/>
                <w:sz w:val="24"/>
                <w:szCs w:val="24"/>
              </w:rPr>
              <w:t>OriginalRequestServiceIdentifier</w:t>
            </w:r>
          </w:p>
        </w:tc>
        <w:tc>
          <w:tcPr>
            <w:tcW w:w="680" w:type="dxa"/>
          </w:tcPr>
          <w:p w:rsidR="00CA79F4" w:rsidRDefault="008F2BF9">
            <w:pPr>
              <w:pStyle w:val="Tabellentext"/>
              <w:rPr>
                <w:rFonts w:cs="Arial"/>
                <w:sz w:val="24"/>
                <w:szCs w:val="24"/>
              </w:rPr>
            </w:pPr>
            <w:r>
              <w:rPr>
                <w:rFonts w:cs="Arial"/>
                <w:sz w:val="24"/>
                <w:szCs w:val="24"/>
              </w:rPr>
              <w:t>M</w:t>
            </w:r>
          </w:p>
        </w:tc>
        <w:tc>
          <w:tcPr>
            <w:tcW w:w="1426" w:type="dxa"/>
          </w:tcPr>
          <w:p w:rsidR="00CA79F4" w:rsidRDefault="008F2BF9">
            <w:pPr>
              <w:pStyle w:val="Tabellentext"/>
              <w:rPr>
                <w:rFonts w:cs="Arial"/>
                <w:sz w:val="24"/>
                <w:szCs w:val="24"/>
              </w:rPr>
            </w:pPr>
            <w:r>
              <w:rPr>
                <w:rFonts w:cs="Arial"/>
                <w:sz w:val="24"/>
                <w:szCs w:val="24"/>
              </w:rPr>
              <w:t>36</w:t>
            </w:r>
          </w:p>
        </w:tc>
      </w:tr>
      <w:tr w:rsidR="00CA79F4">
        <w:tc>
          <w:tcPr>
            <w:tcW w:w="849" w:type="dxa"/>
          </w:tcPr>
          <w:p w:rsidR="00CA79F4" w:rsidRDefault="008F2BF9">
            <w:pPr>
              <w:pStyle w:val="Tabellentext"/>
              <w:rPr>
                <w:rFonts w:cs="Arial"/>
                <w:sz w:val="24"/>
                <w:szCs w:val="24"/>
              </w:rPr>
            </w:pPr>
            <w:r>
              <w:rPr>
                <w:rFonts w:cs="Arial"/>
                <w:sz w:val="24"/>
                <w:szCs w:val="24"/>
              </w:rPr>
              <w:t>#3</w:t>
            </w:r>
          </w:p>
        </w:tc>
        <w:tc>
          <w:tcPr>
            <w:tcW w:w="6403" w:type="dxa"/>
          </w:tcPr>
          <w:p w:rsidR="00CA79F4" w:rsidRDefault="008F2BF9">
            <w:pPr>
              <w:pStyle w:val="Tabellentext"/>
              <w:rPr>
                <w:rFonts w:cs="Arial"/>
                <w:sz w:val="24"/>
                <w:szCs w:val="24"/>
              </w:rPr>
            </w:pPr>
            <w:r>
              <w:rPr>
                <w:rFonts w:cs="Arial"/>
                <w:sz w:val="24"/>
                <w:szCs w:val="24"/>
              </w:rPr>
              <w:t>NegativeResponseCode</w:t>
            </w:r>
          </w:p>
        </w:tc>
        <w:tc>
          <w:tcPr>
            <w:tcW w:w="680" w:type="dxa"/>
          </w:tcPr>
          <w:p w:rsidR="00CA79F4" w:rsidRDefault="008F2BF9">
            <w:pPr>
              <w:pStyle w:val="Tabellentext"/>
              <w:rPr>
                <w:rFonts w:cs="Arial"/>
                <w:sz w:val="24"/>
                <w:szCs w:val="24"/>
              </w:rPr>
            </w:pPr>
            <w:r>
              <w:rPr>
                <w:rFonts w:cs="Arial"/>
                <w:sz w:val="24"/>
                <w:szCs w:val="24"/>
              </w:rPr>
              <w:t>M</w:t>
            </w:r>
          </w:p>
        </w:tc>
        <w:tc>
          <w:tcPr>
            <w:tcW w:w="1426" w:type="dxa"/>
          </w:tcPr>
          <w:p w:rsidR="00CA79F4" w:rsidRDefault="008F2BF9">
            <w:pPr>
              <w:pStyle w:val="Tabellentext"/>
              <w:rPr>
                <w:rFonts w:cs="Arial"/>
                <w:sz w:val="24"/>
                <w:szCs w:val="24"/>
              </w:rPr>
            </w:pPr>
            <w:r>
              <w:rPr>
                <w:rFonts w:cs="Arial" w:hint="eastAsia"/>
                <w:sz w:val="24"/>
                <w:szCs w:val="24"/>
              </w:rPr>
              <w:t>（</w:t>
            </w:r>
            <w:r>
              <w:rPr>
                <w:rFonts w:cs="Arial"/>
                <w:sz w:val="24"/>
                <w:szCs w:val="24"/>
              </w:rPr>
              <w:t>如下</w:t>
            </w:r>
            <w:r>
              <w:rPr>
                <w:rFonts w:cs="Arial" w:hint="eastAsia"/>
                <w:sz w:val="24"/>
                <w:szCs w:val="24"/>
              </w:rPr>
              <w:t>）</w:t>
            </w:r>
          </w:p>
        </w:tc>
      </w:tr>
    </w:tbl>
    <w:p w:rsidR="00CA79F4" w:rsidRDefault="00CA79F4">
      <w:pPr>
        <w:rPr>
          <w:rFonts w:ascii="Arial" w:hAnsi="Arial" w:cs="Arial"/>
          <w:sz w:val="24"/>
        </w:rPr>
      </w:pPr>
    </w:p>
    <w:p w:rsidR="00CA79F4" w:rsidRDefault="008F2BF9">
      <w:pPr>
        <w:rPr>
          <w:rFonts w:ascii="Arial" w:hAnsi="Arial" w:cs="Arial"/>
          <w:sz w:val="24"/>
        </w:rPr>
      </w:pPr>
      <w:r>
        <w:rPr>
          <w:rFonts w:ascii="Arial" w:hAnsi="Arial" w:cs="Arial"/>
          <w:sz w:val="24"/>
        </w:rPr>
        <w:t>否定响应码</w:t>
      </w:r>
    </w:p>
    <w:tbl>
      <w:tblPr>
        <w:tblW w:w="9370" w:type="dxa"/>
        <w:tblInd w:w="5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50" w:type="dxa"/>
          <w:right w:w="50" w:type="dxa"/>
        </w:tblCellMar>
        <w:tblLook w:val="04A0" w:firstRow="1" w:lastRow="0" w:firstColumn="1" w:lastColumn="0" w:noHBand="0" w:noVBand="1"/>
      </w:tblPr>
      <w:tblGrid>
        <w:gridCol w:w="1200"/>
        <w:gridCol w:w="8170"/>
      </w:tblGrid>
      <w:tr w:rsidR="00CA79F4">
        <w:trPr>
          <w:tblHeader/>
        </w:trPr>
        <w:tc>
          <w:tcPr>
            <w:tcW w:w="1200" w:type="dxa"/>
            <w:shd w:val="clear" w:color="auto" w:fill="D9D9D9"/>
          </w:tcPr>
          <w:p w:rsidR="00CA79F4" w:rsidRDefault="008F2BF9">
            <w:pPr>
              <w:pStyle w:val="TableFirstRow"/>
              <w:rPr>
                <w:rFonts w:cs="Arial"/>
                <w:sz w:val="24"/>
                <w:szCs w:val="24"/>
              </w:rPr>
            </w:pPr>
            <w:r>
              <w:rPr>
                <w:rFonts w:cs="Arial"/>
                <w:sz w:val="24"/>
                <w:szCs w:val="24"/>
              </w:rPr>
              <w:t>Hex</w:t>
            </w:r>
          </w:p>
        </w:tc>
        <w:tc>
          <w:tcPr>
            <w:tcW w:w="8170" w:type="dxa"/>
            <w:shd w:val="clear" w:color="auto" w:fill="D9D9D9"/>
          </w:tcPr>
          <w:p w:rsidR="00CA79F4" w:rsidRDefault="008F2BF9">
            <w:pPr>
              <w:pStyle w:val="TableFirstRow"/>
              <w:rPr>
                <w:rFonts w:cs="Arial"/>
                <w:sz w:val="24"/>
                <w:szCs w:val="24"/>
              </w:rPr>
            </w:pPr>
            <w:r>
              <w:rPr>
                <w:rFonts w:cs="Arial"/>
                <w:sz w:val="24"/>
                <w:szCs w:val="24"/>
                <w:lang w:eastAsia="zh-CN"/>
              </w:rPr>
              <w:t>描述</w:t>
            </w:r>
          </w:p>
        </w:tc>
      </w:tr>
      <w:tr w:rsidR="00CA79F4">
        <w:tc>
          <w:tcPr>
            <w:tcW w:w="1200" w:type="dxa"/>
          </w:tcPr>
          <w:p w:rsidR="00CA79F4" w:rsidRDefault="008F2BF9">
            <w:pPr>
              <w:pStyle w:val="Tabellentext"/>
              <w:rPr>
                <w:rFonts w:cs="Arial"/>
                <w:sz w:val="24"/>
                <w:szCs w:val="24"/>
              </w:rPr>
            </w:pPr>
            <w:r>
              <w:rPr>
                <w:rFonts w:cs="Arial"/>
                <w:sz w:val="24"/>
                <w:szCs w:val="24"/>
              </w:rPr>
              <w:t>13</w:t>
            </w:r>
          </w:p>
        </w:tc>
        <w:tc>
          <w:tcPr>
            <w:tcW w:w="8170" w:type="dxa"/>
          </w:tcPr>
          <w:p w:rsidR="00CA79F4" w:rsidRDefault="008F2BF9">
            <w:pPr>
              <w:pStyle w:val="Tabellentext"/>
              <w:rPr>
                <w:rFonts w:cs="Arial"/>
                <w:b/>
                <w:sz w:val="24"/>
                <w:szCs w:val="24"/>
              </w:rPr>
            </w:pPr>
            <w:r>
              <w:rPr>
                <w:rFonts w:cs="Arial"/>
                <w:b/>
                <w:sz w:val="24"/>
                <w:szCs w:val="24"/>
              </w:rPr>
              <w:t>报文长度错误</w:t>
            </w:r>
          </w:p>
          <w:p w:rsidR="00CA79F4" w:rsidRDefault="008F2BF9">
            <w:pPr>
              <w:pStyle w:val="Tabellentext"/>
              <w:rPr>
                <w:rFonts w:cs="Arial"/>
                <w:sz w:val="24"/>
                <w:szCs w:val="24"/>
              </w:rPr>
            </w:pPr>
            <w:r>
              <w:rPr>
                <w:rFonts w:cs="Arial" w:hint="eastAsia"/>
                <w:sz w:val="24"/>
                <w:szCs w:val="24"/>
              </w:rPr>
              <w:t>如果</w:t>
            </w:r>
            <w:r>
              <w:rPr>
                <w:rFonts w:cs="Arial"/>
                <w:sz w:val="24"/>
                <w:szCs w:val="24"/>
              </w:rPr>
              <w:t>报文长度错误</w:t>
            </w:r>
            <w:r>
              <w:rPr>
                <w:rFonts w:cs="Arial" w:hint="eastAsia"/>
                <w:sz w:val="24"/>
                <w:szCs w:val="24"/>
              </w:rPr>
              <w:t>，发送此</w:t>
            </w:r>
            <w:r>
              <w:rPr>
                <w:rFonts w:cs="Arial"/>
                <w:sz w:val="24"/>
                <w:szCs w:val="24"/>
              </w:rPr>
              <w:t>否定响应码（例如，报文长度不满足请求下载服务肯定响应</w:t>
            </w:r>
            <w:r>
              <w:rPr>
                <w:rFonts w:cs="Arial" w:hint="eastAsia"/>
                <w:sz w:val="24"/>
                <w:szCs w:val="24"/>
              </w:rPr>
              <w:t>报文中</w:t>
            </w:r>
            <w:r>
              <w:rPr>
                <w:rFonts w:cs="Arial"/>
                <w:sz w:val="24"/>
                <w:szCs w:val="24"/>
              </w:rPr>
              <w:t>的</w:t>
            </w:r>
            <w:r>
              <w:rPr>
                <w:rFonts w:cs="Arial"/>
                <w:sz w:val="24"/>
                <w:szCs w:val="24"/>
              </w:rPr>
              <w:t>maxNumberOfBlockLength</w:t>
            </w:r>
            <w:r>
              <w:rPr>
                <w:rFonts w:cs="Arial"/>
                <w:sz w:val="24"/>
                <w:szCs w:val="24"/>
              </w:rPr>
              <w:t>的参数要求）。</w:t>
            </w:r>
          </w:p>
        </w:tc>
      </w:tr>
      <w:tr w:rsidR="00CA79F4">
        <w:tc>
          <w:tcPr>
            <w:tcW w:w="1200" w:type="dxa"/>
          </w:tcPr>
          <w:p w:rsidR="00CA79F4" w:rsidRDefault="008F2BF9">
            <w:pPr>
              <w:pStyle w:val="Tabellentext"/>
              <w:rPr>
                <w:rFonts w:cs="Arial"/>
                <w:sz w:val="24"/>
                <w:szCs w:val="24"/>
              </w:rPr>
            </w:pPr>
            <w:r>
              <w:rPr>
                <w:rFonts w:cs="Arial"/>
                <w:sz w:val="24"/>
                <w:szCs w:val="24"/>
              </w:rPr>
              <w:t>24</w:t>
            </w:r>
          </w:p>
        </w:tc>
        <w:tc>
          <w:tcPr>
            <w:tcW w:w="8170" w:type="dxa"/>
          </w:tcPr>
          <w:p w:rsidR="00CA79F4" w:rsidRDefault="008F2BF9">
            <w:pPr>
              <w:pStyle w:val="Tabellentext"/>
              <w:rPr>
                <w:rFonts w:cs="Arial"/>
                <w:b/>
                <w:sz w:val="24"/>
                <w:szCs w:val="24"/>
              </w:rPr>
            </w:pPr>
            <w:r>
              <w:rPr>
                <w:rFonts w:cs="Arial"/>
                <w:b/>
                <w:sz w:val="24"/>
                <w:szCs w:val="24"/>
              </w:rPr>
              <w:t>请求顺序错误</w:t>
            </w:r>
            <w:r>
              <w:rPr>
                <w:rFonts w:cs="Arial"/>
                <w:b/>
                <w:sz w:val="24"/>
                <w:szCs w:val="24"/>
              </w:rPr>
              <w:t xml:space="preserve"> </w:t>
            </w:r>
          </w:p>
          <w:p w:rsidR="00CA79F4" w:rsidRDefault="008F2BF9">
            <w:pPr>
              <w:pStyle w:val="Tabellentext"/>
              <w:rPr>
                <w:rFonts w:cs="Arial"/>
                <w:sz w:val="24"/>
                <w:szCs w:val="24"/>
              </w:rPr>
            </w:pPr>
            <w:r>
              <w:rPr>
                <w:rFonts w:cs="Arial"/>
                <w:sz w:val="24"/>
                <w:szCs w:val="24"/>
              </w:rPr>
              <w:t>以下情况下</w:t>
            </w:r>
            <w:r>
              <w:rPr>
                <w:rFonts w:cs="Arial"/>
                <w:sz w:val="24"/>
                <w:szCs w:val="24"/>
              </w:rPr>
              <w:t>ECU</w:t>
            </w:r>
            <w:r>
              <w:rPr>
                <w:rFonts w:cs="Arial"/>
                <w:sz w:val="24"/>
                <w:szCs w:val="24"/>
              </w:rPr>
              <w:t>发送此</w:t>
            </w:r>
            <w:r>
              <w:rPr>
                <w:rFonts w:cs="Arial" w:hint="eastAsia"/>
                <w:sz w:val="24"/>
                <w:szCs w:val="24"/>
              </w:rPr>
              <w:t>否定</w:t>
            </w:r>
            <w:r>
              <w:rPr>
                <w:rFonts w:cs="Arial"/>
                <w:sz w:val="24"/>
                <w:szCs w:val="24"/>
              </w:rPr>
              <w:t>响应码：</w:t>
            </w:r>
          </w:p>
          <w:p w:rsidR="00CA79F4" w:rsidRDefault="008F2BF9">
            <w:pPr>
              <w:pStyle w:val="Tabellentext"/>
              <w:rPr>
                <w:rFonts w:cs="Arial"/>
                <w:sz w:val="24"/>
                <w:szCs w:val="24"/>
              </w:rPr>
            </w:pPr>
            <w:r>
              <w:rPr>
                <w:rFonts w:cs="Arial"/>
                <w:sz w:val="24"/>
                <w:szCs w:val="24"/>
              </w:rPr>
              <w:t xml:space="preserve">1. </w:t>
            </w:r>
            <w:r>
              <w:rPr>
                <w:rFonts w:cs="Arial"/>
                <w:sz w:val="24"/>
                <w:szCs w:val="24"/>
              </w:rPr>
              <w:t>当收到服务请求时请求下载或请求上传服务无效；</w:t>
            </w:r>
          </w:p>
          <w:p w:rsidR="00CA79F4" w:rsidRDefault="008F2BF9">
            <w:pPr>
              <w:pStyle w:val="Tabellentext"/>
              <w:rPr>
                <w:rFonts w:cs="Arial"/>
                <w:sz w:val="24"/>
                <w:szCs w:val="24"/>
              </w:rPr>
            </w:pPr>
            <w:r>
              <w:rPr>
                <w:rFonts w:cs="Arial"/>
                <w:sz w:val="24"/>
                <w:szCs w:val="24"/>
              </w:rPr>
              <w:t xml:space="preserve">2. </w:t>
            </w:r>
            <w:r>
              <w:rPr>
                <w:rFonts w:cs="Arial"/>
                <w:sz w:val="24"/>
                <w:szCs w:val="24"/>
              </w:rPr>
              <w:t>如果请求下载或请求上传服务有效，但</w:t>
            </w:r>
            <w:r>
              <w:rPr>
                <w:rFonts w:cs="Arial"/>
                <w:sz w:val="24"/>
                <w:szCs w:val="24"/>
              </w:rPr>
              <w:t>ECU</w:t>
            </w:r>
            <w:r>
              <w:rPr>
                <w:rFonts w:cs="Arial"/>
                <w:sz w:val="24"/>
                <w:szCs w:val="24"/>
              </w:rPr>
              <w:t>已经在请求下载或请求上传服务中接收到</w:t>
            </w:r>
            <w:r>
              <w:rPr>
                <w:rFonts w:cs="Arial"/>
                <w:sz w:val="24"/>
                <w:szCs w:val="24"/>
              </w:rPr>
              <w:t>memorySize</w:t>
            </w:r>
            <w:r>
              <w:rPr>
                <w:rFonts w:cs="Arial"/>
                <w:sz w:val="24"/>
                <w:szCs w:val="24"/>
              </w:rPr>
              <w:t>参数确定的全部数据。</w:t>
            </w:r>
          </w:p>
          <w:p w:rsidR="00CA79F4" w:rsidRDefault="008F2BF9">
            <w:pPr>
              <w:pStyle w:val="Tabellentext"/>
              <w:rPr>
                <w:rFonts w:cs="Arial"/>
                <w:sz w:val="24"/>
                <w:szCs w:val="24"/>
              </w:rPr>
            </w:pPr>
            <w:r>
              <w:rPr>
                <w:rFonts w:cs="Arial"/>
                <w:sz w:val="24"/>
                <w:szCs w:val="24"/>
              </w:rPr>
              <w:t>注：</w:t>
            </w:r>
            <w:r>
              <w:rPr>
                <w:rFonts w:cs="Arial"/>
                <w:sz w:val="24"/>
                <w:szCs w:val="24"/>
              </w:rPr>
              <w:t>ECU</w:t>
            </w:r>
            <w:r>
              <w:rPr>
                <w:rFonts w:cs="Arial"/>
                <w:sz w:val="24"/>
                <w:szCs w:val="24"/>
              </w:rPr>
              <w:t>要求允许接收与之前的传输数据服务的请求报文有相同的</w:t>
            </w:r>
            <w:r>
              <w:rPr>
                <w:rFonts w:cs="Arial"/>
                <w:sz w:val="24"/>
                <w:szCs w:val="24"/>
              </w:rPr>
              <w:t>blockSequenceCounter</w:t>
            </w:r>
            <w:r>
              <w:rPr>
                <w:rFonts w:cs="Arial"/>
                <w:sz w:val="24"/>
                <w:szCs w:val="24"/>
              </w:rPr>
              <w:t>的重复发送的传输数据请求报文。</w:t>
            </w:r>
          </w:p>
        </w:tc>
      </w:tr>
      <w:tr w:rsidR="00CA79F4">
        <w:tc>
          <w:tcPr>
            <w:tcW w:w="1200" w:type="dxa"/>
          </w:tcPr>
          <w:p w:rsidR="00CA79F4" w:rsidRDefault="008F2BF9">
            <w:pPr>
              <w:pStyle w:val="Tabellentext"/>
              <w:rPr>
                <w:rFonts w:cs="Arial"/>
                <w:sz w:val="24"/>
                <w:szCs w:val="24"/>
              </w:rPr>
            </w:pPr>
            <w:r>
              <w:rPr>
                <w:rFonts w:cs="Arial"/>
                <w:sz w:val="24"/>
                <w:szCs w:val="24"/>
              </w:rPr>
              <w:t>31</w:t>
            </w:r>
          </w:p>
        </w:tc>
        <w:tc>
          <w:tcPr>
            <w:tcW w:w="8170" w:type="dxa"/>
          </w:tcPr>
          <w:p w:rsidR="00CA79F4" w:rsidRDefault="008F2BF9">
            <w:pPr>
              <w:pStyle w:val="Tabellentext"/>
              <w:rPr>
                <w:rFonts w:cs="Arial"/>
                <w:b/>
                <w:sz w:val="24"/>
                <w:szCs w:val="24"/>
              </w:rPr>
            </w:pPr>
            <w:r>
              <w:rPr>
                <w:rFonts w:cs="Arial"/>
                <w:b/>
                <w:sz w:val="24"/>
                <w:szCs w:val="24"/>
              </w:rPr>
              <w:t>请求超出范围</w:t>
            </w:r>
          </w:p>
          <w:p w:rsidR="00CA79F4" w:rsidRDefault="008F2BF9">
            <w:pPr>
              <w:pStyle w:val="Tabellentext"/>
              <w:rPr>
                <w:rFonts w:cs="Arial"/>
                <w:sz w:val="24"/>
                <w:szCs w:val="24"/>
              </w:rPr>
            </w:pPr>
            <w:r>
              <w:rPr>
                <w:rFonts w:cs="Arial"/>
                <w:sz w:val="24"/>
                <w:szCs w:val="24"/>
              </w:rPr>
              <w:t>如果</w:t>
            </w:r>
            <w:r>
              <w:rPr>
                <w:rFonts w:cs="Arial"/>
                <w:sz w:val="24"/>
                <w:szCs w:val="24"/>
              </w:rPr>
              <w:t>transferRequestParameterRecord</w:t>
            </w:r>
            <w:r>
              <w:rPr>
                <w:rFonts w:cs="Arial"/>
                <w:sz w:val="24"/>
                <w:szCs w:val="24"/>
              </w:rPr>
              <w:t>包含附加控制参数（例如，附加地址信息）并且控制信息不可用，发送此否定响应码。</w:t>
            </w:r>
          </w:p>
        </w:tc>
      </w:tr>
      <w:tr w:rsidR="00CA79F4">
        <w:tc>
          <w:tcPr>
            <w:tcW w:w="1200" w:type="dxa"/>
          </w:tcPr>
          <w:p w:rsidR="00CA79F4" w:rsidRDefault="008F2BF9">
            <w:pPr>
              <w:pStyle w:val="Tabellentext"/>
              <w:rPr>
                <w:rFonts w:cs="Arial"/>
                <w:sz w:val="24"/>
                <w:szCs w:val="24"/>
              </w:rPr>
            </w:pPr>
            <w:r>
              <w:rPr>
                <w:rFonts w:cs="Arial"/>
                <w:sz w:val="24"/>
                <w:szCs w:val="24"/>
              </w:rPr>
              <w:lastRenderedPageBreak/>
              <w:t>71</w:t>
            </w:r>
          </w:p>
        </w:tc>
        <w:tc>
          <w:tcPr>
            <w:tcW w:w="8170" w:type="dxa"/>
          </w:tcPr>
          <w:p w:rsidR="00CA79F4" w:rsidRDefault="008F2BF9">
            <w:pPr>
              <w:pStyle w:val="Tabellentext"/>
              <w:rPr>
                <w:rFonts w:cs="Arial"/>
                <w:b/>
                <w:sz w:val="24"/>
                <w:szCs w:val="24"/>
              </w:rPr>
            </w:pPr>
            <w:r>
              <w:rPr>
                <w:rFonts w:cs="Arial"/>
                <w:b/>
                <w:sz w:val="24"/>
                <w:szCs w:val="24"/>
              </w:rPr>
              <w:t>传输数据暂停</w:t>
            </w:r>
            <w:r>
              <w:rPr>
                <w:rFonts w:cs="Arial"/>
                <w:b/>
                <w:sz w:val="24"/>
                <w:szCs w:val="24"/>
              </w:rPr>
              <w:t xml:space="preserve"> </w:t>
            </w:r>
          </w:p>
          <w:p w:rsidR="00CA79F4" w:rsidRDefault="008F2BF9">
            <w:pPr>
              <w:pStyle w:val="Tabellentext"/>
              <w:rPr>
                <w:rFonts w:cs="Arial"/>
                <w:sz w:val="24"/>
                <w:szCs w:val="24"/>
              </w:rPr>
            </w:pPr>
            <w:r>
              <w:rPr>
                <w:rFonts w:cs="Arial"/>
                <w:sz w:val="24"/>
                <w:szCs w:val="24"/>
              </w:rPr>
              <w:t>此</w:t>
            </w:r>
            <w:r>
              <w:rPr>
                <w:rFonts w:cs="Arial" w:hint="eastAsia"/>
                <w:sz w:val="24"/>
                <w:szCs w:val="24"/>
              </w:rPr>
              <w:t>否定</w:t>
            </w:r>
            <w:r>
              <w:rPr>
                <w:rFonts w:cs="Arial"/>
                <w:sz w:val="24"/>
                <w:szCs w:val="24"/>
              </w:rPr>
              <w:t>响应码要求在以下情况发送：</w:t>
            </w:r>
          </w:p>
          <w:p w:rsidR="00CA79F4" w:rsidRDefault="008F2BF9">
            <w:pPr>
              <w:pStyle w:val="Tabellentext"/>
              <w:rPr>
                <w:rFonts w:cs="Arial"/>
                <w:sz w:val="24"/>
                <w:szCs w:val="24"/>
              </w:rPr>
            </w:pPr>
            <w:r>
              <w:rPr>
                <w:rFonts w:cs="Arial"/>
                <w:sz w:val="24"/>
                <w:szCs w:val="24"/>
              </w:rPr>
              <w:t xml:space="preserve">1. </w:t>
            </w:r>
            <w:r>
              <w:rPr>
                <w:rFonts w:cs="Arial"/>
                <w:sz w:val="24"/>
                <w:szCs w:val="24"/>
              </w:rPr>
              <w:t>响应码指示数据传输操作因某些错误停止；</w:t>
            </w:r>
          </w:p>
          <w:p w:rsidR="00CA79F4" w:rsidRDefault="008F2BF9">
            <w:pPr>
              <w:pStyle w:val="Tabellentext"/>
              <w:rPr>
                <w:rFonts w:cs="Arial"/>
                <w:sz w:val="24"/>
                <w:szCs w:val="24"/>
              </w:rPr>
            </w:pPr>
            <w:r>
              <w:rPr>
                <w:rFonts w:cs="Arial"/>
                <w:sz w:val="24"/>
                <w:szCs w:val="24"/>
              </w:rPr>
              <w:t xml:space="preserve">2. </w:t>
            </w:r>
            <w:r>
              <w:rPr>
                <w:rFonts w:cs="Arial"/>
                <w:sz w:val="24"/>
                <w:szCs w:val="24"/>
              </w:rPr>
              <w:t>下载模块的长度不满足请求下载服务的请求报文中的</w:t>
            </w:r>
            <w:r>
              <w:rPr>
                <w:rFonts w:cs="Arial"/>
                <w:sz w:val="24"/>
                <w:szCs w:val="24"/>
              </w:rPr>
              <w:t>memorySize</w:t>
            </w:r>
            <w:r>
              <w:rPr>
                <w:rFonts w:cs="Arial"/>
                <w:sz w:val="24"/>
                <w:szCs w:val="24"/>
              </w:rPr>
              <w:t>参数要求。</w:t>
            </w:r>
            <w:r>
              <w:rPr>
                <w:rFonts w:cs="Arial"/>
                <w:sz w:val="24"/>
                <w:szCs w:val="24"/>
              </w:rPr>
              <w:t xml:space="preserve"> </w:t>
            </w:r>
          </w:p>
        </w:tc>
      </w:tr>
      <w:tr w:rsidR="00CA79F4">
        <w:tc>
          <w:tcPr>
            <w:tcW w:w="1200" w:type="dxa"/>
          </w:tcPr>
          <w:p w:rsidR="00CA79F4" w:rsidRDefault="008F2BF9">
            <w:pPr>
              <w:pStyle w:val="Tabellentext"/>
              <w:rPr>
                <w:rFonts w:cs="Arial"/>
                <w:sz w:val="24"/>
                <w:szCs w:val="24"/>
              </w:rPr>
            </w:pPr>
            <w:r>
              <w:rPr>
                <w:rFonts w:cs="Arial"/>
                <w:sz w:val="24"/>
                <w:szCs w:val="24"/>
              </w:rPr>
              <w:t>72</w:t>
            </w:r>
          </w:p>
        </w:tc>
        <w:tc>
          <w:tcPr>
            <w:tcW w:w="8170" w:type="dxa"/>
          </w:tcPr>
          <w:p w:rsidR="00CA79F4" w:rsidRDefault="008F2BF9">
            <w:pPr>
              <w:pStyle w:val="Tabellentext"/>
              <w:rPr>
                <w:rFonts w:cs="Arial"/>
                <w:b/>
                <w:sz w:val="24"/>
                <w:szCs w:val="24"/>
              </w:rPr>
            </w:pPr>
            <w:r>
              <w:rPr>
                <w:rFonts w:cs="Arial"/>
                <w:b/>
                <w:sz w:val="24"/>
                <w:szCs w:val="24"/>
              </w:rPr>
              <w:t>一般编程错误</w:t>
            </w:r>
            <w:r>
              <w:rPr>
                <w:rFonts w:cs="Arial"/>
                <w:b/>
                <w:sz w:val="24"/>
                <w:szCs w:val="24"/>
              </w:rPr>
              <w:t xml:space="preserve"> </w:t>
            </w:r>
          </w:p>
          <w:p w:rsidR="00CA79F4" w:rsidRDefault="008F2BF9">
            <w:pPr>
              <w:pStyle w:val="Tabellentext"/>
              <w:rPr>
                <w:rFonts w:cs="Arial"/>
                <w:sz w:val="24"/>
                <w:szCs w:val="24"/>
              </w:rPr>
            </w:pPr>
            <w:r>
              <w:rPr>
                <w:rFonts w:cs="Arial"/>
                <w:sz w:val="24"/>
                <w:szCs w:val="24"/>
              </w:rPr>
              <w:t>如果在数据下载中</w:t>
            </w:r>
            <w:r>
              <w:rPr>
                <w:rFonts w:cs="Arial"/>
                <w:sz w:val="24"/>
                <w:szCs w:val="24"/>
              </w:rPr>
              <w:t>ECU</w:t>
            </w:r>
            <w:r>
              <w:rPr>
                <w:rFonts w:cs="Arial"/>
                <w:sz w:val="24"/>
                <w:szCs w:val="24"/>
              </w:rPr>
              <w:t>监测到在永久性存储器上删除或编程时的错误，发送此否定响应码。</w:t>
            </w:r>
          </w:p>
        </w:tc>
      </w:tr>
      <w:tr w:rsidR="00CA79F4">
        <w:tc>
          <w:tcPr>
            <w:tcW w:w="1200" w:type="dxa"/>
          </w:tcPr>
          <w:p w:rsidR="00CA79F4" w:rsidRDefault="008F2BF9">
            <w:pPr>
              <w:pStyle w:val="Tabellentext"/>
              <w:rPr>
                <w:rFonts w:cs="Arial"/>
                <w:sz w:val="24"/>
                <w:szCs w:val="24"/>
              </w:rPr>
            </w:pPr>
            <w:r>
              <w:rPr>
                <w:rFonts w:cs="Arial"/>
                <w:sz w:val="24"/>
                <w:szCs w:val="24"/>
              </w:rPr>
              <w:t>73</w:t>
            </w:r>
          </w:p>
        </w:tc>
        <w:tc>
          <w:tcPr>
            <w:tcW w:w="8170" w:type="dxa"/>
          </w:tcPr>
          <w:p w:rsidR="00CA79F4" w:rsidRDefault="008F2BF9">
            <w:pPr>
              <w:pStyle w:val="Tabellentext"/>
              <w:rPr>
                <w:rFonts w:cs="Arial"/>
                <w:b/>
                <w:sz w:val="24"/>
                <w:szCs w:val="24"/>
              </w:rPr>
            </w:pPr>
            <w:r>
              <w:rPr>
                <w:rFonts w:cs="Arial"/>
                <w:b/>
                <w:sz w:val="24"/>
                <w:szCs w:val="24"/>
              </w:rPr>
              <w:t>块序列计数器错误</w:t>
            </w:r>
            <w:r>
              <w:rPr>
                <w:rFonts w:cs="Arial"/>
                <w:b/>
                <w:sz w:val="24"/>
                <w:szCs w:val="24"/>
              </w:rPr>
              <w:t xml:space="preserve"> </w:t>
            </w:r>
          </w:p>
          <w:p w:rsidR="00CA79F4" w:rsidRDefault="008F2BF9">
            <w:pPr>
              <w:pStyle w:val="Tabellentext"/>
              <w:rPr>
                <w:rFonts w:cs="Arial"/>
                <w:sz w:val="24"/>
                <w:szCs w:val="24"/>
              </w:rPr>
            </w:pPr>
            <w:r>
              <w:rPr>
                <w:rFonts w:cs="Arial"/>
                <w:sz w:val="24"/>
                <w:szCs w:val="24"/>
              </w:rPr>
              <w:t>如果</w:t>
            </w:r>
            <w:r>
              <w:rPr>
                <w:rFonts w:cs="Arial"/>
                <w:sz w:val="24"/>
                <w:szCs w:val="24"/>
              </w:rPr>
              <w:t>ECU</w:t>
            </w:r>
            <w:r>
              <w:rPr>
                <w:rFonts w:cs="Arial"/>
                <w:sz w:val="24"/>
                <w:szCs w:val="24"/>
              </w:rPr>
              <w:t>监测到</w:t>
            </w:r>
            <w:r>
              <w:rPr>
                <w:rFonts w:cs="Arial"/>
                <w:sz w:val="24"/>
                <w:szCs w:val="24"/>
              </w:rPr>
              <w:t>blockSequenceCounter</w:t>
            </w:r>
            <w:r>
              <w:rPr>
                <w:rFonts w:cs="Arial"/>
                <w:sz w:val="24"/>
                <w:szCs w:val="24"/>
              </w:rPr>
              <w:t>序列中的错误，发送此否定响应码。</w:t>
            </w:r>
          </w:p>
          <w:p w:rsidR="00CA79F4" w:rsidRDefault="008F2BF9">
            <w:pPr>
              <w:pStyle w:val="Tabellentext"/>
              <w:rPr>
                <w:rFonts w:cs="Arial"/>
                <w:sz w:val="24"/>
                <w:szCs w:val="24"/>
              </w:rPr>
            </w:pPr>
            <w:r>
              <w:rPr>
                <w:rFonts w:cs="Arial"/>
                <w:sz w:val="24"/>
                <w:szCs w:val="24"/>
              </w:rPr>
              <w:t>注：</w:t>
            </w:r>
            <w:r>
              <w:rPr>
                <w:rFonts w:cs="Arial"/>
                <w:sz w:val="24"/>
                <w:szCs w:val="24"/>
              </w:rPr>
              <w:t>ECU</w:t>
            </w:r>
            <w:r>
              <w:rPr>
                <w:rFonts w:cs="Arial"/>
                <w:sz w:val="24"/>
                <w:szCs w:val="24"/>
              </w:rPr>
              <w:t>要求允许接收与之前的传输数据服务的请求报文有相同的</w:t>
            </w:r>
            <w:r>
              <w:rPr>
                <w:rFonts w:cs="Arial"/>
                <w:sz w:val="24"/>
                <w:szCs w:val="24"/>
              </w:rPr>
              <w:t>blockSequenceCounter</w:t>
            </w:r>
            <w:r>
              <w:rPr>
                <w:rFonts w:cs="Arial"/>
                <w:sz w:val="24"/>
                <w:szCs w:val="24"/>
              </w:rPr>
              <w:t>的重复发送的传输数据请求报文。</w:t>
            </w:r>
          </w:p>
        </w:tc>
      </w:tr>
      <w:tr w:rsidR="00CA79F4">
        <w:tc>
          <w:tcPr>
            <w:tcW w:w="1200" w:type="dxa"/>
          </w:tcPr>
          <w:p w:rsidR="00CA79F4" w:rsidRDefault="008F2BF9">
            <w:pPr>
              <w:pStyle w:val="Tabellentext"/>
              <w:rPr>
                <w:rFonts w:cs="Arial"/>
                <w:sz w:val="24"/>
                <w:szCs w:val="24"/>
              </w:rPr>
            </w:pPr>
            <w:r>
              <w:rPr>
                <w:rFonts w:cs="Arial"/>
                <w:sz w:val="24"/>
                <w:szCs w:val="24"/>
              </w:rPr>
              <w:t>92-93</w:t>
            </w:r>
          </w:p>
        </w:tc>
        <w:tc>
          <w:tcPr>
            <w:tcW w:w="8170" w:type="dxa"/>
          </w:tcPr>
          <w:p w:rsidR="00CA79F4" w:rsidRDefault="008F2BF9">
            <w:pPr>
              <w:pStyle w:val="Tabellentext"/>
              <w:rPr>
                <w:rFonts w:cs="Arial"/>
                <w:b/>
                <w:sz w:val="24"/>
                <w:szCs w:val="24"/>
              </w:rPr>
            </w:pPr>
            <w:r>
              <w:rPr>
                <w:rFonts w:cs="Arial"/>
                <w:b/>
                <w:sz w:val="24"/>
                <w:szCs w:val="24"/>
              </w:rPr>
              <w:t>电压过高</w:t>
            </w:r>
            <w:r>
              <w:rPr>
                <w:rFonts w:cs="Arial"/>
                <w:b/>
                <w:sz w:val="24"/>
                <w:szCs w:val="24"/>
              </w:rPr>
              <w:t>/</w:t>
            </w:r>
            <w:r>
              <w:rPr>
                <w:rFonts w:cs="Arial"/>
                <w:b/>
                <w:sz w:val="24"/>
                <w:szCs w:val="24"/>
              </w:rPr>
              <w:t>过低</w:t>
            </w:r>
          </w:p>
          <w:p w:rsidR="00CA79F4" w:rsidRDefault="008F2BF9">
            <w:pPr>
              <w:pStyle w:val="Tabellentext"/>
              <w:rPr>
                <w:rFonts w:cs="Arial"/>
                <w:sz w:val="24"/>
                <w:szCs w:val="24"/>
              </w:rPr>
            </w:pPr>
            <w:r>
              <w:rPr>
                <w:rFonts w:cs="Arial"/>
                <w:sz w:val="24"/>
                <w:szCs w:val="24"/>
              </w:rPr>
              <w:t>如果</w:t>
            </w:r>
            <w:r>
              <w:rPr>
                <w:rFonts w:cs="Arial"/>
                <w:sz w:val="24"/>
                <w:szCs w:val="24"/>
              </w:rPr>
              <w:t>ECU</w:t>
            </w:r>
            <w:r>
              <w:rPr>
                <w:rFonts w:cs="Arial"/>
                <w:sz w:val="24"/>
                <w:szCs w:val="24"/>
              </w:rPr>
              <w:t>向永久性存储器（例如</w:t>
            </w:r>
            <w:r>
              <w:rPr>
                <w:rFonts w:cs="Arial"/>
                <w:sz w:val="24"/>
                <w:szCs w:val="24"/>
              </w:rPr>
              <w:t>Flash</w:t>
            </w:r>
            <w:r>
              <w:rPr>
                <w:rFonts w:cs="Arial"/>
                <w:sz w:val="24"/>
                <w:szCs w:val="24"/>
              </w:rPr>
              <w:t>内存）下载数据时主电源脚电压超出范围，发送此否定响应码。</w:t>
            </w:r>
            <w:r>
              <w:rPr>
                <w:rFonts w:cs="Arial"/>
                <w:sz w:val="24"/>
                <w:szCs w:val="24"/>
              </w:rPr>
              <w:t xml:space="preserve"> </w:t>
            </w:r>
          </w:p>
        </w:tc>
      </w:tr>
    </w:tbl>
    <w:p w:rsidR="00CA79F4" w:rsidRDefault="00CA79F4">
      <w:pPr>
        <w:pStyle w:val="Tabellentext"/>
        <w:rPr>
          <w:rFonts w:cs="Arial"/>
          <w:sz w:val="24"/>
          <w:szCs w:val="24"/>
        </w:rPr>
      </w:pPr>
    </w:p>
    <w:p w:rsidR="00CA79F4" w:rsidRDefault="008F2BF9">
      <w:pPr>
        <w:pStyle w:val="HR3"/>
        <w:rPr>
          <w:rFonts w:cs="Arial"/>
        </w:rPr>
      </w:pPr>
      <w:bookmarkStart w:id="410" w:name="_Toc327131887"/>
      <w:bookmarkStart w:id="411" w:name="_Toc8910743"/>
      <w:r>
        <w:rPr>
          <w:rFonts w:cs="Arial"/>
        </w:rPr>
        <w:t>参数定义</w:t>
      </w:r>
      <w:bookmarkEnd w:id="410"/>
      <w:bookmarkEnd w:id="411"/>
    </w:p>
    <w:p w:rsidR="00CA79F4" w:rsidRDefault="008F2BF9">
      <w:pPr>
        <w:pStyle w:val="HRa"/>
        <w:ind w:firstLine="480"/>
        <w:rPr>
          <w:rFonts w:ascii="Arial" w:hAnsi="Arial" w:cs="Arial"/>
        </w:rPr>
      </w:pPr>
      <w:r>
        <w:rPr>
          <w:rFonts w:ascii="Arial" w:hAnsi="Arial" w:cs="Arial"/>
        </w:rPr>
        <w:t>BlockSequenceCounter</w:t>
      </w:r>
      <w:r>
        <w:rPr>
          <w:rFonts w:ascii="Arial" w:hAnsi="Arial" w:cs="Arial"/>
        </w:rPr>
        <w:t>被</w:t>
      </w:r>
      <w:r>
        <w:rPr>
          <w:rFonts w:ascii="Arial" w:hAnsi="Arial" w:cs="Arial"/>
        </w:rPr>
        <w:t>ECU</w:t>
      </w:r>
      <w:r>
        <w:rPr>
          <w:rFonts w:ascii="Arial" w:hAnsi="Arial" w:cs="Arial"/>
        </w:rPr>
        <w:t>用来监测并处理传输错误</w:t>
      </w:r>
      <w:r>
        <w:rPr>
          <w:rFonts w:ascii="Arial" w:hAnsi="Arial" w:cs="Arial" w:hint="eastAsia"/>
        </w:rPr>
        <w:t>，</w:t>
      </w:r>
      <w:r>
        <w:rPr>
          <w:rFonts w:ascii="Arial" w:hAnsi="Arial" w:cs="Arial"/>
        </w:rPr>
        <w:t>初始值是</w:t>
      </w:r>
      <w:r>
        <w:rPr>
          <w:rFonts w:ascii="Arial" w:hAnsi="Arial" w:cs="Arial"/>
        </w:rPr>
        <w:t>1</w:t>
      </w:r>
      <w:r>
        <w:rPr>
          <w:rFonts w:ascii="Arial" w:hAnsi="Arial" w:cs="Arial"/>
        </w:rPr>
        <w:t>，随后每次服务请求其值递增</w:t>
      </w:r>
      <w:r>
        <w:rPr>
          <w:rFonts w:ascii="Arial" w:hAnsi="Arial" w:cs="Arial"/>
        </w:rPr>
        <w:t>1</w:t>
      </w:r>
      <w:r>
        <w:rPr>
          <w:rFonts w:ascii="Arial" w:hAnsi="Arial" w:cs="Arial"/>
        </w:rPr>
        <w:t>。当传输块编号</w:t>
      </w:r>
      <w:r>
        <w:rPr>
          <w:rFonts w:ascii="Arial" w:hAnsi="Arial" w:cs="Arial" w:hint="eastAsia"/>
        </w:rPr>
        <w:t>达到</w:t>
      </w:r>
      <w:r>
        <w:rPr>
          <w:rFonts w:ascii="Arial" w:hAnsi="Arial" w:cs="Arial"/>
        </w:rPr>
        <w:t>255</w:t>
      </w:r>
      <w:r>
        <w:rPr>
          <w:rFonts w:ascii="Arial" w:hAnsi="Arial" w:cs="Arial" w:hint="eastAsia"/>
        </w:rPr>
        <w:t>（</w:t>
      </w:r>
      <w:r>
        <w:rPr>
          <w:rFonts w:ascii="Arial" w:hAnsi="Arial" w:cs="Arial"/>
        </w:rPr>
        <w:t>FF</w:t>
      </w:r>
      <w:r>
        <w:rPr>
          <w:rFonts w:ascii="Arial" w:hAnsi="Arial" w:cs="Arial" w:hint="eastAsia"/>
        </w:rPr>
        <w:t>h</w:t>
      </w:r>
      <w:r>
        <w:rPr>
          <w:rFonts w:ascii="Arial" w:hAnsi="Arial" w:cs="Arial" w:hint="eastAsia"/>
        </w:rPr>
        <w:t>）</w:t>
      </w:r>
      <w:r>
        <w:rPr>
          <w:rFonts w:ascii="Arial" w:hAnsi="Arial" w:cs="Arial"/>
        </w:rPr>
        <w:t>时，要求传输块编号从</w:t>
      </w:r>
      <w:r>
        <w:rPr>
          <w:rFonts w:ascii="Arial" w:hAnsi="Arial" w:cs="Arial"/>
        </w:rPr>
        <w:t>0</w:t>
      </w:r>
      <w:r>
        <w:rPr>
          <w:rFonts w:ascii="Arial" w:hAnsi="Arial" w:cs="Arial"/>
        </w:rPr>
        <w:t>继续。</w:t>
      </w:r>
    </w:p>
    <w:p w:rsidR="00CA79F4" w:rsidRDefault="00CA79F4">
      <w:pPr>
        <w:pStyle w:val="HRa"/>
        <w:ind w:firstLine="480"/>
        <w:rPr>
          <w:rFonts w:ascii="Arial" w:hAnsi="Arial" w:cs="Arial"/>
        </w:rPr>
      </w:pPr>
    </w:p>
    <w:p w:rsidR="00CA79F4" w:rsidRDefault="008F2BF9">
      <w:pPr>
        <w:pStyle w:val="HR3"/>
        <w:rPr>
          <w:rFonts w:cs="Arial"/>
        </w:rPr>
      </w:pPr>
      <w:bookmarkStart w:id="412" w:name="_Toc327131888"/>
      <w:bookmarkStart w:id="413" w:name="_Toc231947463"/>
      <w:bookmarkStart w:id="414" w:name="_Toc234811459"/>
      <w:bookmarkStart w:id="415" w:name="_Toc8910744"/>
      <w:r>
        <w:rPr>
          <w:rFonts w:cs="Arial"/>
        </w:rPr>
        <w:t>执行规定</w:t>
      </w:r>
      <w:bookmarkEnd w:id="412"/>
      <w:bookmarkEnd w:id="413"/>
      <w:bookmarkEnd w:id="414"/>
      <w:bookmarkEnd w:id="415"/>
    </w:p>
    <w:p w:rsidR="00CA79F4" w:rsidRDefault="008F2BF9">
      <w:pPr>
        <w:pStyle w:val="HRa"/>
        <w:ind w:firstLine="480"/>
        <w:rPr>
          <w:rFonts w:ascii="Arial" w:hAnsi="Arial" w:cs="Arial"/>
        </w:rPr>
      </w:pPr>
      <w:r>
        <w:rPr>
          <w:rFonts w:ascii="Arial" w:hAnsi="Arial" w:cs="Arial"/>
        </w:rPr>
        <w:t>此服务没有特殊的执行规定。</w:t>
      </w:r>
    </w:p>
    <w:p w:rsidR="00CA79F4" w:rsidRDefault="00CA79F4">
      <w:pPr>
        <w:pStyle w:val="HRa"/>
        <w:ind w:firstLine="480"/>
        <w:rPr>
          <w:rFonts w:ascii="Arial" w:hAnsi="Arial" w:cs="Arial"/>
        </w:rPr>
      </w:pPr>
    </w:p>
    <w:p w:rsidR="00CA79F4" w:rsidRDefault="008F2BF9">
      <w:pPr>
        <w:pStyle w:val="HR2"/>
        <w:rPr>
          <w:rFonts w:cs="Arial"/>
        </w:rPr>
      </w:pPr>
      <w:bookmarkStart w:id="416" w:name="_Toc231947464"/>
      <w:bookmarkStart w:id="417" w:name="_Toc234811460"/>
      <w:bookmarkStart w:id="418" w:name="_Toc327131889"/>
      <w:bookmarkStart w:id="419" w:name="_Toc8910745"/>
      <w:r>
        <w:rPr>
          <w:rFonts w:cs="Arial"/>
        </w:rPr>
        <w:t>请求退出传输</w:t>
      </w:r>
      <w:r>
        <w:rPr>
          <w:rFonts w:cs="Arial"/>
        </w:rPr>
        <w:t>RequestTransferExit</w:t>
      </w:r>
      <w:r>
        <w:rPr>
          <w:rFonts w:cs="Arial" w:hint="eastAsia"/>
        </w:rPr>
        <w:t>（</w:t>
      </w:r>
      <w:r>
        <w:rPr>
          <w:rFonts w:cs="Arial"/>
        </w:rPr>
        <w:t>37h</w:t>
      </w:r>
      <w:bookmarkEnd w:id="416"/>
      <w:bookmarkEnd w:id="417"/>
      <w:bookmarkEnd w:id="418"/>
      <w:r>
        <w:rPr>
          <w:rFonts w:cs="Arial" w:hint="eastAsia"/>
        </w:rPr>
        <w:t>）</w:t>
      </w:r>
      <w:bookmarkEnd w:id="419"/>
    </w:p>
    <w:p w:rsidR="00CA79F4" w:rsidRDefault="008F2BF9">
      <w:pPr>
        <w:pStyle w:val="HRa"/>
        <w:ind w:firstLine="480"/>
        <w:rPr>
          <w:rFonts w:ascii="Arial" w:hAnsi="Arial" w:cs="Arial"/>
        </w:rPr>
      </w:pPr>
      <w:r>
        <w:rPr>
          <w:rFonts w:ascii="Arial" w:hAnsi="Arial" w:cs="Arial"/>
        </w:rPr>
        <w:t>诊断工具使用此服务终止诊断工具与</w:t>
      </w:r>
      <w:r>
        <w:rPr>
          <w:rFonts w:ascii="Arial" w:hAnsi="Arial" w:cs="Arial"/>
        </w:rPr>
        <w:t>ECU</w:t>
      </w:r>
      <w:r>
        <w:rPr>
          <w:rFonts w:ascii="Arial" w:hAnsi="Arial" w:cs="Arial"/>
        </w:rPr>
        <w:t>的数据传输。</w:t>
      </w:r>
    </w:p>
    <w:p w:rsidR="00CA79F4" w:rsidRDefault="00CA79F4">
      <w:pPr>
        <w:pStyle w:val="HRa"/>
        <w:ind w:firstLine="480"/>
        <w:rPr>
          <w:rFonts w:ascii="Arial" w:hAnsi="Arial" w:cs="Arial"/>
        </w:rPr>
      </w:pPr>
    </w:p>
    <w:p w:rsidR="00CA79F4" w:rsidRDefault="008F2BF9">
      <w:pPr>
        <w:pStyle w:val="HR3"/>
        <w:rPr>
          <w:rFonts w:cs="Arial"/>
        </w:rPr>
      </w:pPr>
      <w:bookmarkStart w:id="420" w:name="_Toc231947465"/>
      <w:bookmarkStart w:id="421" w:name="_Toc234811461"/>
      <w:bookmarkStart w:id="422" w:name="_Toc327131890"/>
      <w:bookmarkStart w:id="423" w:name="_Toc8910746"/>
      <w:r>
        <w:rPr>
          <w:rFonts w:cs="Arial"/>
        </w:rPr>
        <w:t>报文格式</w:t>
      </w:r>
      <w:bookmarkEnd w:id="420"/>
      <w:bookmarkEnd w:id="421"/>
      <w:bookmarkEnd w:id="422"/>
      <w:bookmarkEnd w:id="423"/>
    </w:p>
    <w:p w:rsidR="00CA79F4" w:rsidRDefault="008F2BF9">
      <w:pPr>
        <w:rPr>
          <w:rFonts w:ascii="Arial" w:hAnsi="Arial" w:cs="Arial"/>
          <w:sz w:val="24"/>
        </w:rPr>
      </w:pPr>
      <w:r>
        <w:rPr>
          <w:rFonts w:ascii="Arial" w:hAnsi="Arial" w:cs="Arial"/>
          <w:sz w:val="24"/>
        </w:rPr>
        <w:t>请求</w:t>
      </w:r>
    </w:p>
    <w:tbl>
      <w:tblPr>
        <w:tblW w:w="9358" w:type="dxa"/>
        <w:tblInd w:w="5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50" w:type="dxa"/>
          <w:right w:w="50" w:type="dxa"/>
        </w:tblCellMar>
        <w:tblLook w:val="04A0" w:firstRow="1" w:lastRow="0" w:firstColumn="1" w:lastColumn="0" w:noHBand="0" w:noVBand="1"/>
      </w:tblPr>
      <w:tblGrid>
        <w:gridCol w:w="849"/>
        <w:gridCol w:w="6403"/>
        <w:gridCol w:w="680"/>
        <w:gridCol w:w="1426"/>
      </w:tblGrid>
      <w:tr w:rsidR="00CA79F4">
        <w:trPr>
          <w:tblHeader/>
        </w:trPr>
        <w:tc>
          <w:tcPr>
            <w:tcW w:w="849" w:type="dxa"/>
            <w:shd w:val="clear" w:color="auto" w:fill="D9D9D9"/>
            <w:vAlign w:val="center"/>
          </w:tcPr>
          <w:p w:rsidR="00CA79F4" w:rsidRDefault="008F2BF9">
            <w:pPr>
              <w:pStyle w:val="FormatvorlageTableFirstRow"/>
              <w:jc w:val="both"/>
              <w:rPr>
                <w:rFonts w:eastAsia="宋体" w:cs="Arial"/>
                <w:sz w:val="24"/>
                <w:szCs w:val="24"/>
                <w:lang w:eastAsia="zh-CN"/>
              </w:rPr>
            </w:pPr>
            <w:r>
              <w:rPr>
                <w:rFonts w:eastAsia="宋体" w:cs="Arial"/>
                <w:sz w:val="24"/>
                <w:szCs w:val="24"/>
                <w:lang w:eastAsia="zh-CN"/>
              </w:rPr>
              <w:t>字节</w:t>
            </w:r>
          </w:p>
        </w:tc>
        <w:tc>
          <w:tcPr>
            <w:tcW w:w="6403" w:type="dxa"/>
            <w:shd w:val="clear" w:color="auto" w:fill="D9D9D9"/>
            <w:vAlign w:val="center"/>
          </w:tcPr>
          <w:p w:rsidR="00CA79F4" w:rsidRDefault="008F2BF9">
            <w:pPr>
              <w:pStyle w:val="FormatvorlageTableFirstRow"/>
              <w:jc w:val="both"/>
              <w:rPr>
                <w:rFonts w:eastAsia="宋体" w:cs="Arial"/>
                <w:sz w:val="24"/>
                <w:szCs w:val="24"/>
                <w:lang w:eastAsia="zh-CN"/>
              </w:rPr>
            </w:pPr>
            <w:r>
              <w:rPr>
                <w:rFonts w:eastAsia="宋体" w:cs="Arial"/>
                <w:sz w:val="24"/>
                <w:szCs w:val="24"/>
                <w:lang w:eastAsia="zh-CN"/>
              </w:rPr>
              <w:t>参数名称</w:t>
            </w:r>
          </w:p>
        </w:tc>
        <w:tc>
          <w:tcPr>
            <w:tcW w:w="680" w:type="dxa"/>
            <w:shd w:val="clear" w:color="auto" w:fill="D9D9D9"/>
            <w:vAlign w:val="center"/>
          </w:tcPr>
          <w:p w:rsidR="00CA79F4" w:rsidRDefault="008F2BF9">
            <w:pPr>
              <w:pStyle w:val="FormatvorlageTableFirstRow"/>
              <w:jc w:val="both"/>
              <w:rPr>
                <w:rFonts w:eastAsia="宋体" w:cs="Arial"/>
                <w:sz w:val="24"/>
                <w:szCs w:val="24"/>
              </w:rPr>
            </w:pPr>
            <w:r>
              <w:rPr>
                <w:rFonts w:eastAsia="宋体" w:cs="Arial"/>
                <w:sz w:val="24"/>
                <w:szCs w:val="24"/>
              </w:rPr>
              <w:t>Cvt</w:t>
            </w:r>
          </w:p>
        </w:tc>
        <w:tc>
          <w:tcPr>
            <w:tcW w:w="1426" w:type="dxa"/>
            <w:shd w:val="clear" w:color="auto" w:fill="D9D9D9"/>
            <w:vAlign w:val="center"/>
          </w:tcPr>
          <w:p w:rsidR="00CA79F4" w:rsidRDefault="008F2BF9">
            <w:pPr>
              <w:pStyle w:val="FormatvorlageTableFirstRow"/>
              <w:jc w:val="both"/>
              <w:rPr>
                <w:rFonts w:eastAsia="宋体" w:cs="Arial"/>
                <w:sz w:val="24"/>
                <w:szCs w:val="24"/>
              </w:rPr>
            </w:pPr>
            <w:r>
              <w:rPr>
                <w:rFonts w:eastAsia="宋体" w:cs="Arial"/>
                <w:sz w:val="24"/>
                <w:szCs w:val="24"/>
                <w:lang w:eastAsia="zh-CN"/>
              </w:rPr>
              <w:t>数值</w:t>
            </w:r>
            <w:r>
              <w:rPr>
                <w:rFonts w:eastAsia="宋体" w:cs="Arial"/>
                <w:sz w:val="24"/>
                <w:szCs w:val="24"/>
              </w:rPr>
              <w:t>(hex)</w:t>
            </w:r>
          </w:p>
        </w:tc>
      </w:tr>
      <w:tr w:rsidR="00CA79F4">
        <w:tc>
          <w:tcPr>
            <w:tcW w:w="849" w:type="dxa"/>
          </w:tcPr>
          <w:p w:rsidR="00CA79F4" w:rsidRDefault="008F2BF9">
            <w:pPr>
              <w:pStyle w:val="Tabellentext"/>
              <w:rPr>
                <w:rFonts w:cs="Arial"/>
                <w:sz w:val="24"/>
                <w:szCs w:val="24"/>
              </w:rPr>
            </w:pPr>
            <w:r>
              <w:rPr>
                <w:rFonts w:cs="Arial"/>
                <w:sz w:val="24"/>
                <w:szCs w:val="24"/>
              </w:rPr>
              <w:t>#1</w:t>
            </w:r>
          </w:p>
        </w:tc>
        <w:tc>
          <w:tcPr>
            <w:tcW w:w="6403" w:type="dxa"/>
          </w:tcPr>
          <w:p w:rsidR="00CA79F4" w:rsidRDefault="008F2BF9">
            <w:pPr>
              <w:pStyle w:val="Tabellentext"/>
              <w:rPr>
                <w:rFonts w:cs="Arial"/>
                <w:sz w:val="24"/>
                <w:szCs w:val="24"/>
              </w:rPr>
            </w:pPr>
            <w:r>
              <w:rPr>
                <w:rFonts w:cs="Arial"/>
                <w:sz w:val="24"/>
                <w:szCs w:val="24"/>
              </w:rPr>
              <w:t>RequestServiceIdentifier</w:t>
            </w:r>
          </w:p>
        </w:tc>
        <w:tc>
          <w:tcPr>
            <w:tcW w:w="680" w:type="dxa"/>
          </w:tcPr>
          <w:p w:rsidR="00CA79F4" w:rsidRDefault="008F2BF9">
            <w:pPr>
              <w:pStyle w:val="Tabellentext"/>
              <w:rPr>
                <w:rFonts w:cs="Arial"/>
                <w:sz w:val="24"/>
                <w:szCs w:val="24"/>
              </w:rPr>
            </w:pPr>
            <w:r>
              <w:rPr>
                <w:rFonts w:cs="Arial"/>
                <w:sz w:val="24"/>
                <w:szCs w:val="24"/>
              </w:rPr>
              <w:t>M</w:t>
            </w:r>
          </w:p>
        </w:tc>
        <w:tc>
          <w:tcPr>
            <w:tcW w:w="1426" w:type="dxa"/>
          </w:tcPr>
          <w:p w:rsidR="00CA79F4" w:rsidRDefault="008F2BF9">
            <w:pPr>
              <w:pStyle w:val="Tabellentext"/>
              <w:rPr>
                <w:rFonts w:cs="Arial"/>
                <w:sz w:val="24"/>
                <w:szCs w:val="24"/>
              </w:rPr>
            </w:pPr>
            <w:r>
              <w:rPr>
                <w:rFonts w:cs="Arial"/>
                <w:sz w:val="24"/>
                <w:szCs w:val="24"/>
              </w:rPr>
              <w:t>37</w:t>
            </w:r>
          </w:p>
        </w:tc>
      </w:tr>
    </w:tbl>
    <w:p w:rsidR="00CA79F4" w:rsidRDefault="00CA79F4">
      <w:pPr>
        <w:rPr>
          <w:rFonts w:ascii="Arial" w:hAnsi="Arial" w:cs="Arial"/>
          <w:sz w:val="24"/>
        </w:rPr>
      </w:pPr>
    </w:p>
    <w:p w:rsidR="00CA79F4" w:rsidRDefault="008F2BF9">
      <w:pPr>
        <w:rPr>
          <w:rFonts w:ascii="Arial" w:hAnsi="Arial" w:cs="Arial"/>
          <w:sz w:val="24"/>
        </w:rPr>
      </w:pPr>
      <w:r>
        <w:rPr>
          <w:rFonts w:ascii="Arial" w:hAnsi="Arial" w:cs="Arial"/>
          <w:sz w:val="24"/>
        </w:rPr>
        <w:t>肯定响应</w:t>
      </w:r>
    </w:p>
    <w:tbl>
      <w:tblPr>
        <w:tblW w:w="9358" w:type="dxa"/>
        <w:tblInd w:w="5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50" w:type="dxa"/>
          <w:right w:w="50" w:type="dxa"/>
        </w:tblCellMar>
        <w:tblLook w:val="04A0" w:firstRow="1" w:lastRow="0" w:firstColumn="1" w:lastColumn="0" w:noHBand="0" w:noVBand="1"/>
      </w:tblPr>
      <w:tblGrid>
        <w:gridCol w:w="849"/>
        <w:gridCol w:w="6403"/>
        <w:gridCol w:w="680"/>
        <w:gridCol w:w="1426"/>
      </w:tblGrid>
      <w:tr w:rsidR="00CA79F4">
        <w:trPr>
          <w:tblHeader/>
        </w:trPr>
        <w:tc>
          <w:tcPr>
            <w:tcW w:w="849" w:type="dxa"/>
            <w:shd w:val="clear" w:color="auto" w:fill="D9D9D9"/>
            <w:vAlign w:val="center"/>
          </w:tcPr>
          <w:p w:rsidR="00CA79F4" w:rsidRDefault="008F2BF9">
            <w:pPr>
              <w:pStyle w:val="FormatvorlageTableFirstRow"/>
              <w:jc w:val="both"/>
              <w:rPr>
                <w:rFonts w:eastAsia="宋体" w:cs="Arial"/>
                <w:sz w:val="24"/>
                <w:szCs w:val="24"/>
                <w:lang w:eastAsia="zh-CN"/>
              </w:rPr>
            </w:pPr>
            <w:r>
              <w:rPr>
                <w:rFonts w:eastAsia="宋体" w:cs="Arial"/>
                <w:sz w:val="24"/>
                <w:szCs w:val="24"/>
                <w:lang w:eastAsia="zh-CN"/>
              </w:rPr>
              <w:t>字节</w:t>
            </w:r>
          </w:p>
        </w:tc>
        <w:tc>
          <w:tcPr>
            <w:tcW w:w="6403" w:type="dxa"/>
            <w:shd w:val="clear" w:color="auto" w:fill="D9D9D9"/>
            <w:vAlign w:val="center"/>
          </w:tcPr>
          <w:p w:rsidR="00CA79F4" w:rsidRDefault="008F2BF9">
            <w:pPr>
              <w:pStyle w:val="FormatvorlageTableFirstRow"/>
              <w:jc w:val="both"/>
              <w:rPr>
                <w:rFonts w:eastAsia="宋体" w:cs="Arial"/>
                <w:sz w:val="24"/>
                <w:szCs w:val="24"/>
                <w:lang w:eastAsia="zh-CN"/>
              </w:rPr>
            </w:pPr>
            <w:r>
              <w:rPr>
                <w:rFonts w:eastAsia="宋体" w:cs="Arial"/>
                <w:sz w:val="24"/>
                <w:szCs w:val="24"/>
                <w:lang w:eastAsia="zh-CN"/>
              </w:rPr>
              <w:t>参数名称</w:t>
            </w:r>
          </w:p>
        </w:tc>
        <w:tc>
          <w:tcPr>
            <w:tcW w:w="680" w:type="dxa"/>
            <w:shd w:val="clear" w:color="auto" w:fill="D9D9D9"/>
            <w:vAlign w:val="center"/>
          </w:tcPr>
          <w:p w:rsidR="00CA79F4" w:rsidRDefault="008F2BF9">
            <w:pPr>
              <w:pStyle w:val="FormatvorlageTableFirstRow"/>
              <w:jc w:val="both"/>
              <w:rPr>
                <w:rFonts w:eastAsia="宋体" w:cs="Arial"/>
                <w:sz w:val="24"/>
                <w:szCs w:val="24"/>
              </w:rPr>
            </w:pPr>
            <w:r>
              <w:rPr>
                <w:rFonts w:eastAsia="宋体" w:cs="Arial"/>
                <w:sz w:val="24"/>
                <w:szCs w:val="24"/>
              </w:rPr>
              <w:t>Cvt</w:t>
            </w:r>
          </w:p>
        </w:tc>
        <w:tc>
          <w:tcPr>
            <w:tcW w:w="1426" w:type="dxa"/>
            <w:shd w:val="clear" w:color="auto" w:fill="D9D9D9"/>
            <w:vAlign w:val="center"/>
          </w:tcPr>
          <w:p w:rsidR="00CA79F4" w:rsidRDefault="008F2BF9">
            <w:pPr>
              <w:pStyle w:val="FormatvorlageTableFirstRow"/>
              <w:jc w:val="both"/>
              <w:rPr>
                <w:rFonts w:eastAsia="宋体" w:cs="Arial"/>
                <w:sz w:val="24"/>
                <w:szCs w:val="24"/>
              </w:rPr>
            </w:pPr>
            <w:r>
              <w:rPr>
                <w:rFonts w:eastAsia="宋体" w:cs="Arial"/>
                <w:sz w:val="24"/>
                <w:szCs w:val="24"/>
                <w:lang w:eastAsia="zh-CN"/>
              </w:rPr>
              <w:t>数值</w:t>
            </w:r>
            <w:r>
              <w:rPr>
                <w:rFonts w:eastAsia="宋体" w:cs="Arial"/>
                <w:sz w:val="24"/>
                <w:szCs w:val="24"/>
              </w:rPr>
              <w:t>(hex)</w:t>
            </w:r>
          </w:p>
        </w:tc>
      </w:tr>
      <w:tr w:rsidR="00CA79F4">
        <w:tc>
          <w:tcPr>
            <w:tcW w:w="849" w:type="dxa"/>
          </w:tcPr>
          <w:p w:rsidR="00CA79F4" w:rsidRDefault="008F2BF9">
            <w:pPr>
              <w:pStyle w:val="Tabellentext"/>
              <w:rPr>
                <w:rFonts w:cs="Arial"/>
                <w:sz w:val="24"/>
                <w:szCs w:val="24"/>
              </w:rPr>
            </w:pPr>
            <w:r>
              <w:rPr>
                <w:rFonts w:cs="Arial"/>
                <w:sz w:val="24"/>
                <w:szCs w:val="24"/>
              </w:rPr>
              <w:t>#1</w:t>
            </w:r>
          </w:p>
        </w:tc>
        <w:tc>
          <w:tcPr>
            <w:tcW w:w="6403" w:type="dxa"/>
          </w:tcPr>
          <w:p w:rsidR="00CA79F4" w:rsidRDefault="008F2BF9">
            <w:pPr>
              <w:pStyle w:val="Tabellentext"/>
              <w:rPr>
                <w:rFonts w:cs="Arial"/>
                <w:sz w:val="24"/>
                <w:szCs w:val="24"/>
              </w:rPr>
            </w:pPr>
            <w:r>
              <w:rPr>
                <w:rFonts w:cs="Arial"/>
                <w:sz w:val="24"/>
                <w:szCs w:val="24"/>
              </w:rPr>
              <w:t>PositiveResponseServiceIdentifier</w:t>
            </w:r>
          </w:p>
        </w:tc>
        <w:tc>
          <w:tcPr>
            <w:tcW w:w="680" w:type="dxa"/>
          </w:tcPr>
          <w:p w:rsidR="00CA79F4" w:rsidRDefault="008F2BF9">
            <w:pPr>
              <w:pStyle w:val="Tabellentext"/>
              <w:rPr>
                <w:rFonts w:cs="Arial"/>
                <w:sz w:val="24"/>
                <w:szCs w:val="24"/>
              </w:rPr>
            </w:pPr>
            <w:r>
              <w:rPr>
                <w:rFonts w:cs="Arial"/>
                <w:sz w:val="24"/>
                <w:szCs w:val="24"/>
              </w:rPr>
              <w:t>M</w:t>
            </w:r>
          </w:p>
        </w:tc>
        <w:tc>
          <w:tcPr>
            <w:tcW w:w="1426" w:type="dxa"/>
          </w:tcPr>
          <w:p w:rsidR="00CA79F4" w:rsidRDefault="008F2BF9">
            <w:pPr>
              <w:pStyle w:val="Tabellentext"/>
              <w:rPr>
                <w:rFonts w:cs="Arial"/>
                <w:sz w:val="24"/>
                <w:szCs w:val="24"/>
              </w:rPr>
            </w:pPr>
            <w:r>
              <w:rPr>
                <w:rFonts w:cs="Arial"/>
                <w:sz w:val="24"/>
                <w:szCs w:val="24"/>
              </w:rPr>
              <w:t>77</w:t>
            </w:r>
          </w:p>
        </w:tc>
      </w:tr>
    </w:tbl>
    <w:p w:rsidR="00CA79F4" w:rsidRDefault="00CA79F4">
      <w:pPr>
        <w:rPr>
          <w:rFonts w:ascii="Arial" w:hAnsi="Arial" w:cs="Arial"/>
          <w:sz w:val="24"/>
        </w:rPr>
      </w:pPr>
    </w:p>
    <w:p w:rsidR="00CA79F4" w:rsidRDefault="008F2BF9">
      <w:pPr>
        <w:rPr>
          <w:rFonts w:ascii="Arial" w:hAnsi="Arial" w:cs="Arial"/>
          <w:sz w:val="24"/>
        </w:rPr>
      </w:pPr>
      <w:r>
        <w:rPr>
          <w:rFonts w:ascii="Arial" w:hAnsi="Arial" w:cs="Arial"/>
          <w:sz w:val="24"/>
        </w:rPr>
        <w:lastRenderedPageBreak/>
        <w:t>否定响应</w:t>
      </w:r>
    </w:p>
    <w:tbl>
      <w:tblPr>
        <w:tblW w:w="9358" w:type="dxa"/>
        <w:tblInd w:w="5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50" w:type="dxa"/>
          <w:right w:w="50" w:type="dxa"/>
        </w:tblCellMar>
        <w:tblLook w:val="04A0" w:firstRow="1" w:lastRow="0" w:firstColumn="1" w:lastColumn="0" w:noHBand="0" w:noVBand="1"/>
      </w:tblPr>
      <w:tblGrid>
        <w:gridCol w:w="849"/>
        <w:gridCol w:w="6403"/>
        <w:gridCol w:w="680"/>
        <w:gridCol w:w="1426"/>
      </w:tblGrid>
      <w:tr w:rsidR="00CA79F4">
        <w:trPr>
          <w:tblHeader/>
        </w:trPr>
        <w:tc>
          <w:tcPr>
            <w:tcW w:w="849" w:type="dxa"/>
            <w:shd w:val="clear" w:color="auto" w:fill="D9D9D9"/>
            <w:vAlign w:val="center"/>
          </w:tcPr>
          <w:p w:rsidR="00CA79F4" w:rsidRDefault="008F2BF9">
            <w:pPr>
              <w:pStyle w:val="FormatvorlageTableFirstRow"/>
              <w:jc w:val="both"/>
              <w:rPr>
                <w:rFonts w:eastAsia="宋体" w:cs="Arial"/>
                <w:sz w:val="24"/>
                <w:szCs w:val="24"/>
                <w:lang w:eastAsia="zh-CN"/>
              </w:rPr>
            </w:pPr>
            <w:r>
              <w:rPr>
                <w:rFonts w:eastAsia="宋体" w:cs="Arial"/>
                <w:sz w:val="24"/>
                <w:szCs w:val="24"/>
                <w:lang w:eastAsia="zh-CN"/>
              </w:rPr>
              <w:t>字节</w:t>
            </w:r>
          </w:p>
        </w:tc>
        <w:tc>
          <w:tcPr>
            <w:tcW w:w="6403" w:type="dxa"/>
            <w:shd w:val="clear" w:color="auto" w:fill="D9D9D9"/>
            <w:vAlign w:val="center"/>
          </w:tcPr>
          <w:p w:rsidR="00CA79F4" w:rsidRDefault="008F2BF9">
            <w:pPr>
              <w:pStyle w:val="FormatvorlageTableFirstRow"/>
              <w:jc w:val="both"/>
              <w:rPr>
                <w:rFonts w:eastAsia="宋体" w:cs="Arial"/>
                <w:sz w:val="24"/>
                <w:szCs w:val="24"/>
                <w:lang w:eastAsia="zh-CN"/>
              </w:rPr>
            </w:pPr>
            <w:r>
              <w:rPr>
                <w:rFonts w:eastAsia="宋体" w:cs="Arial"/>
                <w:sz w:val="24"/>
                <w:szCs w:val="24"/>
                <w:lang w:eastAsia="zh-CN"/>
              </w:rPr>
              <w:t>参数名称</w:t>
            </w:r>
          </w:p>
        </w:tc>
        <w:tc>
          <w:tcPr>
            <w:tcW w:w="680" w:type="dxa"/>
            <w:shd w:val="clear" w:color="auto" w:fill="D9D9D9"/>
            <w:vAlign w:val="center"/>
          </w:tcPr>
          <w:p w:rsidR="00CA79F4" w:rsidRDefault="008F2BF9">
            <w:pPr>
              <w:pStyle w:val="FormatvorlageTableFirstRow"/>
              <w:jc w:val="both"/>
              <w:rPr>
                <w:rFonts w:eastAsia="宋体" w:cs="Arial"/>
                <w:sz w:val="24"/>
                <w:szCs w:val="24"/>
              </w:rPr>
            </w:pPr>
            <w:r>
              <w:rPr>
                <w:rFonts w:eastAsia="宋体" w:cs="Arial"/>
                <w:sz w:val="24"/>
                <w:szCs w:val="24"/>
              </w:rPr>
              <w:t>Cvt</w:t>
            </w:r>
          </w:p>
        </w:tc>
        <w:tc>
          <w:tcPr>
            <w:tcW w:w="1426" w:type="dxa"/>
            <w:shd w:val="clear" w:color="auto" w:fill="D9D9D9"/>
            <w:vAlign w:val="center"/>
          </w:tcPr>
          <w:p w:rsidR="00CA79F4" w:rsidRDefault="008F2BF9">
            <w:pPr>
              <w:pStyle w:val="FormatvorlageTableFirstRow"/>
              <w:jc w:val="both"/>
              <w:rPr>
                <w:rFonts w:eastAsia="宋体" w:cs="Arial"/>
                <w:sz w:val="24"/>
                <w:szCs w:val="24"/>
              </w:rPr>
            </w:pPr>
            <w:r>
              <w:rPr>
                <w:rFonts w:eastAsia="宋体" w:cs="Arial"/>
                <w:sz w:val="24"/>
                <w:szCs w:val="24"/>
                <w:lang w:eastAsia="zh-CN"/>
              </w:rPr>
              <w:t>数值</w:t>
            </w:r>
            <w:r>
              <w:rPr>
                <w:rFonts w:eastAsia="宋体" w:cs="Arial"/>
                <w:sz w:val="24"/>
                <w:szCs w:val="24"/>
              </w:rPr>
              <w:t>(hex)</w:t>
            </w:r>
          </w:p>
        </w:tc>
      </w:tr>
      <w:tr w:rsidR="00CA79F4">
        <w:tc>
          <w:tcPr>
            <w:tcW w:w="849" w:type="dxa"/>
          </w:tcPr>
          <w:p w:rsidR="00CA79F4" w:rsidRDefault="008F2BF9">
            <w:pPr>
              <w:pStyle w:val="Tabellentext"/>
              <w:rPr>
                <w:rFonts w:cs="Arial"/>
                <w:sz w:val="24"/>
                <w:szCs w:val="24"/>
              </w:rPr>
            </w:pPr>
            <w:r>
              <w:rPr>
                <w:rFonts w:cs="Arial"/>
                <w:sz w:val="24"/>
                <w:szCs w:val="24"/>
              </w:rPr>
              <w:t>#1</w:t>
            </w:r>
          </w:p>
        </w:tc>
        <w:tc>
          <w:tcPr>
            <w:tcW w:w="6403" w:type="dxa"/>
          </w:tcPr>
          <w:p w:rsidR="00CA79F4" w:rsidRDefault="008F2BF9">
            <w:pPr>
              <w:pStyle w:val="Tabellentext"/>
              <w:rPr>
                <w:rFonts w:cs="Arial"/>
                <w:sz w:val="24"/>
                <w:szCs w:val="24"/>
              </w:rPr>
            </w:pPr>
            <w:r>
              <w:rPr>
                <w:rFonts w:cs="Arial"/>
                <w:sz w:val="24"/>
                <w:szCs w:val="24"/>
              </w:rPr>
              <w:t>NegativeResponseServiceIdentifier</w:t>
            </w:r>
          </w:p>
        </w:tc>
        <w:tc>
          <w:tcPr>
            <w:tcW w:w="680" w:type="dxa"/>
          </w:tcPr>
          <w:p w:rsidR="00CA79F4" w:rsidRDefault="008F2BF9">
            <w:pPr>
              <w:pStyle w:val="TableText"/>
              <w:snapToGrid w:val="0"/>
              <w:rPr>
                <w:rFonts w:cs="Arial"/>
                <w:color w:val="auto"/>
                <w:sz w:val="24"/>
                <w:szCs w:val="24"/>
              </w:rPr>
            </w:pPr>
            <w:r>
              <w:rPr>
                <w:rFonts w:cs="Arial"/>
                <w:color w:val="auto"/>
                <w:sz w:val="24"/>
                <w:szCs w:val="24"/>
              </w:rPr>
              <w:t>M</w:t>
            </w:r>
          </w:p>
        </w:tc>
        <w:tc>
          <w:tcPr>
            <w:tcW w:w="1426" w:type="dxa"/>
          </w:tcPr>
          <w:p w:rsidR="00CA79F4" w:rsidRDefault="008F2BF9">
            <w:pPr>
              <w:pStyle w:val="TableText"/>
              <w:snapToGrid w:val="0"/>
              <w:rPr>
                <w:rFonts w:cs="Arial"/>
                <w:color w:val="auto"/>
                <w:sz w:val="24"/>
                <w:szCs w:val="24"/>
              </w:rPr>
            </w:pPr>
            <w:r>
              <w:rPr>
                <w:rFonts w:cs="Arial"/>
                <w:color w:val="auto"/>
                <w:sz w:val="24"/>
                <w:szCs w:val="24"/>
              </w:rPr>
              <w:t>7F</w:t>
            </w:r>
          </w:p>
        </w:tc>
      </w:tr>
      <w:tr w:rsidR="00CA79F4">
        <w:tc>
          <w:tcPr>
            <w:tcW w:w="849" w:type="dxa"/>
          </w:tcPr>
          <w:p w:rsidR="00CA79F4" w:rsidRDefault="008F2BF9">
            <w:pPr>
              <w:pStyle w:val="Tabellentext"/>
              <w:rPr>
                <w:rFonts w:cs="Arial"/>
                <w:sz w:val="24"/>
                <w:szCs w:val="24"/>
              </w:rPr>
            </w:pPr>
            <w:r>
              <w:rPr>
                <w:rFonts w:cs="Arial"/>
                <w:sz w:val="24"/>
                <w:szCs w:val="24"/>
              </w:rPr>
              <w:t>#2</w:t>
            </w:r>
          </w:p>
        </w:tc>
        <w:tc>
          <w:tcPr>
            <w:tcW w:w="6403" w:type="dxa"/>
          </w:tcPr>
          <w:p w:rsidR="00CA79F4" w:rsidRDefault="008F2BF9">
            <w:pPr>
              <w:pStyle w:val="Tabellentext"/>
              <w:rPr>
                <w:rFonts w:cs="Arial"/>
                <w:sz w:val="24"/>
                <w:szCs w:val="24"/>
              </w:rPr>
            </w:pPr>
            <w:r>
              <w:rPr>
                <w:rFonts w:cs="Arial"/>
                <w:sz w:val="24"/>
                <w:szCs w:val="24"/>
              </w:rPr>
              <w:t>OriginalRequestServiceIdentifier</w:t>
            </w:r>
          </w:p>
        </w:tc>
        <w:tc>
          <w:tcPr>
            <w:tcW w:w="680" w:type="dxa"/>
          </w:tcPr>
          <w:p w:rsidR="00CA79F4" w:rsidRDefault="008F2BF9">
            <w:pPr>
              <w:pStyle w:val="TableText"/>
              <w:snapToGrid w:val="0"/>
              <w:rPr>
                <w:rFonts w:cs="Arial"/>
                <w:color w:val="auto"/>
                <w:sz w:val="24"/>
                <w:szCs w:val="24"/>
              </w:rPr>
            </w:pPr>
            <w:r>
              <w:rPr>
                <w:rFonts w:cs="Arial"/>
                <w:color w:val="auto"/>
                <w:sz w:val="24"/>
                <w:szCs w:val="24"/>
              </w:rPr>
              <w:t>M</w:t>
            </w:r>
          </w:p>
        </w:tc>
        <w:tc>
          <w:tcPr>
            <w:tcW w:w="1426" w:type="dxa"/>
          </w:tcPr>
          <w:p w:rsidR="00CA79F4" w:rsidRDefault="008F2BF9">
            <w:pPr>
              <w:pStyle w:val="TableText"/>
              <w:snapToGrid w:val="0"/>
              <w:rPr>
                <w:rFonts w:cs="Arial"/>
                <w:color w:val="auto"/>
                <w:sz w:val="24"/>
                <w:szCs w:val="24"/>
              </w:rPr>
            </w:pPr>
            <w:r>
              <w:rPr>
                <w:rFonts w:cs="Arial"/>
                <w:color w:val="auto"/>
                <w:sz w:val="24"/>
                <w:szCs w:val="24"/>
              </w:rPr>
              <w:t>37</w:t>
            </w:r>
          </w:p>
        </w:tc>
      </w:tr>
      <w:tr w:rsidR="00CA79F4">
        <w:tc>
          <w:tcPr>
            <w:tcW w:w="849" w:type="dxa"/>
          </w:tcPr>
          <w:p w:rsidR="00CA79F4" w:rsidRDefault="008F2BF9">
            <w:pPr>
              <w:pStyle w:val="Tabellentext"/>
              <w:rPr>
                <w:rFonts w:cs="Arial"/>
                <w:sz w:val="24"/>
                <w:szCs w:val="24"/>
              </w:rPr>
            </w:pPr>
            <w:r>
              <w:rPr>
                <w:rFonts w:cs="Arial"/>
                <w:sz w:val="24"/>
                <w:szCs w:val="24"/>
              </w:rPr>
              <w:t>#3</w:t>
            </w:r>
          </w:p>
        </w:tc>
        <w:tc>
          <w:tcPr>
            <w:tcW w:w="6403" w:type="dxa"/>
          </w:tcPr>
          <w:p w:rsidR="00CA79F4" w:rsidRDefault="008F2BF9">
            <w:pPr>
              <w:pStyle w:val="Tabellentext"/>
              <w:rPr>
                <w:rFonts w:cs="Arial"/>
                <w:sz w:val="24"/>
                <w:szCs w:val="24"/>
              </w:rPr>
            </w:pPr>
            <w:r>
              <w:rPr>
                <w:rFonts w:cs="Arial"/>
                <w:sz w:val="24"/>
                <w:szCs w:val="24"/>
              </w:rPr>
              <w:t>NegativeResponseCode</w:t>
            </w:r>
          </w:p>
        </w:tc>
        <w:tc>
          <w:tcPr>
            <w:tcW w:w="680" w:type="dxa"/>
          </w:tcPr>
          <w:p w:rsidR="00CA79F4" w:rsidRDefault="008F2BF9">
            <w:pPr>
              <w:pStyle w:val="TableText"/>
              <w:snapToGrid w:val="0"/>
              <w:rPr>
                <w:rFonts w:cs="Arial"/>
                <w:color w:val="auto"/>
                <w:sz w:val="24"/>
                <w:szCs w:val="24"/>
              </w:rPr>
            </w:pPr>
            <w:r>
              <w:rPr>
                <w:rFonts w:cs="Arial"/>
                <w:color w:val="auto"/>
                <w:sz w:val="24"/>
                <w:szCs w:val="24"/>
              </w:rPr>
              <w:t>M</w:t>
            </w:r>
          </w:p>
        </w:tc>
        <w:tc>
          <w:tcPr>
            <w:tcW w:w="1426" w:type="dxa"/>
          </w:tcPr>
          <w:p w:rsidR="00CA79F4" w:rsidRDefault="008F2BF9">
            <w:pPr>
              <w:pStyle w:val="TableText"/>
              <w:snapToGrid w:val="0"/>
              <w:rPr>
                <w:rFonts w:cs="Arial"/>
                <w:color w:val="auto"/>
                <w:sz w:val="24"/>
                <w:szCs w:val="24"/>
                <w:lang w:eastAsia="zh-CN"/>
              </w:rPr>
            </w:pPr>
            <w:r>
              <w:rPr>
                <w:rFonts w:cs="Arial" w:hint="eastAsia"/>
                <w:color w:val="auto"/>
                <w:sz w:val="24"/>
                <w:szCs w:val="24"/>
                <w:lang w:eastAsia="zh-CN"/>
              </w:rPr>
              <w:t>（</w:t>
            </w:r>
            <w:r>
              <w:rPr>
                <w:rFonts w:cs="Arial"/>
                <w:color w:val="auto"/>
                <w:sz w:val="24"/>
                <w:szCs w:val="24"/>
                <w:lang w:eastAsia="zh-CN"/>
              </w:rPr>
              <w:t>如下</w:t>
            </w:r>
            <w:r>
              <w:rPr>
                <w:rFonts w:cs="Arial" w:hint="eastAsia"/>
                <w:color w:val="auto"/>
                <w:sz w:val="24"/>
                <w:szCs w:val="24"/>
                <w:lang w:eastAsia="zh-CN"/>
              </w:rPr>
              <w:t>）</w:t>
            </w:r>
          </w:p>
        </w:tc>
      </w:tr>
    </w:tbl>
    <w:p w:rsidR="00CA79F4" w:rsidRDefault="00CA79F4">
      <w:pPr>
        <w:rPr>
          <w:rFonts w:ascii="Arial" w:hAnsi="Arial" w:cs="Arial"/>
          <w:sz w:val="24"/>
        </w:rPr>
      </w:pPr>
    </w:p>
    <w:p w:rsidR="00CA79F4" w:rsidRDefault="008F2BF9">
      <w:pPr>
        <w:rPr>
          <w:rFonts w:ascii="Arial" w:hAnsi="Arial" w:cs="Arial"/>
          <w:sz w:val="24"/>
        </w:rPr>
      </w:pPr>
      <w:r>
        <w:rPr>
          <w:rFonts w:ascii="Arial" w:hAnsi="Arial" w:cs="Arial"/>
          <w:sz w:val="24"/>
        </w:rPr>
        <w:t>否定响应码</w:t>
      </w:r>
    </w:p>
    <w:tbl>
      <w:tblPr>
        <w:tblW w:w="9370" w:type="dxa"/>
        <w:tblInd w:w="5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50" w:type="dxa"/>
          <w:right w:w="50" w:type="dxa"/>
        </w:tblCellMar>
        <w:tblLook w:val="04A0" w:firstRow="1" w:lastRow="0" w:firstColumn="1" w:lastColumn="0" w:noHBand="0" w:noVBand="1"/>
      </w:tblPr>
      <w:tblGrid>
        <w:gridCol w:w="1200"/>
        <w:gridCol w:w="8170"/>
      </w:tblGrid>
      <w:tr w:rsidR="00CA79F4">
        <w:trPr>
          <w:tblHeader/>
        </w:trPr>
        <w:tc>
          <w:tcPr>
            <w:tcW w:w="1200" w:type="dxa"/>
            <w:shd w:val="clear" w:color="auto" w:fill="D9D9D9"/>
          </w:tcPr>
          <w:p w:rsidR="00CA79F4" w:rsidRDefault="008F2BF9">
            <w:pPr>
              <w:pStyle w:val="TableFirstRow"/>
              <w:rPr>
                <w:rFonts w:cs="Arial"/>
                <w:sz w:val="24"/>
                <w:szCs w:val="24"/>
              </w:rPr>
            </w:pPr>
            <w:r>
              <w:rPr>
                <w:rFonts w:cs="Arial"/>
                <w:sz w:val="24"/>
                <w:szCs w:val="24"/>
              </w:rPr>
              <w:t>Hex</w:t>
            </w:r>
          </w:p>
        </w:tc>
        <w:tc>
          <w:tcPr>
            <w:tcW w:w="8170" w:type="dxa"/>
            <w:shd w:val="clear" w:color="auto" w:fill="D9D9D9"/>
          </w:tcPr>
          <w:p w:rsidR="00CA79F4" w:rsidRDefault="008F2BF9">
            <w:pPr>
              <w:pStyle w:val="TableFirstRow"/>
              <w:rPr>
                <w:rFonts w:cs="Arial"/>
                <w:sz w:val="24"/>
                <w:szCs w:val="24"/>
              </w:rPr>
            </w:pPr>
            <w:r>
              <w:rPr>
                <w:rFonts w:cs="Arial"/>
                <w:sz w:val="24"/>
                <w:szCs w:val="24"/>
                <w:lang w:eastAsia="zh-CN"/>
              </w:rPr>
              <w:t>描述</w:t>
            </w:r>
          </w:p>
        </w:tc>
      </w:tr>
      <w:tr w:rsidR="00CA79F4">
        <w:tc>
          <w:tcPr>
            <w:tcW w:w="1200" w:type="dxa"/>
          </w:tcPr>
          <w:p w:rsidR="00CA79F4" w:rsidRDefault="008F2BF9">
            <w:pPr>
              <w:pStyle w:val="Tabellentext"/>
              <w:rPr>
                <w:rFonts w:cs="Arial"/>
                <w:sz w:val="24"/>
                <w:szCs w:val="24"/>
              </w:rPr>
            </w:pPr>
            <w:r>
              <w:rPr>
                <w:rFonts w:cs="Arial"/>
                <w:sz w:val="24"/>
                <w:szCs w:val="24"/>
              </w:rPr>
              <w:t>13</w:t>
            </w:r>
          </w:p>
        </w:tc>
        <w:tc>
          <w:tcPr>
            <w:tcW w:w="8170" w:type="dxa"/>
          </w:tcPr>
          <w:p w:rsidR="00CA79F4" w:rsidRDefault="008F2BF9">
            <w:pPr>
              <w:pStyle w:val="Tabellentext"/>
              <w:rPr>
                <w:rFonts w:cs="Arial"/>
                <w:b/>
                <w:sz w:val="24"/>
                <w:szCs w:val="24"/>
              </w:rPr>
            </w:pPr>
            <w:r>
              <w:rPr>
                <w:rFonts w:cs="Arial"/>
                <w:b/>
                <w:sz w:val="24"/>
                <w:szCs w:val="24"/>
              </w:rPr>
              <w:t>报文长度错误</w:t>
            </w:r>
          </w:p>
          <w:p w:rsidR="00CA79F4" w:rsidRDefault="008F2BF9">
            <w:pPr>
              <w:pStyle w:val="Tabellentext"/>
              <w:rPr>
                <w:rFonts w:cs="Arial"/>
                <w:sz w:val="24"/>
                <w:szCs w:val="24"/>
              </w:rPr>
            </w:pPr>
            <w:r>
              <w:rPr>
                <w:rFonts w:cs="Arial" w:hint="eastAsia"/>
                <w:sz w:val="24"/>
                <w:szCs w:val="24"/>
              </w:rPr>
              <w:t>如果</w:t>
            </w:r>
            <w:r>
              <w:rPr>
                <w:rFonts w:cs="Arial"/>
                <w:sz w:val="24"/>
                <w:szCs w:val="24"/>
              </w:rPr>
              <w:t>报文长度错误</w:t>
            </w:r>
            <w:r>
              <w:rPr>
                <w:rFonts w:cs="Arial" w:hint="eastAsia"/>
                <w:sz w:val="24"/>
                <w:szCs w:val="24"/>
              </w:rPr>
              <w:t>，发送此</w:t>
            </w:r>
            <w:r>
              <w:rPr>
                <w:rFonts w:cs="Arial"/>
                <w:sz w:val="24"/>
                <w:szCs w:val="24"/>
              </w:rPr>
              <w:t>否定响应码。</w:t>
            </w:r>
          </w:p>
        </w:tc>
      </w:tr>
      <w:tr w:rsidR="00CA79F4">
        <w:tc>
          <w:tcPr>
            <w:tcW w:w="1200" w:type="dxa"/>
          </w:tcPr>
          <w:p w:rsidR="00CA79F4" w:rsidRDefault="008F2BF9">
            <w:pPr>
              <w:pStyle w:val="Tabellentext"/>
              <w:rPr>
                <w:rFonts w:cs="Arial"/>
                <w:sz w:val="24"/>
                <w:szCs w:val="24"/>
              </w:rPr>
            </w:pPr>
            <w:r>
              <w:rPr>
                <w:rFonts w:cs="Arial"/>
                <w:sz w:val="24"/>
                <w:szCs w:val="24"/>
              </w:rPr>
              <w:t>24</w:t>
            </w:r>
          </w:p>
        </w:tc>
        <w:tc>
          <w:tcPr>
            <w:tcW w:w="8170" w:type="dxa"/>
          </w:tcPr>
          <w:p w:rsidR="00CA79F4" w:rsidRDefault="008F2BF9">
            <w:pPr>
              <w:pStyle w:val="Tabellentext"/>
              <w:rPr>
                <w:rFonts w:cs="Arial"/>
                <w:b/>
                <w:sz w:val="24"/>
                <w:szCs w:val="24"/>
              </w:rPr>
            </w:pPr>
            <w:r>
              <w:rPr>
                <w:rFonts w:cs="Arial"/>
                <w:b/>
                <w:sz w:val="24"/>
                <w:szCs w:val="24"/>
              </w:rPr>
              <w:t>请求顺序错误</w:t>
            </w:r>
          </w:p>
          <w:p w:rsidR="00CA79F4" w:rsidRDefault="008F2BF9">
            <w:pPr>
              <w:pStyle w:val="Tabellentext"/>
              <w:rPr>
                <w:rFonts w:cs="Arial"/>
                <w:sz w:val="24"/>
                <w:szCs w:val="24"/>
              </w:rPr>
            </w:pPr>
            <w:r>
              <w:rPr>
                <w:rFonts w:cs="Arial"/>
                <w:sz w:val="24"/>
                <w:szCs w:val="24"/>
              </w:rPr>
              <w:t>以下情况发送此否定响应码：</w:t>
            </w:r>
          </w:p>
          <w:p w:rsidR="00CA79F4" w:rsidRDefault="008F2BF9">
            <w:pPr>
              <w:pStyle w:val="Tabellentext"/>
              <w:rPr>
                <w:rFonts w:cs="Arial"/>
                <w:sz w:val="24"/>
                <w:szCs w:val="24"/>
              </w:rPr>
            </w:pPr>
            <w:r>
              <w:rPr>
                <w:rFonts w:cs="Arial"/>
                <w:sz w:val="24"/>
                <w:szCs w:val="24"/>
              </w:rPr>
              <w:t xml:space="preserve">1. </w:t>
            </w:r>
            <w:r>
              <w:rPr>
                <w:rFonts w:cs="Arial"/>
                <w:sz w:val="24"/>
                <w:szCs w:val="24"/>
              </w:rPr>
              <w:t>接收到</w:t>
            </w:r>
            <w:r>
              <w:rPr>
                <w:rFonts w:cs="Arial" w:hint="eastAsia"/>
                <w:sz w:val="24"/>
                <w:szCs w:val="24"/>
              </w:rPr>
              <w:t>此</w:t>
            </w:r>
            <w:r>
              <w:rPr>
                <w:rFonts w:cs="Arial"/>
                <w:sz w:val="24"/>
                <w:szCs w:val="24"/>
              </w:rPr>
              <w:t>服务请求时编程进程没有完成。</w:t>
            </w:r>
          </w:p>
          <w:p w:rsidR="00CA79F4" w:rsidRDefault="008F2BF9">
            <w:pPr>
              <w:pStyle w:val="Tabellentext"/>
              <w:rPr>
                <w:rFonts w:cs="Arial"/>
                <w:sz w:val="24"/>
                <w:szCs w:val="24"/>
              </w:rPr>
            </w:pPr>
            <w:r>
              <w:rPr>
                <w:rFonts w:cs="Arial"/>
                <w:sz w:val="24"/>
                <w:szCs w:val="24"/>
              </w:rPr>
              <w:t xml:space="preserve">2. </w:t>
            </w:r>
            <w:r>
              <w:rPr>
                <w:rFonts w:cs="Arial"/>
                <w:sz w:val="24"/>
                <w:szCs w:val="24"/>
              </w:rPr>
              <w:t>请求下载或请求上传服务无效。</w:t>
            </w:r>
          </w:p>
        </w:tc>
      </w:tr>
    </w:tbl>
    <w:p w:rsidR="00CA79F4" w:rsidRDefault="00CA79F4">
      <w:pPr>
        <w:pStyle w:val="a4"/>
        <w:rPr>
          <w:rFonts w:ascii="Arial" w:hAnsi="Arial" w:cs="Arial"/>
          <w:sz w:val="24"/>
        </w:rPr>
      </w:pPr>
    </w:p>
    <w:p w:rsidR="00CA79F4" w:rsidRDefault="008F2BF9">
      <w:pPr>
        <w:pStyle w:val="HR3"/>
        <w:rPr>
          <w:rFonts w:cs="Arial"/>
        </w:rPr>
      </w:pPr>
      <w:bookmarkStart w:id="424" w:name="_Toc327131891"/>
      <w:bookmarkStart w:id="425" w:name="_Toc8910747"/>
      <w:r>
        <w:rPr>
          <w:rFonts w:cs="Arial"/>
        </w:rPr>
        <w:t>参数定义</w:t>
      </w:r>
      <w:bookmarkEnd w:id="424"/>
      <w:bookmarkEnd w:id="425"/>
    </w:p>
    <w:p w:rsidR="00CA79F4" w:rsidRDefault="008F2BF9">
      <w:pPr>
        <w:pStyle w:val="HRa"/>
        <w:ind w:firstLine="480"/>
        <w:rPr>
          <w:rFonts w:ascii="Arial" w:hAnsi="Arial" w:cs="Arial"/>
        </w:rPr>
      </w:pPr>
      <w:r>
        <w:rPr>
          <w:rFonts w:ascii="Arial" w:hAnsi="Arial" w:cs="Arial"/>
        </w:rPr>
        <w:t>此服务无参数。</w:t>
      </w:r>
    </w:p>
    <w:p w:rsidR="00CA79F4" w:rsidRDefault="00CA79F4">
      <w:pPr>
        <w:pStyle w:val="HRa"/>
        <w:ind w:firstLine="480"/>
        <w:rPr>
          <w:rFonts w:ascii="Arial" w:hAnsi="Arial" w:cs="Arial"/>
        </w:rPr>
      </w:pPr>
    </w:p>
    <w:p w:rsidR="00CA79F4" w:rsidRDefault="008F2BF9">
      <w:pPr>
        <w:pStyle w:val="HR3"/>
        <w:rPr>
          <w:rFonts w:cs="Arial"/>
        </w:rPr>
      </w:pPr>
      <w:bookmarkStart w:id="426" w:name="_Toc231947467"/>
      <w:bookmarkStart w:id="427" w:name="_Toc234811463"/>
      <w:bookmarkStart w:id="428" w:name="_Toc327131892"/>
      <w:bookmarkStart w:id="429" w:name="_Toc8910748"/>
      <w:r>
        <w:rPr>
          <w:rFonts w:cs="Arial"/>
        </w:rPr>
        <w:t>执行规定</w:t>
      </w:r>
      <w:bookmarkEnd w:id="426"/>
      <w:bookmarkEnd w:id="427"/>
      <w:bookmarkEnd w:id="428"/>
      <w:bookmarkEnd w:id="429"/>
    </w:p>
    <w:p w:rsidR="00CA79F4" w:rsidRDefault="008F2BF9">
      <w:pPr>
        <w:pStyle w:val="HRa"/>
        <w:ind w:firstLine="480"/>
        <w:rPr>
          <w:rFonts w:ascii="Arial" w:hAnsi="Arial" w:cs="Arial"/>
        </w:rPr>
      </w:pPr>
      <w:r>
        <w:rPr>
          <w:rFonts w:ascii="Arial" w:hAnsi="Arial" w:cs="Arial"/>
        </w:rPr>
        <w:t>此服务没有特殊的执行规定。</w:t>
      </w:r>
    </w:p>
    <w:p w:rsidR="00CA79F4" w:rsidRDefault="00CA79F4">
      <w:pPr>
        <w:pStyle w:val="HRa"/>
        <w:ind w:firstLine="480"/>
        <w:rPr>
          <w:rFonts w:ascii="Arial" w:hAnsi="Arial" w:cs="Arial"/>
        </w:rPr>
      </w:pPr>
    </w:p>
    <w:p w:rsidR="00CA79F4" w:rsidRDefault="008F2BF9">
      <w:pPr>
        <w:pStyle w:val="HR2"/>
        <w:rPr>
          <w:rFonts w:cs="Arial"/>
        </w:rPr>
      </w:pPr>
      <w:bookmarkStart w:id="430" w:name="_Toc234811464"/>
      <w:bookmarkStart w:id="431" w:name="_Toc327131893"/>
      <w:bookmarkStart w:id="432" w:name="_Toc231947468"/>
      <w:bookmarkStart w:id="433" w:name="_Toc8910749"/>
      <w:r>
        <w:rPr>
          <w:rFonts w:cs="Arial"/>
        </w:rPr>
        <w:t>写入内存</w:t>
      </w:r>
      <w:r>
        <w:rPr>
          <w:rFonts w:cs="Arial"/>
        </w:rPr>
        <w:t>WriteMemoryByAddress</w:t>
      </w:r>
      <w:r>
        <w:rPr>
          <w:rFonts w:cs="Arial" w:hint="eastAsia"/>
        </w:rPr>
        <w:t>（</w:t>
      </w:r>
      <w:r>
        <w:rPr>
          <w:rFonts w:cs="Arial"/>
        </w:rPr>
        <w:t>3Dh</w:t>
      </w:r>
      <w:bookmarkEnd w:id="430"/>
      <w:bookmarkEnd w:id="431"/>
      <w:bookmarkEnd w:id="432"/>
      <w:r>
        <w:rPr>
          <w:rFonts w:cs="Arial" w:hint="eastAsia"/>
        </w:rPr>
        <w:t>）</w:t>
      </w:r>
      <w:bookmarkEnd w:id="433"/>
    </w:p>
    <w:p w:rsidR="00CA79F4" w:rsidRDefault="008F2BF9">
      <w:pPr>
        <w:pStyle w:val="HRa"/>
        <w:ind w:firstLine="480"/>
        <w:rPr>
          <w:rFonts w:ascii="Arial" w:hAnsi="Arial" w:cs="Arial"/>
        </w:rPr>
      </w:pPr>
      <w:r>
        <w:rPr>
          <w:rFonts w:ascii="Arial" w:hAnsi="Arial" w:cs="Arial"/>
        </w:rPr>
        <w:t>此服务用于将记录值写入</w:t>
      </w:r>
      <w:r>
        <w:rPr>
          <w:rFonts w:ascii="Arial" w:hAnsi="Arial" w:cs="Arial"/>
        </w:rPr>
        <w:t>ECU</w:t>
      </w:r>
      <w:r>
        <w:rPr>
          <w:rFonts w:ascii="Arial" w:hAnsi="Arial" w:cs="Arial"/>
        </w:rPr>
        <w:t>内存。数据位置和数据块大小由</w:t>
      </w:r>
      <w:r>
        <w:rPr>
          <w:rFonts w:ascii="Arial" w:hAnsi="Arial" w:cs="Arial"/>
        </w:rPr>
        <w:t>Memory Address</w:t>
      </w:r>
      <w:r>
        <w:rPr>
          <w:rFonts w:ascii="Arial" w:hAnsi="Arial" w:cs="Arial"/>
        </w:rPr>
        <w:t>和</w:t>
      </w:r>
      <w:r>
        <w:rPr>
          <w:rFonts w:ascii="Arial" w:hAnsi="Arial" w:cs="Arial"/>
        </w:rPr>
        <w:t>Memory Size</w:t>
      </w:r>
      <w:r>
        <w:rPr>
          <w:rFonts w:ascii="Arial" w:hAnsi="Arial" w:cs="Arial"/>
        </w:rPr>
        <w:t>参数定义。</w:t>
      </w:r>
      <w:r>
        <w:rPr>
          <w:rFonts w:ascii="Arial" w:hAnsi="Arial" w:cs="Arial"/>
        </w:rPr>
        <w:t>AddressAndLengthFormatIdentifier</w:t>
      </w:r>
      <w:r>
        <w:rPr>
          <w:rFonts w:ascii="Arial" w:hAnsi="Arial" w:cs="Arial"/>
        </w:rPr>
        <w:t>值要求使用</w:t>
      </w:r>
      <w:r>
        <w:rPr>
          <w:rFonts w:ascii="Arial" w:hAnsi="Arial" w:cs="Arial"/>
        </w:rPr>
        <w:t>24h</w:t>
      </w:r>
      <w:r>
        <w:rPr>
          <w:rFonts w:ascii="Arial" w:hAnsi="Arial" w:cs="Arial"/>
        </w:rPr>
        <w:t>。</w:t>
      </w:r>
    </w:p>
    <w:p w:rsidR="00CA79F4" w:rsidRDefault="00CA79F4">
      <w:pPr>
        <w:pStyle w:val="HRa"/>
        <w:ind w:firstLine="480"/>
        <w:rPr>
          <w:rFonts w:ascii="Arial" w:hAnsi="Arial" w:cs="Arial"/>
        </w:rPr>
      </w:pPr>
    </w:p>
    <w:p w:rsidR="00CA79F4" w:rsidRDefault="008F2BF9">
      <w:pPr>
        <w:pStyle w:val="HR3"/>
        <w:rPr>
          <w:rFonts w:cs="Arial"/>
        </w:rPr>
      </w:pPr>
      <w:bookmarkStart w:id="434" w:name="_Toc231947469"/>
      <w:bookmarkStart w:id="435" w:name="_Toc234811465"/>
      <w:bookmarkStart w:id="436" w:name="_Toc327131894"/>
      <w:bookmarkStart w:id="437" w:name="_Toc8910750"/>
      <w:r>
        <w:rPr>
          <w:rFonts w:cs="Arial"/>
        </w:rPr>
        <w:t>报文格式</w:t>
      </w:r>
      <w:bookmarkEnd w:id="434"/>
      <w:bookmarkEnd w:id="435"/>
      <w:bookmarkEnd w:id="436"/>
      <w:bookmarkEnd w:id="437"/>
    </w:p>
    <w:p w:rsidR="00CA79F4" w:rsidRDefault="008F2BF9">
      <w:pPr>
        <w:rPr>
          <w:rFonts w:ascii="Arial" w:hAnsi="Arial" w:cs="Arial"/>
          <w:sz w:val="24"/>
        </w:rPr>
      </w:pPr>
      <w:r>
        <w:rPr>
          <w:rFonts w:ascii="Arial" w:hAnsi="Arial" w:cs="Arial"/>
          <w:sz w:val="24"/>
        </w:rPr>
        <w:t>请求</w:t>
      </w:r>
    </w:p>
    <w:tbl>
      <w:tblPr>
        <w:tblW w:w="9358" w:type="dxa"/>
        <w:tblInd w:w="5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50" w:type="dxa"/>
          <w:right w:w="50" w:type="dxa"/>
        </w:tblCellMar>
        <w:tblLook w:val="04A0" w:firstRow="1" w:lastRow="0" w:firstColumn="1" w:lastColumn="0" w:noHBand="0" w:noVBand="1"/>
      </w:tblPr>
      <w:tblGrid>
        <w:gridCol w:w="849"/>
        <w:gridCol w:w="6403"/>
        <w:gridCol w:w="680"/>
        <w:gridCol w:w="1426"/>
      </w:tblGrid>
      <w:tr w:rsidR="00CA79F4">
        <w:trPr>
          <w:tblHeader/>
        </w:trPr>
        <w:tc>
          <w:tcPr>
            <w:tcW w:w="849" w:type="dxa"/>
            <w:shd w:val="clear" w:color="auto" w:fill="D9D9D9"/>
            <w:vAlign w:val="center"/>
          </w:tcPr>
          <w:p w:rsidR="00CA79F4" w:rsidRDefault="008F2BF9">
            <w:pPr>
              <w:pStyle w:val="FormatvorlageTableFirstRow"/>
              <w:jc w:val="both"/>
              <w:rPr>
                <w:rFonts w:eastAsia="宋体" w:cs="Arial"/>
                <w:sz w:val="24"/>
                <w:szCs w:val="24"/>
                <w:lang w:eastAsia="zh-CN"/>
              </w:rPr>
            </w:pPr>
            <w:r>
              <w:rPr>
                <w:rFonts w:eastAsia="宋体" w:cs="Arial"/>
                <w:sz w:val="24"/>
                <w:szCs w:val="24"/>
                <w:lang w:eastAsia="zh-CN"/>
              </w:rPr>
              <w:t>字节</w:t>
            </w:r>
          </w:p>
        </w:tc>
        <w:tc>
          <w:tcPr>
            <w:tcW w:w="6403" w:type="dxa"/>
            <w:shd w:val="clear" w:color="auto" w:fill="D9D9D9"/>
            <w:vAlign w:val="center"/>
          </w:tcPr>
          <w:p w:rsidR="00CA79F4" w:rsidRDefault="008F2BF9">
            <w:pPr>
              <w:pStyle w:val="FormatvorlageTableFirstRow"/>
              <w:jc w:val="both"/>
              <w:rPr>
                <w:rFonts w:eastAsia="宋体" w:cs="Arial"/>
                <w:sz w:val="24"/>
                <w:szCs w:val="24"/>
                <w:lang w:eastAsia="zh-CN"/>
              </w:rPr>
            </w:pPr>
            <w:r>
              <w:rPr>
                <w:rFonts w:eastAsia="宋体" w:cs="Arial"/>
                <w:sz w:val="24"/>
                <w:szCs w:val="24"/>
                <w:lang w:eastAsia="zh-CN"/>
              </w:rPr>
              <w:t>参数名称</w:t>
            </w:r>
          </w:p>
        </w:tc>
        <w:tc>
          <w:tcPr>
            <w:tcW w:w="680" w:type="dxa"/>
            <w:shd w:val="clear" w:color="auto" w:fill="D9D9D9"/>
            <w:vAlign w:val="center"/>
          </w:tcPr>
          <w:p w:rsidR="00CA79F4" w:rsidRDefault="008F2BF9">
            <w:pPr>
              <w:pStyle w:val="FormatvorlageTableFirstRow"/>
              <w:jc w:val="both"/>
              <w:rPr>
                <w:rFonts w:eastAsia="宋体" w:cs="Arial"/>
                <w:sz w:val="24"/>
                <w:szCs w:val="24"/>
              </w:rPr>
            </w:pPr>
            <w:r>
              <w:rPr>
                <w:rFonts w:eastAsia="宋体" w:cs="Arial"/>
                <w:sz w:val="24"/>
                <w:szCs w:val="24"/>
              </w:rPr>
              <w:t>Cvt</w:t>
            </w:r>
          </w:p>
        </w:tc>
        <w:tc>
          <w:tcPr>
            <w:tcW w:w="1426" w:type="dxa"/>
            <w:shd w:val="clear" w:color="auto" w:fill="D9D9D9"/>
            <w:vAlign w:val="center"/>
          </w:tcPr>
          <w:p w:rsidR="00CA79F4" w:rsidRDefault="008F2BF9">
            <w:pPr>
              <w:pStyle w:val="FormatvorlageTableFirstRow"/>
              <w:jc w:val="both"/>
              <w:rPr>
                <w:rFonts w:eastAsia="宋体" w:cs="Arial"/>
                <w:sz w:val="24"/>
                <w:szCs w:val="24"/>
              </w:rPr>
            </w:pPr>
            <w:r>
              <w:rPr>
                <w:rFonts w:eastAsia="宋体" w:cs="Arial"/>
                <w:sz w:val="24"/>
                <w:szCs w:val="24"/>
                <w:lang w:eastAsia="zh-CN"/>
              </w:rPr>
              <w:t>数值</w:t>
            </w:r>
            <w:r>
              <w:rPr>
                <w:rFonts w:eastAsia="宋体" w:cs="Arial"/>
                <w:sz w:val="24"/>
                <w:szCs w:val="24"/>
              </w:rPr>
              <w:t>(hex)</w:t>
            </w:r>
          </w:p>
        </w:tc>
      </w:tr>
      <w:tr w:rsidR="00CA79F4">
        <w:tc>
          <w:tcPr>
            <w:tcW w:w="849" w:type="dxa"/>
          </w:tcPr>
          <w:p w:rsidR="00CA79F4" w:rsidRDefault="008F2BF9">
            <w:pPr>
              <w:pStyle w:val="Tabellentext"/>
              <w:rPr>
                <w:rFonts w:cs="Arial"/>
                <w:sz w:val="24"/>
                <w:szCs w:val="24"/>
              </w:rPr>
            </w:pPr>
            <w:r>
              <w:rPr>
                <w:rFonts w:cs="Arial"/>
                <w:sz w:val="24"/>
                <w:szCs w:val="24"/>
              </w:rPr>
              <w:t>#1</w:t>
            </w:r>
          </w:p>
        </w:tc>
        <w:tc>
          <w:tcPr>
            <w:tcW w:w="6403" w:type="dxa"/>
          </w:tcPr>
          <w:p w:rsidR="00CA79F4" w:rsidRDefault="008F2BF9">
            <w:pPr>
              <w:pStyle w:val="Tabellentext"/>
              <w:rPr>
                <w:rFonts w:cs="Arial"/>
                <w:sz w:val="24"/>
                <w:szCs w:val="24"/>
              </w:rPr>
            </w:pPr>
            <w:r>
              <w:rPr>
                <w:rFonts w:cs="Arial"/>
                <w:sz w:val="24"/>
                <w:szCs w:val="24"/>
              </w:rPr>
              <w:t>RequestServiceIdentifier</w:t>
            </w:r>
          </w:p>
        </w:tc>
        <w:tc>
          <w:tcPr>
            <w:tcW w:w="680" w:type="dxa"/>
          </w:tcPr>
          <w:p w:rsidR="00CA79F4" w:rsidRDefault="008F2BF9">
            <w:pPr>
              <w:pStyle w:val="Tabellentext"/>
              <w:rPr>
                <w:rFonts w:cs="Arial"/>
                <w:sz w:val="24"/>
                <w:szCs w:val="24"/>
              </w:rPr>
            </w:pPr>
            <w:r>
              <w:rPr>
                <w:rFonts w:cs="Arial"/>
                <w:sz w:val="24"/>
                <w:szCs w:val="24"/>
              </w:rPr>
              <w:t>M</w:t>
            </w:r>
          </w:p>
        </w:tc>
        <w:tc>
          <w:tcPr>
            <w:tcW w:w="1426" w:type="dxa"/>
          </w:tcPr>
          <w:p w:rsidR="00CA79F4" w:rsidRDefault="008F2BF9">
            <w:pPr>
              <w:pStyle w:val="Tabellentext"/>
              <w:rPr>
                <w:rFonts w:cs="Arial"/>
                <w:sz w:val="24"/>
                <w:szCs w:val="24"/>
              </w:rPr>
            </w:pPr>
            <w:r>
              <w:rPr>
                <w:rFonts w:cs="Arial"/>
                <w:sz w:val="24"/>
                <w:szCs w:val="24"/>
              </w:rPr>
              <w:t>3D</w:t>
            </w:r>
          </w:p>
        </w:tc>
      </w:tr>
      <w:tr w:rsidR="00CA79F4">
        <w:tc>
          <w:tcPr>
            <w:tcW w:w="849" w:type="dxa"/>
          </w:tcPr>
          <w:p w:rsidR="00CA79F4" w:rsidRDefault="008F2BF9">
            <w:pPr>
              <w:pStyle w:val="Tabellentext"/>
              <w:rPr>
                <w:rFonts w:cs="Arial"/>
                <w:sz w:val="24"/>
                <w:szCs w:val="24"/>
              </w:rPr>
            </w:pPr>
            <w:r>
              <w:rPr>
                <w:rFonts w:cs="Arial"/>
                <w:sz w:val="24"/>
                <w:szCs w:val="24"/>
              </w:rPr>
              <w:t>#2</w:t>
            </w:r>
          </w:p>
        </w:tc>
        <w:tc>
          <w:tcPr>
            <w:tcW w:w="6403" w:type="dxa"/>
          </w:tcPr>
          <w:p w:rsidR="00CA79F4" w:rsidRDefault="008F2BF9">
            <w:pPr>
              <w:pStyle w:val="Tabellentext"/>
              <w:rPr>
                <w:rFonts w:cs="Arial"/>
                <w:sz w:val="24"/>
                <w:szCs w:val="24"/>
              </w:rPr>
            </w:pPr>
            <w:r>
              <w:rPr>
                <w:rFonts w:cs="Arial"/>
                <w:sz w:val="24"/>
                <w:szCs w:val="24"/>
              </w:rPr>
              <w:t>AddressAndLengthFormatIdentifier</w:t>
            </w:r>
          </w:p>
        </w:tc>
        <w:tc>
          <w:tcPr>
            <w:tcW w:w="680" w:type="dxa"/>
          </w:tcPr>
          <w:p w:rsidR="00CA79F4" w:rsidRDefault="008F2BF9">
            <w:pPr>
              <w:pStyle w:val="Tabellentext"/>
              <w:rPr>
                <w:rFonts w:cs="Arial"/>
                <w:sz w:val="24"/>
                <w:szCs w:val="24"/>
              </w:rPr>
            </w:pPr>
            <w:r>
              <w:rPr>
                <w:rFonts w:cs="Arial"/>
                <w:sz w:val="24"/>
                <w:szCs w:val="24"/>
              </w:rPr>
              <w:t>M</w:t>
            </w:r>
          </w:p>
        </w:tc>
        <w:tc>
          <w:tcPr>
            <w:tcW w:w="1426" w:type="dxa"/>
          </w:tcPr>
          <w:p w:rsidR="00CA79F4" w:rsidRDefault="008F2BF9">
            <w:pPr>
              <w:pStyle w:val="Tabellentext"/>
              <w:rPr>
                <w:rFonts w:cs="Arial"/>
                <w:sz w:val="24"/>
                <w:szCs w:val="24"/>
              </w:rPr>
            </w:pPr>
            <w:r>
              <w:rPr>
                <w:rFonts w:cs="Arial"/>
                <w:sz w:val="24"/>
                <w:szCs w:val="24"/>
              </w:rPr>
              <w:t>24</w:t>
            </w:r>
          </w:p>
        </w:tc>
      </w:tr>
      <w:tr w:rsidR="00CA79F4">
        <w:tc>
          <w:tcPr>
            <w:tcW w:w="849" w:type="dxa"/>
          </w:tcPr>
          <w:p w:rsidR="00CA79F4" w:rsidRDefault="00CA79F4">
            <w:pPr>
              <w:pStyle w:val="Tabellentext"/>
              <w:rPr>
                <w:rFonts w:cs="Arial"/>
                <w:sz w:val="24"/>
                <w:szCs w:val="24"/>
              </w:rPr>
            </w:pPr>
          </w:p>
          <w:p w:rsidR="00CA79F4" w:rsidRDefault="008F2BF9">
            <w:pPr>
              <w:pStyle w:val="Tabellentext"/>
              <w:rPr>
                <w:rFonts w:cs="Arial"/>
                <w:sz w:val="24"/>
                <w:szCs w:val="24"/>
              </w:rPr>
            </w:pPr>
            <w:r>
              <w:rPr>
                <w:rFonts w:cs="Arial"/>
                <w:sz w:val="24"/>
                <w:szCs w:val="24"/>
              </w:rPr>
              <w:t>#3</w:t>
            </w:r>
          </w:p>
          <w:p w:rsidR="00CA79F4" w:rsidRDefault="008F2BF9">
            <w:pPr>
              <w:pStyle w:val="Tabellentext"/>
              <w:rPr>
                <w:rFonts w:cs="Arial"/>
                <w:sz w:val="24"/>
                <w:szCs w:val="24"/>
              </w:rPr>
            </w:pPr>
            <w:r>
              <w:rPr>
                <w:rFonts w:cs="Arial"/>
                <w:sz w:val="24"/>
                <w:szCs w:val="24"/>
              </w:rPr>
              <w:t>#4</w:t>
            </w:r>
          </w:p>
          <w:p w:rsidR="00CA79F4" w:rsidRDefault="008F2BF9">
            <w:pPr>
              <w:pStyle w:val="Tabellentext"/>
              <w:rPr>
                <w:rFonts w:cs="Arial"/>
                <w:sz w:val="24"/>
                <w:szCs w:val="24"/>
              </w:rPr>
            </w:pPr>
            <w:r>
              <w:rPr>
                <w:rFonts w:cs="Arial"/>
                <w:sz w:val="24"/>
                <w:szCs w:val="24"/>
              </w:rPr>
              <w:t>#5</w:t>
            </w:r>
          </w:p>
          <w:p w:rsidR="00CA79F4" w:rsidRDefault="008F2BF9">
            <w:pPr>
              <w:pStyle w:val="Tabellentext"/>
              <w:rPr>
                <w:rFonts w:cs="Arial"/>
                <w:sz w:val="24"/>
                <w:szCs w:val="24"/>
              </w:rPr>
            </w:pPr>
            <w:r>
              <w:rPr>
                <w:rFonts w:cs="Arial"/>
                <w:sz w:val="24"/>
                <w:szCs w:val="24"/>
              </w:rPr>
              <w:t>#6</w:t>
            </w:r>
          </w:p>
        </w:tc>
        <w:tc>
          <w:tcPr>
            <w:tcW w:w="6403" w:type="dxa"/>
          </w:tcPr>
          <w:p w:rsidR="00CA79F4" w:rsidRDefault="008F2BF9">
            <w:pPr>
              <w:pStyle w:val="Tabellentext"/>
              <w:rPr>
                <w:rFonts w:cs="Arial"/>
                <w:sz w:val="24"/>
                <w:szCs w:val="24"/>
              </w:rPr>
            </w:pPr>
            <w:r>
              <w:rPr>
                <w:rFonts w:cs="Arial"/>
                <w:sz w:val="24"/>
                <w:szCs w:val="24"/>
              </w:rPr>
              <w:t>MemoryAddress [ ] = [</w:t>
            </w:r>
          </w:p>
          <w:p w:rsidR="00CA79F4" w:rsidRDefault="008F2BF9">
            <w:pPr>
              <w:pStyle w:val="Tabellentext"/>
              <w:rPr>
                <w:rFonts w:cs="Arial"/>
                <w:sz w:val="24"/>
                <w:szCs w:val="24"/>
              </w:rPr>
            </w:pPr>
            <w:r>
              <w:rPr>
                <w:rFonts w:cs="Arial"/>
                <w:sz w:val="24"/>
                <w:szCs w:val="24"/>
              </w:rPr>
              <w:t xml:space="preserve">                              byte#1 (MSB)</w:t>
            </w:r>
          </w:p>
          <w:p w:rsidR="00CA79F4" w:rsidRDefault="008F2BF9">
            <w:pPr>
              <w:pStyle w:val="Tabellentext"/>
              <w:rPr>
                <w:rFonts w:cs="Arial"/>
                <w:sz w:val="24"/>
                <w:szCs w:val="24"/>
              </w:rPr>
            </w:pPr>
            <w:r>
              <w:rPr>
                <w:rFonts w:cs="Arial"/>
                <w:sz w:val="24"/>
                <w:szCs w:val="24"/>
              </w:rPr>
              <w:t xml:space="preserve">                              byte#2</w:t>
            </w:r>
          </w:p>
          <w:p w:rsidR="00CA79F4" w:rsidRDefault="008F2BF9">
            <w:pPr>
              <w:pStyle w:val="Tabellentext"/>
              <w:rPr>
                <w:rFonts w:cs="Arial"/>
                <w:sz w:val="24"/>
                <w:szCs w:val="24"/>
              </w:rPr>
            </w:pPr>
            <w:r>
              <w:rPr>
                <w:rFonts w:cs="Arial"/>
                <w:sz w:val="24"/>
                <w:szCs w:val="24"/>
              </w:rPr>
              <w:t xml:space="preserve">                              byte#3</w:t>
            </w:r>
          </w:p>
          <w:p w:rsidR="00CA79F4" w:rsidRDefault="008F2BF9">
            <w:pPr>
              <w:pStyle w:val="Tabellentext"/>
              <w:rPr>
                <w:rFonts w:cs="Arial"/>
                <w:sz w:val="24"/>
                <w:szCs w:val="24"/>
              </w:rPr>
            </w:pPr>
            <w:r>
              <w:rPr>
                <w:rFonts w:cs="Arial"/>
                <w:sz w:val="24"/>
                <w:szCs w:val="24"/>
              </w:rPr>
              <w:t xml:space="preserve">                              byte#4 ]</w:t>
            </w:r>
          </w:p>
        </w:tc>
        <w:tc>
          <w:tcPr>
            <w:tcW w:w="680" w:type="dxa"/>
          </w:tcPr>
          <w:p w:rsidR="00CA79F4" w:rsidRDefault="00CA79F4">
            <w:pPr>
              <w:pStyle w:val="Tabellentext"/>
              <w:rPr>
                <w:rFonts w:cs="Arial"/>
                <w:sz w:val="24"/>
                <w:szCs w:val="24"/>
              </w:rPr>
            </w:pPr>
          </w:p>
          <w:p w:rsidR="00CA79F4" w:rsidRDefault="008F2BF9">
            <w:pPr>
              <w:pStyle w:val="Tabellentext"/>
              <w:rPr>
                <w:rFonts w:cs="Arial"/>
                <w:sz w:val="24"/>
                <w:szCs w:val="24"/>
              </w:rPr>
            </w:pPr>
            <w:r>
              <w:rPr>
                <w:rFonts w:cs="Arial"/>
                <w:sz w:val="24"/>
                <w:szCs w:val="24"/>
              </w:rPr>
              <w:t>M</w:t>
            </w:r>
          </w:p>
          <w:p w:rsidR="00CA79F4" w:rsidRDefault="008F2BF9">
            <w:pPr>
              <w:pStyle w:val="Tabellentext"/>
              <w:rPr>
                <w:rFonts w:cs="Arial"/>
                <w:sz w:val="24"/>
                <w:szCs w:val="24"/>
              </w:rPr>
            </w:pPr>
            <w:r>
              <w:rPr>
                <w:rFonts w:cs="Arial"/>
                <w:sz w:val="24"/>
                <w:szCs w:val="24"/>
              </w:rPr>
              <w:t>M</w:t>
            </w:r>
          </w:p>
          <w:p w:rsidR="00CA79F4" w:rsidRDefault="008F2BF9">
            <w:pPr>
              <w:pStyle w:val="Tabellentext"/>
              <w:rPr>
                <w:rFonts w:cs="Arial"/>
                <w:sz w:val="24"/>
                <w:szCs w:val="24"/>
              </w:rPr>
            </w:pPr>
            <w:r>
              <w:rPr>
                <w:rFonts w:cs="Arial"/>
                <w:sz w:val="24"/>
                <w:szCs w:val="24"/>
              </w:rPr>
              <w:t>M</w:t>
            </w:r>
          </w:p>
          <w:p w:rsidR="00CA79F4" w:rsidRDefault="008F2BF9">
            <w:pPr>
              <w:pStyle w:val="Tabellentext"/>
              <w:rPr>
                <w:rFonts w:cs="Arial"/>
                <w:sz w:val="24"/>
                <w:szCs w:val="24"/>
              </w:rPr>
            </w:pPr>
            <w:r>
              <w:rPr>
                <w:rFonts w:cs="Arial"/>
                <w:sz w:val="24"/>
                <w:szCs w:val="24"/>
              </w:rPr>
              <w:t>M</w:t>
            </w:r>
          </w:p>
        </w:tc>
        <w:tc>
          <w:tcPr>
            <w:tcW w:w="1426" w:type="dxa"/>
          </w:tcPr>
          <w:p w:rsidR="00CA79F4" w:rsidRDefault="00CA79F4">
            <w:pPr>
              <w:pStyle w:val="Tabellentext"/>
              <w:rPr>
                <w:rFonts w:cs="Arial"/>
                <w:sz w:val="24"/>
                <w:szCs w:val="24"/>
              </w:rPr>
            </w:pPr>
          </w:p>
          <w:p w:rsidR="00CA79F4" w:rsidRDefault="008F2BF9">
            <w:pPr>
              <w:pStyle w:val="Tabellentext"/>
              <w:rPr>
                <w:rFonts w:cs="Arial"/>
                <w:sz w:val="24"/>
                <w:szCs w:val="24"/>
              </w:rPr>
            </w:pPr>
            <w:r>
              <w:rPr>
                <w:rFonts w:cs="Arial"/>
                <w:sz w:val="24"/>
                <w:szCs w:val="24"/>
              </w:rPr>
              <w:t>00-FF</w:t>
            </w:r>
          </w:p>
          <w:p w:rsidR="00CA79F4" w:rsidRDefault="008F2BF9">
            <w:pPr>
              <w:pStyle w:val="Tabellentext"/>
              <w:rPr>
                <w:rFonts w:cs="Arial"/>
                <w:sz w:val="24"/>
                <w:szCs w:val="24"/>
              </w:rPr>
            </w:pPr>
            <w:r>
              <w:rPr>
                <w:rFonts w:cs="Arial"/>
                <w:sz w:val="24"/>
                <w:szCs w:val="24"/>
              </w:rPr>
              <w:t>00-FF</w:t>
            </w:r>
          </w:p>
          <w:p w:rsidR="00CA79F4" w:rsidRDefault="008F2BF9">
            <w:pPr>
              <w:pStyle w:val="Tabellentext"/>
              <w:rPr>
                <w:rFonts w:cs="Arial"/>
                <w:sz w:val="24"/>
                <w:szCs w:val="24"/>
              </w:rPr>
            </w:pPr>
            <w:r>
              <w:rPr>
                <w:rFonts w:cs="Arial"/>
                <w:sz w:val="24"/>
                <w:szCs w:val="24"/>
              </w:rPr>
              <w:t>00-FF</w:t>
            </w:r>
          </w:p>
          <w:p w:rsidR="00CA79F4" w:rsidRDefault="008F2BF9">
            <w:pPr>
              <w:pStyle w:val="Tabellentext"/>
              <w:rPr>
                <w:rFonts w:cs="Arial"/>
                <w:sz w:val="24"/>
                <w:szCs w:val="24"/>
              </w:rPr>
            </w:pPr>
            <w:r>
              <w:rPr>
                <w:rFonts w:cs="Arial"/>
                <w:sz w:val="24"/>
                <w:szCs w:val="24"/>
              </w:rPr>
              <w:t>00-FF</w:t>
            </w:r>
          </w:p>
        </w:tc>
      </w:tr>
      <w:tr w:rsidR="00CA79F4">
        <w:tc>
          <w:tcPr>
            <w:tcW w:w="849" w:type="dxa"/>
          </w:tcPr>
          <w:p w:rsidR="00CA79F4" w:rsidRDefault="00CA79F4">
            <w:pPr>
              <w:pStyle w:val="Tabellentext"/>
              <w:rPr>
                <w:rFonts w:cs="Arial"/>
                <w:sz w:val="24"/>
                <w:szCs w:val="24"/>
              </w:rPr>
            </w:pPr>
          </w:p>
          <w:p w:rsidR="00CA79F4" w:rsidRDefault="008F2BF9">
            <w:pPr>
              <w:pStyle w:val="Tabellentext"/>
              <w:rPr>
                <w:rFonts w:cs="Arial"/>
                <w:sz w:val="24"/>
                <w:szCs w:val="24"/>
              </w:rPr>
            </w:pPr>
            <w:r>
              <w:rPr>
                <w:rFonts w:cs="Arial"/>
                <w:sz w:val="24"/>
                <w:szCs w:val="24"/>
              </w:rPr>
              <w:t>#7</w:t>
            </w:r>
          </w:p>
          <w:p w:rsidR="00CA79F4" w:rsidRDefault="008F2BF9">
            <w:pPr>
              <w:pStyle w:val="Tabellentext"/>
              <w:rPr>
                <w:rFonts w:cs="Arial"/>
                <w:sz w:val="24"/>
                <w:szCs w:val="24"/>
              </w:rPr>
            </w:pPr>
            <w:r>
              <w:rPr>
                <w:rFonts w:cs="Arial"/>
                <w:sz w:val="24"/>
                <w:szCs w:val="24"/>
              </w:rPr>
              <w:t>#8</w:t>
            </w:r>
          </w:p>
        </w:tc>
        <w:tc>
          <w:tcPr>
            <w:tcW w:w="6403" w:type="dxa"/>
          </w:tcPr>
          <w:p w:rsidR="00CA79F4" w:rsidRDefault="008F2BF9">
            <w:pPr>
              <w:pStyle w:val="Tabellentext"/>
              <w:rPr>
                <w:rFonts w:cs="Arial"/>
                <w:sz w:val="24"/>
                <w:szCs w:val="24"/>
              </w:rPr>
            </w:pPr>
            <w:r>
              <w:rPr>
                <w:rFonts w:cs="Arial"/>
                <w:sz w:val="24"/>
                <w:szCs w:val="24"/>
              </w:rPr>
              <w:t>MemorySize [ ] = [</w:t>
            </w:r>
          </w:p>
          <w:p w:rsidR="00CA79F4" w:rsidRDefault="008F2BF9">
            <w:pPr>
              <w:pStyle w:val="Tabellentext"/>
              <w:rPr>
                <w:rFonts w:cs="Arial"/>
                <w:sz w:val="24"/>
                <w:szCs w:val="24"/>
              </w:rPr>
            </w:pPr>
            <w:r>
              <w:rPr>
                <w:rFonts w:cs="Arial"/>
                <w:sz w:val="24"/>
                <w:szCs w:val="24"/>
              </w:rPr>
              <w:t xml:space="preserve">                              byte#1 (MSB)</w:t>
            </w:r>
          </w:p>
          <w:p w:rsidR="00CA79F4" w:rsidRDefault="008F2BF9">
            <w:pPr>
              <w:pStyle w:val="Tabellentext"/>
              <w:rPr>
                <w:rFonts w:cs="Arial"/>
                <w:sz w:val="24"/>
                <w:szCs w:val="24"/>
              </w:rPr>
            </w:pPr>
            <w:r>
              <w:rPr>
                <w:rFonts w:cs="Arial"/>
                <w:sz w:val="24"/>
                <w:szCs w:val="24"/>
              </w:rPr>
              <w:t xml:space="preserve">                              byte#2 ]</w:t>
            </w:r>
          </w:p>
        </w:tc>
        <w:tc>
          <w:tcPr>
            <w:tcW w:w="680" w:type="dxa"/>
          </w:tcPr>
          <w:p w:rsidR="00CA79F4" w:rsidRDefault="00CA79F4">
            <w:pPr>
              <w:pStyle w:val="Tabellentext"/>
              <w:rPr>
                <w:rFonts w:cs="Arial"/>
                <w:sz w:val="24"/>
                <w:szCs w:val="24"/>
              </w:rPr>
            </w:pPr>
          </w:p>
          <w:p w:rsidR="00CA79F4" w:rsidRDefault="008F2BF9">
            <w:pPr>
              <w:pStyle w:val="Tabellentext"/>
              <w:rPr>
                <w:rFonts w:cs="Arial"/>
                <w:sz w:val="24"/>
                <w:szCs w:val="24"/>
              </w:rPr>
            </w:pPr>
            <w:r>
              <w:rPr>
                <w:rFonts w:cs="Arial"/>
                <w:sz w:val="24"/>
                <w:szCs w:val="24"/>
              </w:rPr>
              <w:t>M</w:t>
            </w:r>
          </w:p>
          <w:p w:rsidR="00CA79F4" w:rsidRDefault="008F2BF9">
            <w:pPr>
              <w:pStyle w:val="Tabellentext"/>
              <w:rPr>
                <w:rFonts w:cs="Arial"/>
                <w:sz w:val="24"/>
                <w:szCs w:val="24"/>
              </w:rPr>
            </w:pPr>
            <w:r>
              <w:rPr>
                <w:rFonts w:cs="Arial"/>
                <w:sz w:val="24"/>
                <w:szCs w:val="24"/>
              </w:rPr>
              <w:t>M</w:t>
            </w:r>
          </w:p>
        </w:tc>
        <w:tc>
          <w:tcPr>
            <w:tcW w:w="1426" w:type="dxa"/>
          </w:tcPr>
          <w:p w:rsidR="00CA79F4" w:rsidRDefault="00CA79F4">
            <w:pPr>
              <w:pStyle w:val="Tabellentext"/>
              <w:rPr>
                <w:rFonts w:cs="Arial"/>
                <w:sz w:val="24"/>
                <w:szCs w:val="24"/>
              </w:rPr>
            </w:pPr>
          </w:p>
          <w:p w:rsidR="00CA79F4" w:rsidRDefault="008F2BF9">
            <w:pPr>
              <w:pStyle w:val="Tabellentext"/>
              <w:rPr>
                <w:rFonts w:cs="Arial"/>
                <w:sz w:val="24"/>
                <w:szCs w:val="24"/>
              </w:rPr>
            </w:pPr>
            <w:r>
              <w:rPr>
                <w:rFonts w:cs="Arial"/>
                <w:sz w:val="24"/>
                <w:szCs w:val="24"/>
              </w:rPr>
              <w:t>00-FF</w:t>
            </w:r>
          </w:p>
          <w:p w:rsidR="00CA79F4" w:rsidRDefault="008F2BF9">
            <w:pPr>
              <w:pStyle w:val="Tabellentext"/>
              <w:rPr>
                <w:rFonts w:cs="Arial"/>
                <w:sz w:val="24"/>
                <w:szCs w:val="24"/>
              </w:rPr>
            </w:pPr>
            <w:r>
              <w:rPr>
                <w:rFonts w:cs="Arial"/>
                <w:sz w:val="24"/>
                <w:szCs w:val="24"/>
              </w:rPr>
              <w:t>00-FF</w:t>
            </w:r>
          </w:p>
        </w:tc>
      </w:tr>
      <w:tr w:rsidR="00CA79F4">
        <w:tc>
          <w:tcPr>
            <w:tcW w:w="849" w:type="dxa"/>
          </w:tcPr>
          <w:p w:rsidR="00CA79F4" w:rsidRDefault="00CA79F4">
            <w:pPr>
              <w:pStyle w:val="Tabellentext"/>
              <w:rPr>
                <w:rFonts w:cs="Arial"/>
                <w:sz w:val="24"/>
                <w:szCs w:val="24"/>
              </w:rPr>
            </w:pPr>
          </w:p>
          <w:p w:rsidR="00CA79F4" w:rsidRDefault="008F2BF9">
            <w:pPr>
              <w:pStyle w:val="Tabellentext"/>
              <w:rPr>
                <w:rFonts w:cs="Arial"/>
                <w:sz w:val="24"/>
                <w:szCs w:val="24"/>
              </w:rPr>
            </w:pPr>
            <w:r>
              <w:rPr>
                <w:rFonts w:cs="Arial"/>
                <w:sz w:val="24"/>
                <w:szCs w:val="24"/>
              </w:rPr>
              <w:t>#n-(r-1)</w:t>
            </w:r>
          </w:p>
          <w:p w:rsidR="00CA79F4" w:rsidRDefault="008F2BF9">
            <w:pPr>
              <w:pStyle w:val="Tabellentext"/>
              <w:rPr>
                <w:rFonts w:cs="Arial"/>
                <w:sz w:val="24"/>
                <w:szCs w:val="24"/>
              </w:rPr>
            </w:pPr>
            <w:r>
              <w:rPr>
                <w:rFonts w:cs="Arial"/>
                <w:sz w:val="24"/>
                <w:szCs w:val="24"/>
              </w:rPr>
              <w:t>：</w:t>
            </w:r>
          </w:p>
          <w:p w:rsidR="00CA79F4" w:rsidRDefault="008F2BF9">
            <w:pPr>
              <w:pStyle w:val="Tabellentext"/>
              <w:rPr>
                <w:rFonts w:cs="Arial"/>
                <w:sz w:val="24"/>
                <w:szCs w:val="24"/>
              </w:rPr>
            </w:pPr>
            <w:r>
              <w:rPr>
                <w:rFonts w:cs="Arial"/>
                <w:sz w:val="24"/>
                <w:szCs w:val="24"/>
              </w:rPr>
              <w:t>#n</w:t>
            </w:r>
          </w:p>
        </w:tc>
        <w:tc>
          <w:tcPr>
            <w:tcW w:w="6403" w:type="dxa"/>
          </w:tcPr>
          <w:p w:rsidR="00CA79F4" w:rsidRDefault="008F2BF9">
            <w:pPr>
              <w:pStyle w:val="Tabellentext"/>
              <w:rPr>
                <w:rFonts w:cs="Arial"/>
                <w:sz w:val="24"/>
                <w:szCs w:val="24"/>
              </w:rPr>
            </w:pPr>
            <w:r>
              <w:rPr>
                <w:rFonts w:cs="Arial"/>
                <w:sz w:val="24"/>
                <w:szCs w:val="24"/>
              </w:rPr>
              <w:t>Datarecord [ ] = [</w:t>
            </w:r>
          </w:p>
          <w:p w:rsidR="00CA79F4" w:rsidRDefault="008F2BF9">
            <w:pPr>
              <w:pStyle w:val="Tabellentext"/>
              <w:rPr>
                <w:rFonts w:cs="Arial"/>
                <w:sz w:val="24"/>
                <w:szCs w:val="24"/>
              </w:rPr>
            </w:pPr>
            <w:r>
              <w:rPr>
                <w:rFonts w:cs="Arial"/>
                <w:sz w:val="24"/>
                <w:szCs w:val="24"/>
              </w:rPr>
              <w:t xml:space="preserve">                              data#1</w:t>
            </w:r>
          </w:p>
          <w:p w:rsidR="00CA79F4" w:rsidRDefault="00CA79F4">
            <w:pPr>
              <w:pStyle w:val="Tabellentext"/>
              <w:rPr>
                <w:rFonts w:cs="Arial"/>
                <w:sz w:val="24"/>
                <w:szCs w:val="24"/>
              </w:rPr>
            </w:pPr>
          </w:p>
          <w:p w:rsidR="00CA79F4" w:rsidRDefault="008F2BF9">
            <w:pPr>
              <w:pStyle w:val="Tabellentext"/>
              <w:rPr>
                <w:rFonts w:cs="Arial"/>
                <w:sz w:val="24"/>
                <w:szCs w:val="24"/>
              </w:rPr>
            </w:pPr>
            <w:r>
              <w:rPr>
                <w:rFonts w:cs="Arial"/>
                <w:sz w:val="24"/>
                <w:szCs w:val="24"/>
              </w:rPr>
              <w:t xml:space="preserve">                              </w:t>
            </w:r>
            <w:r>
              <w:rPr>
                <w:rFonts w:cs="Arial"/>
                <w:sz w:val="24"/>
                <w:szCs w:val="24"/>
              </w:rPr>
              <w:t>：</w:t>
            </w:r>
          </w:p>
          <w:p w:rsidR="00CA79F4" w:rsidRDefault="008F2BF9">
            <w:pPr>
              <w:pStyle w:val="Tabellentext"/>
              <w:rPr>
                <w:rFonts w:cs="Arial"/>
                <w:sz w:val="24"/>
                <w:szCs w:val="24"/>
              </w:rPr>
            </w:pPr>
            <w:r>
              <w:rPr>
                <w:rFonts w:cs="Arial"/>
                <w:sz w:val="24"/>
                <w:szCs w:val="24"/>
              </w:rPr>
              <w:t xml:space="preserve">                              data#r ]</w:t>
            </w:r>
          </w:p>
        </w:tc>
        <w:tc>
          <w:tcPr>
            <w:tcW w:w="680" w:type="dxa"/>
          </w:tcPr>
          <w:p w:rsidR="00CA79F4" w:rsidRDefault="00CA79F4">
            <w:pPr>
              <w:pStyle w:val="Tabellentext"/>
              <w:rPr>
                <w:rFonts w:cs="Arial"/>
                <w:sz w:val="24"/>
                <w:szCs w:val="24"/>
              </w:rPr>
            </w:pPr>
          </w:p>
          <w:p w:rsidR="00CA79F4" w:rsidRDefault="008F2BF9">
            <w:pPr>
              <w:pStyle w:val="Tabellentext"/>
              <w:rPr>
                <w:rFonts w:cs="Arial"/>
                <w:sz w:val="24"/>
                <w:szCs w:val="24"/>
              </w:rPr>
            </w:pPr>
            <w:r>
              <w:rPr>
                <w:rFonts w:cs="Arial"/>
                <w:sz w:val="24"/>
                <w:szCs w:val="24"/>
              </w:rPr>
              <w:t>M</w:t>
            </w:r>
          </w:p>
          <w:p w:rsidR="00CA79F4" w:rsidRDefault="00CA79F4">
            <w:pPr>
              <w:pStyle w:val="Tabellentext"/>
              <w:rPr>
                <w:rFonts w:cs="Arial"/>
                <w:sz w:val="24"/>
                <w:szCs w:val="24"/>
              </w:rPr>
            </w:pPr>
          </w:p>
          <w:p w:rsidR="00CA79F4" w:rsidRDefault="008F2BF9">
            <w:pPr>
              <w:pStyle w:val="Tabellentext"/>
              <w:rPr>
                <w:rFonts w:cs="Arial"/>
                <w:sz w:val="24"/>
                <w:szCs w:val="24"/>
              </w:rPr>
            </w:pPr>
            <w:r>
              <w:rPr>
                <w:rFonts w:cs="Arial"/>
                <w:sz w:val="24"/>
                <w:szCs w:val="24"/>
              </w:rPr>
              <w:t>：</w:t>
            </w:r>
          </w:p>
          <w:p w:rsidR="00CA79F4" w:rsidRDefault="008F2BF9">
            <w:pPr>
              <w:pStyle w:val="Tabellentext"/>
              <w:rPr>
                <w:rFonts w:cs="Arial"/>
                <w:sz w:val="24"/>
                <w:szCs w:val="24"/>
              </w:rPr>
            </w:pPr>
            <w:r>
              <w:rPr>
                <w:rFonts w:cs="Arial"/>
                <w:sz w:val="24"/>
                <w:szCs w:val="24"/>
              </w:rPr>
              <w:t>U</w:t>
            </w:r>
          </w:p>
        </w:tc>
        <w:tc>
          <w:tcPr>
            <w:tcW w:w="1426" w:type="dxa"/>
          </w:tcPr>
          <w:p w:rsidR="00CA79F4" w:rsidRDefault="00CA79F4">
            <w:pPr>
              <w:pStyle w:val="Tabellentext"/>
              <w:rPr>
                <w:rFonts w:cs="Arial"/>
                <w:sz w:val="24"/>
                <w:szCs w:val="24"/>
              </w:rPr>
            </w:pPr>
          </w:p>
          <w:p w:rsidR="00CA79F4" w:rsidRDefault="008F2BF9">
            <w:pPr>
              <w:pStyle w:val="Tabellentext"/>
              <w:numPr>
                <w:ilvl w:val="0"/>
                <w:numId w:val="34"/>
              </w:numPr>
              <w:rPr>
                <w:rFonts w:cs="Arial"/>
                <w:sz w:val="24"/>
                <w:szCs w:val="24"/>
              </w:rPr>
            </w:pPr>
            <w:r>
              <w:rPr>
                <w:rFonts w:cs="Arial"/>
                <w:sz w:val="24"/>
                <w:szCs w:val="24"/>
              </w:rPr>
              <w:t>FF</w:t>
            </w:r>
          </w:p>
          <w:p w:rsidR="00CA79F4" w:rsidRDefault="00CA79F4">
            <w:pPr>
              <w:pStyle w:val="Tabellentext"/>
              <w:ind w:left="360"/>
              <w:rPr>
                <w:rFonts w:cs="Arial"/>
                <w:sz w:val="24"/>
                <w:szCs w:val="24"/>
              </w:rPr>
            </w:pPr>
          </w:p>
          <w:p w:rsidR="00CA79F4" w:rsidRDefault="008F2BF9">
            <w:pPr>
              <w:pStyle w:val="Tabellentext"/>
              <w:rPr>
                <w:rFonts w:cs="Arial"/>
                <w:sz w:val="24"/>
                <w:szCs w:val="24"/>
              </w:rPr>
            </w:pPr>
            <w:r>
              <w:rPr>
                <w:rFonts w:cs="Arial"/>
                <w:sz w:val="24"/>
                <w:szCs w:val="24"/>
              </w:rPr>
              <w:t>：</w:t>
            </w:r>
          </w:p>
          <w:p w:rsidR="00CA79F4" w:rsidRDefault="008F2BF9">
            <w:pPr>
              <w:pStyle w:val="Tabellentext"/>
              <w:rPr>
                <w:rFonts w:cs="Arial"/>
                <w:sz w:val="24"/>
                <w:szCs w:val="24"/>
              </w:rPr>
            </w:pPr>
            <w:r>
              <w:rPr>
                <w:rFonts w:cs="Arial"/>
                <w:sz w:val="24"/>
                <w:szCs w:val="24"/>
              </w:rPr>
              <w:t>00-FF</w:t>
            </w:r>
          </w:p>
        </w:tc>
      </w:tr>
    </w:tbl>
    <w:p w:rsidR="00CA79F4" w:rsidRDefault="00CA79F4">
      <w:pPr>
        <w:rPr>
          <w:rFonts w:ascii="Arial" w:hAnsi="Arial" w:cs="Arial"/>
          <w:sz w:val="24"/>
        </w:rPr>
      </w:pPr>
    </w:p>
    <w:p w:rsidR="00CA79F4" w:rsidRDefault="008F2BF9">
      <w:pPr>
        <w:rPr>
          <w:rFonts w:ascii="Arial" w:hAnsi="Arial" w:cs="Arial"/>
          <w:sz w:val="24"/>
        </w:rPr>
      </w:pPr>
      <w:r>
        <w:rPr>
          <w:rFonts w:ascii="Arial" w:hAnsi="Arial" w:cs="Arial"/>
          <w:sz w:val="24"/>
        </w:rPr>
        <w:t>肯定响应</w:t>
      </w:r>
    </w:p>
    <w:tbl>
      <w:tblPr>
        <w:tblW w:w="9358" w:type="dxa"/>
        <w:tblInd w:w="5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50" w:type="dxa"/>
          <w:right w:w="50" w:type="dxa"/>
        </w:tblCellMar>
        <w:tblLook w:val="04A0" w:firstRow="1" w:lastRow="0" w:firstColumn="1" w:lastColumn="0" w:noHBand="0" w:noVBand="1"/>
      </w:tblPr>
      <w:tblGrid>
        <w:gridCol w:w="849"/>
        <w:gridCol w:w="6403"/>
        <w:gridCol w:w="680"/>
        <w:gridCol w:w="1426"/>
      </w:tblGrid>
      <w:tr w:rsidR="00CA79F4">
        <w:trPr>
          <w:tblHeader/>
        </w:trPr>
        <w:tc>
          <w:tcPr>
            <w:tcW w:w="849" w:type="dxa"/>
            <w:shd w:val="clear" w:color="auto" w:fill="D9D9D9"/>
            <w:vAlign w:val="center"/>
          </w:tcPr>
          <w:p w:rsidR="00CA79F4" w:rsidRDefault="008F2BF9">
            <w:pPr>
              <w:pStyle w:val="FormatvorlageTableFirstRow"/>
              <w:jc w:val="both"/>
              <w:rPr>
                <w:rFonts w:eastAsia="宋体" w:cs="Arial"/>
                <w:sz w:val="24"/>
                <w:szCs w:val="24"/>
                <w:lang w:eastAsia="zh-CN"/>
              </w:rPr>
            </w:pPr>
            <w:r>
              <w:rPr>
                <w:rFonts w:eastAsia="宋体" w:cs="Arial"/>
                <w:sz w:val="24"/>
                <w:szCs w:val="24"/>
                <w:lang w:eastAsia="zh-CN"/>
              </w:rPr>
              <w:t>字节</w:t>
            </w:r>
          </w:p>
        </w:tc>
        <w:tc>
          <w:tcPr>
            <w:tcW w:w="6403" w:type="dxa"/>
            <w:shd w:val="clear" w:color="auto" w:fill="D9D9D9"/>
            <w:vAlign w:val="center"/>
          </w:tcPr>
          <w:p w:rsidR="00CA79F4" w:rsidRDefault="008F2BF9">
            <w:pPr>
              <w:pStyle w:val="FormatvorlageTableFirstRow"/>
              <w:jc w:val="both"/>
              <w:rPr>
                <w:rFonts w:eastAsia="宋体" w:cs="Arial"/>
                <w:sz w:val="24"/>
                <w:szCs w:val="24"/>
                <w:lang w:eastAsia="zh-CN"/>
              </w:rPr>
            </w:pPr>
            <w:r>
              <w:rPr>
                <w:rFonts w:eastAsia="宋体" w:cs="Arial"/>
                <w:sz w:val="24"/>
                <w:szCs w:val="24"/>
                <w:lang w:eastAsia="zh-CN"/>
              </w:rPr>
              <w:t>参数名称</w:t>
            </w:r>
          </w:p>
        </w:tc>
        <w:tc>
          <w:tcPr>
            <w:tcW w:w="680" w:type="dxa"/>
            <w:shd w:val="clear" w:color="auto" w:fill="D9D9D9"/>
            <w:vAlign w:val="center"/>
          </w:tcPr>
          <w:p w:rsidR="00CA79F4" w:rsidRDefault="008F2BF9">
            <w:pPr>
              <w:pStyle w:val="FormatvorlageTableFirstRow"/>
              <w:jc w:val="both"/>
              <w:rPr>
                <w:rFonts w:eastAsia="宋体" w:cs="Arial"/>
                <w:sz w:val="24"/>
                <w:szCs w:val="24"/>
              </w:rPr>
            </w:pPr>
            <w:r>
              <w:rPr>
                <w:rFonts w:eastAsia="宋体" w:cs="Arial"/>
                <w:sz w:val="24"/>
                <w:szCs w:val="24"/>
              </w:rPr>
              <w:t>Cvt</w:t>
            </w:r>
          </w:p>
        </w:tc>
        <w:tc>
          <w:tcPr>
            <w:tcW w:w="1426" w:type="dxa"/>
            <w:shd w:val="clear" w:color="auto" w:fill="D9D9D9"/>
            <w:vAlign w:val="center"/>
          </w:tcPr>
          <w:p w:rsidR="00CA79F4" w:rsidRDefault="008F2BF9">
            <w:pPr>
              <w:pStyle w:val="FormatvorlageTableFirstRow"/>
              <w:jc w:val="both"/>
              <w:rPr>
                <w:rFonts w:eastAsia="宋体" w:cs="Arial"/>
                <w:sz w:val="24"/>
                <w:szCs w:val="24"/>
              </w:rPr>
            </w:pPr>
            <w:r>
              <w:rPr>
                <w:rFonts w:eastAsia="宋体" w:cs="Arial"/>
                <w:sz w:val="24"/>
                <w:szCs w:val="24"/>
                <w:lang w:eastAsia="zh-CN"/>
              </w:rPr>
              <w:t>数值</w:t>
            </w:r>
            <w:r>
              <w:rPr>
                <w:rFonts w:eastAsia="宋体" w:cs="Arial"/>
                <w:sz w:val="24"/>
                <w:szCs w:val="24"/>
              </w:rPr>
              <w:t>(hex)</w:t>
            </w:r>
          </w:p>
        </w:tc>
      </w:tr>
      <w:tr w:rsidR="00CA79F4">
        <w:tc>
          <w:tcPr>
            <w:tcW w:w="849" w:type="dxa"/>
          </w:tcPr>
          <w:p w:rsidR="00CA79F4" w:rsidRDefault="008F2BF9">
            <w:pPr>
              <w:pStyle w:val="Tabellentext"/>
              <w:rPr>
                <w:rFonts w:cs="Arial"/>
                <w:sz w:val="24"/>
                <w:szCs w:val="24"/>
              </w:rPr>
            </w:pPr>
            <w:r>
              <w:rPr>
                <w:rFonts w:cs="Arial"/>
                <w:sz w:val="24"/>
                <w:szCs w:val="24"/>
              </w:rPr>
              <w:t>#1</w:t>
            </w:r>
          </w:p>
        </w:tc>
        <w:tc>
          <w:tcPr>
            <w:tcW w:w="6403" w:type="dxa"/>
          </w:tcPr>
          <w:p w:rsidR="00CA79F4" w:rsidRDefault="008F2BF9">
            <w:pPr>
              <w:pStyle w:val="Tabellentext"/>
              <w:rPr>
                <w:rFonts w:cs="Arial"/>
                <w:sz w:val="24"/>
                <w:szCs w:val="24"/>
              </w:rPr>
            </w:pPr>
            <w:r>
              <w:rPr>
                <w:rFonts w:cs="Arial"/>
                <w:sz w:val="24"/>
                <w:szCs w:val="24"/>
              </w:rPr>
              <w:t>PositiveResponseServiceIdentifier</w:t>
            </w:r>
          </w:p>
        </w:tc>
        <w:tc>
          <w:tcPr>
            <w:tcW w:w="680" w:type="dxa"/>
          </w:tcPr>
          <w:p w:rsidR="00CA79F4" w:rsidRDefault="008F2BF9">
            <w:pPr>
              <w:pStyle w:val="Tabellentext"/>
              <w:rPr>
                <w:rFonts w:cs="Arial"/>
                <w:sz w:val="24"/>
                <w:szCs w:val="24"/>
              </w:rPr>
            </w:pPr>
            <w:r>
              <w:rPr>
                <w:rFonts w:cs="Arial"/>
                <w:sz w:val="24"/>
                <w:szCs w:val="24"/>
              </w:rPr>
              <w:t>M</w:t>
            </w:r>
          </w:p>
        </w:tc>
        <w:tc>
          <w:tcPr>
            <w:tcW w:w="1426" w:type="dxa"/>
          </w:tcPr>
          <w:p w:rsidR="00CA79F4" w:rsidRDefault="008F2BF9">
            <w:pPr>
              <w:pStyle w:val="Tabellentext"/>
              <w:rPr>
                <w:rFonts w:cs="Arial"/>
                <w:sz w:val="24"/>
                <w:szCs w:val="24"/>
              </w:rPr>
            </w:pPr>
            <w:r>
              <w:rPr>
                <w:rFonts w:cs="Arial"/>
                <w:sz w:val="24"/>
                <w:szCs w:val="24"/>
              </w:rPr>
              <w:t>7D</w:t>
            </w:r>
          </w:p>
        </w:tc>
      </w:tr>
      <w:tr w:rsidR="00CA79F4">
        <w:tc>
          <w:tcPr>
            <w:tcW w:w="849" w:type="dxa"/>
          </w:tcPr>
          <w:p w:rsidR="00CA79F4" w:rsidRDefault="008F2BF9">
            <w:pPr>
              <w:pStyle w:val="Tabellentext"/>
              <w:rPr>
                <w:rFonts w:cs="Arial"/>
                <w:sz w:val="24"/>
                <w:szCs w:val="24"/>
              </w:rPr>
            </w:pPr>
            <w:r>
              <w:rPr>
                <w:rFonts w:cs="Arial"/>
                <w:sz w:val="24"/>
                <w:szCs w:val="24"/>
              </w:rPr>
              <w:t>#2</w:t>
            </w:r>
          </w:p>
        </w:tc>
        <w:tc>
          <w:tcPr>
            <w:tcW w:w="6403" w:type="dxa"/>
          </w:tcPr>
          <w:p w:rsidR="00CA79F4" w:rsidRDefault="008F2BF9">
            <w:pPr>
              <w:pStyle w:val="Tabellentext"/>
              <w:rPr>
                <w:rFonts w:cs="Arial"/>
                <w:sz w:val="24"/>
                <w:szCs w:val="24"/>
              </w:rPr>
            </w:pPr>
            <w:r>
              <w:rPr>
                <w:rFonts w:cs="Arial"/>
                <w:sz w:val="24"/>
                <w:szCs w:val="24"/>
              </w:rPr>
              <w:t>AddressAndLengthFormatIdentifier</w:t>
            </w:r>
          </w:p>
        </w:tc>
        <w:tc>
          <w:tcPr>
            <w:tcW w:w="680" w:type="dxa"/>
          </w:tcPr>
          <w:p w:rsidR="00CA79F4" w:rsidRDefault="008F2BF9">
            <w:pPr>
              <w:pStyle w:val="Tabellentext"/>
              <w:rPr>
                <w:rFonts w:cs="Arial"/>
                <w:sz w:val="24"/>
                <w:szCs w:val="24"/>
              </w:rPr>
            </w:pPr>
            <w:r>
              <w:rPr>
                <w:rFonts w:cs="Arial"/>
                <w:sz w:val="24"/>
                <w:szCs w:val="24"/>
              </w:rPr>
              <w:t>M</w:t>
            </w:r>
          </w:p>
        </w:tc>
        <w:tc>
          <w:tcPr>
            <w:tcW w:w="1426" w:type="dxa"/>
          </w:tcPr>
          <w:p w:rsidR="00CA79F4" w:rsidRDefault="008F2BF9">
            <w:pPr>
              <w:pStyle w:val="Tabellentext"/>
              <w:rPr>
                <w:rFonts w:cs="Arial"/>
                <w:sz w:val="24"/>
                <w:szCs w:val="24"/>
              </w:rPr>
            </w:pPr>
            <w:r>
              <w:rPr>
                <w:rFonts w:cs="Arial"/>
                <w:sz w:val="24"/>
                <w:szCs w:val="24"/>
              </w:rPr>
              <w:t>24</w:t>
            </w:r>
          </w:p>
        </w:tc>
      </w:tr>
      <w:tr w:rsidR="00CA79F4">
        <w:tc>
          <w:tcPr>
            <w:tcW w:w="849" w:type="dxa"/>
          </w:tcPr>
          <w:p w:rsidR="00CA79F4" w:rsidRDefault="00CA79F4">
            <w:pPr>
              <w:pStyle w:val="Tabellentext"/>
              <w:rPr>
                <w:rFonts w:cs="Arial"/>
                <w:sz w:val="24"/>
                <w:szCs w:val="24"/>
              </w:rPr>
            </w:pPr>
          </w:p>
          <w:p w:rsidR="00CA79F4" w:rsidRDefault="008F2BF9">
            <w:pPr>
              <w:pStyle w:val="Tabellentext"/>
              <w:rPr>
                <w:rFonts w:cs="Arial"/>
                <w:sz w:val="24"/>
                <w:szCs w:val="24"/>
              </w:rPr>
            </w:pPr>
            <w:r>
              <w:rPr>
                <w:rFonts w:cs="Arial"/>
                <w:sz w:val="24"/>
                <w:szCs w:val="24"/>
              </w:rPr>
              <w:t>#3</w:t>
            </w:r>
          </w:p>
          <w:p w:rsidR="00CA79F4" w:rsidRDefault="008F2BF9">
            <w:pPr>
              <w:pStyle w:val="Tabellentext"/>
              <w:rPr>
                <w:rFonts w:cs="Arial"/>
                <w:sz w:val="24"/>
                <w:szCs w:val="24"/>
              </w:rPr>
            </w:pPr>
            <w:r>
              <w:rPr>
                <w:rFonts w:cs="Arial"/>
                <w:sz w:val="24"/>
                <w:szCs w:val="24"/>
              </w:rPr>
              <w:t>#4</w:t>
            </w:r>
          </w:p>
          <w:p w:rsidR="00CA79F4" w:rsidRDefault="008F2BF9">
            <w:pPr>
              <w:pStyle w:val="Tabellentext"/>
              <w:rPr>
                <w:rFonts w:cs="Arial"/>
                <w:sz w:val="24"/>
                <w:szCs w:val="24"/>
              </w:rPr>
            </w:pPr>
            <w:r>
              <w:rPr>
                <w:rFonts w:cs="Arial"/>
                <w:sz w:val="24"/>
                <w:szCs w:val="24"/>
              </w:rPr>
              <w:t>#5</w:t>
            </w:r>
          </w:p>
          <w:p w:rsidR="00CA79F4" w:rsidRDefault="008F2BF9">
            <w:pPr>
              <w:pStyle w:val="Tabellentext"/>
              <w:rPr>
                <w:rFonts w:cs="Arial"/>
                <w:sz w:val="24"/>
                <w:szCs w:val="24"/>
              </w:rPr>
            </w:pPr>
            <w:r>
              <w:rPr>
                <w:rFonts w:cs="Arial"/>
                <w:sz w:val="24"/>
                <w:szCs w:val="24"/>
              </w:rPr>
              <w:t>#6</w:t>
            </w:r>
          </w:p>
        </w:tc>
        <w:tc>
          <w:tcPr>
            <w:tcW w:w="6403" w:type="dxa"/>
          </w:tcPr>
          <w:p w:rsidR="00CA79F4" w:rsidRDefault="008F2BF9">
            <w:pPr>
              <w:pStyle w:val="Tabellentext"/>
              <w:rPr>
                <w:rFonts w:cs="Arial"/>
                <w:sz w:val="24"/>
                <w:szCs w:val="24"/>
              </w:rPr>
            </w:pPr>
            <w:r>
              <w:rPr>
                <w:rFonts w:cs="Arial"/>
                <w:sz w:val="24"/>
                <w:szCs w:val="24"/>
              </w:rPr>
              <w:t xml:space="preserve">MemoryAddress [ ] = [ </w:t>
            </w:r>
          </w:p>
          <w:p w:rsidR="00CA79F4" w:rsidRDefault="008F2BF9">
            <w:pPr>
              <w:pStyle w:val="Tabellentext"/>
              <w:rPr>
                <w:rFonts w:cs="Arial"/>
                <w:sz w:val="24"/>
                <w:szCs w:val="24"/>
              </w:rPr>
            </w:pPr>
            <w:r>
              <w:rPr>
                <w:rFonts w:cs="Arial"/>
                <w:sz w:val="24"/>
                <w:szCs w:val="24"/>
              </w:rPr>
              <w:t xml:space="preserve">                              byte#1 (MSB)</w:t>
            </w:r>
          </w:p>
          <w:p w:rsidR="00CA79F4" w:rsidRDefault="008F2BF9">
            <w:pPr>
              <w:pStyle w:val="Tabellentext"/>
              <w:rPr>
                <w:rFonts w:cs="Arial"/>
                <w:sz w:val="24"/>
                <w:szCs w:val="24"/>
              </w:rPr>
            </w:pPr>
            <w:r>
              <w:rPr>
                <w:rFonts w:cs="Arial"/>
                <w:sz w:val="24"/>
                <w:szCs w:val="24"/>
              </w:rPr>
              <w:t xml:space="preserve">                              byte#2</w:t>
            </w:r>
          </w:p>
          <w:p w:rsidR="00CA79F4" w:rsidRDefault="008F2BF9">
            <w:pPr>
              <w:pStyle w:val="Tabellentext"/>
              <w:rPr>
                <w:rFonts w:cs="Arial"/>
                <w:sz w:val="24"/>
                <w:szCs w:val="24"/>
              </w:rPr>
            </w:pPr>
            <w:r>
              <w:rPr>
                <w:rFonts w:cs="Arial"/>
                <w:sz w:val="24"/>
                <w:szCs w:val="24"/>
              </w:rPr>
              <w:t xml:space="preserve">                              byte#3</w:t>
            </w:r>
          </w:p>
          <w:p w:rsidR="00CA79F4" w:rsidRDefault="008F2BF9">
            <w:pPr>
              <w:pStyle w:val="Tabellentext"/>
              <w:rPr>
                <w:rFonts w:cs="Arial"/>
                <w:sz w:val="24"/>
                <w:szCs w:val="24"/>
              </w:rPr>
            </w:pPr>
            <w:r>
              <w:rPr>
                <w:rFonts w:cs="Arial"/>
                <w:sz w:val="24"/>
                <w:szCs w:val="24"/>
              </w:rPr>
              <w:t xml:space="preserve">                              byte#4 ]</w:t>
            </w:r>
          </w:p>
        </w:tc>
        <w:tc>
          <w:tcPr>
            <w:tcW w:w="680" w:type="dxa"/>
          </w:tcPr>
          <w:p w:rsidR="00CA79F4" w:rsidRDefault="00CA79F4">
            <w:pPr>
              <w:pStyle w:val="Tabellentext"/>
              <w:rPr>
                <w:rFonts w:cs="Arial"/>
                <w:sz w:val="24"/>
                <w:szCs w:val="24"/>
              </w:rPr>
            </w:pPr>
          </w:p>
          <w:p w:rsidR="00CA79F4" w:rsidRDefault="008F2BF9">
            <w:pPr>
              <w:pStyle w:val="Tabellentext"/>
              <w:rPr>
                <w:rFonts w:cs="Arial"/>
                <w:sz w:val="24"/>
                <w:szCs w:val="24"/>
              </w:rPr>
            </w:pPr>
            <w:r>
              <w:rPr>
                <w:rFonts w:cs="Arial"/>
                <w:sz w:val="24"/>
                <w:szCs w:val="24"/>
              </w:rPr>
              <w:t>M</w:t>
            </w:r>
          </w:p>
          <w:p w:rsidR="00CA79F4" w:rsidRDefault="008F2BF9">
            <w:pPr>
              <w:pStyle w:val="Tabellentext"/>
              <w:rPr>
                <w:rFonts w:cs="Arial"/>
                <w:sz w:val="24"/>
                <w:szCs w:val="24"/>
              </w:rPr>
            </w:pPr>
            <w:r>
              <w:rPr>
                <w:rFonts w:cs="Arial"/>
                <w:sz w:val="24"/>
                <w:szCs w:val="24"/>
              </w:rPr>
              <w:t>M</w:t>
            </w:r>
          </w:p>
          <w:p w:rsidR="00CA79F4" w:rsidRDefault="008F2BF9">
            <w:pPr>
              <w:pStyle w:val="Tabellentext"/>
              <w:rPr>
                <w:rFonts w:cs="Arial"/>
                <w:sz w:val="24"/>
                <w:szCs w:val="24"/>
              </w:rPr>
            </w:pPr>
            <w:r>
              <w:rPr>
                <w:rFonts w:cs="Arial"/>
                <w:sz w:val="24"/>
                <w:szCs w:val="24"/>
              </w:rPr>
              <w:t>M</w:t>
            </w:r>
          </w:p>
          <w:p w:rsidR="00CA79F4" w:rsidRDefault="008F2BF9">
            <w:pPr>
              <w:pStyle w:val="Tabellentext"/>
              <w:rPr>
                <w:rFonts w:cs="Arial"/>
                <w:sz w:val="24"/>
                <w:szCs w:val="24"/>
              </w:rPr>
            </w:pPr>
            <w:r>
              <w:rPr>
                <w:rFonts w:cs="Arial"/>
                <w:sz w:val="24"/>
                <w:szCs w:val="24"/>
              </w:rPr>
              <w:t>M</w:t>
            </w:r>
          </w:p>
        </w:tc>
        <w:tc>
          <w:tcPr>
            <w:tcW w:w="1426" w:type="dxa"/>
          </w:tcPr>
          <w:p w:rsidR="00CA79F4" w:rsidRDefault="00CA79F4">
            <w:pPr>
              <w:pStyle w:val="Tabellentext"/>
              <w:rPr>
                <w:rFonts w:cs="Arial"/>
                <w:sz w:val="24"/>
                <w:szCs w:val="24"/>
              </w:rPr>
            </w:pPr>
          </w:p>
          <w:p w:rsidR="00CA79F4" w:rsidRDefault="008F2BF9">
            <w:pPr>
              <w:pStyle w:val="Tabellentext"/>
              <w:rPr>
                <w:rFonts w:cs="Arial"/>
                <w:sz w:val="24"/>
                <w:szCs w:val="24"/>
              </w:rPr>
            </w:pPr>
            <w:r>
              <w:rPr>
                <w:rFonts w:cs="Arial"/>
                <w:sz w:val="24"/>
                <w:szCs w:val="24"/>
              </w:rPr>
              <w:t>00-FF</w:t>
            </w:r>
          </w:p>
          <w:p w:rsidR="00CA79F4" w:rsidRDefault="008F2BF9">
            <w:pPr>
              <w:pStyle w:val="Tabellentext"/>
              <w:rPr>
                <w:rFonts w:cs="Arial"/>
                <w:sz w:val="24"/>
                <w:szCs w:val="24"/>
              </w:rPr>
            </w:pPr>
            <w:r>
              <w:rPr>
                <w:rFonts w:cs="Arial"/>
                <w:sz w:val="24"/>
                <w:szCs w:val="24"/>
              </w:rPr>
              <w:t>00-FF</w:t>
            </w:r>
          </w:p>
          <w:p w:rsidR="00CA79F4" w:rsidRDefault="008F2BF9">
            <w:pPr>
              <w:pStyle w:val="Tabellentext"/>
              <w:rPr>
                <w:rFonts w:cs="Arial"/>
                <w:sz w:val="24"/>
                <w:szCs w:val="24"/>
              </w:rPr>
            </w:pPr>
            <w:r>
              <w:rPr>
                <w:rFonts w:cs="Arial"/>
                <w:sz w:val="24"/>
                <w:szCs w:val="24"/>
              </w:rPr>
              <w:t>00-FF</w:t>
            </w:r>
          </w:p>
          <w:p w:rsidR="00CA79F4" w:rsidRDefault="008F2BF9">
            <w:pPr>
              <w:pStyle w:val="Tabellentext"/>
              <w:rPr>
                <w:rFonts w:cs="Arial"/>
                <w:sz w:val="24"/>
                <w:szCs w:val="24"/>
              </w:rPr>
            </w:pPr>
            <w:r>
              <w:rPr>
                <w:rFonts w:cs="Arial"/>
                <w:sz w:val="24"/>
                <w:szCs w:val="24"/>
              </w:rPr>
              <w:t>00-FF</w:t>
            </w:r>
          </w:p>
        </w:tc>
      </w:tr>
      <w:tr w:rsidR="00CA79F4">
        <w:tc>
          <w:tcPr>
            <w:tcW w:w="849" w:type="dxa"/>
          </w:tcPr>
          <w:p w:rsidR="00CA79F4" w:rsidRDefault="00CA79F4">
            <w:pPr>
              <w:pStyle w:val="Tabellentext"/>
              <w:rPr>
                <w:rFonts w:cs="Arial"/>
                <w:sz w:val="24"/>
                <w:szCs w:val="24"/>
              </w:rPr>
            </w:pPr>
          </w:p>
          <w:p w:rsidR="00CA79F4" w:rsidRDefault="008F2BF9">
            <w:pPr>
              <w:pStyle w:val="Tabellentext"/>
              <w:rPr>
                <w:rFonts w:cs="Arial"/>
                <w:sz w:val="24"/>
                <w:szCs w:val="24"/>
              </w:rPr>
            </w:pPr>
            <w:r>
              <w:rPr>
                <w:rFonts w:cs="Arial"/>
                <w:sz w:val="24"/>
                <w:szCs w:val="24"/>
              </w:rPr>
              <w:t>#7</w:t>
            </w:r>
          </w:p>
          <w:p w:rsidR="00CA79F4" w:rsidRDefault="008F2BF9">
            <w:pPr>
              <w:pStyle w:val="Tabellentext"/>
              <w:rPr>
                <w:rFonts w:cs="Arial"/>
                <w:sz w:val="24"/>
                <w:szCs w:val="24"/>
              </w:rPr>
            </w:pPr>
            <w:r>
              <w:rPr>
                <w:rFonts w:cs="Arial"/>
                <w:sz w:val="24"/>
                <w:szCs w:val="24"/>
              </w:rPr>
              <w:t>#8</w:t>
            </w:r>
          </w:p>
        </w:tc>
        <w:tc>
          <w:tcPr>
            <w:tcW w:w="6403" w:type="dxa"/>
          </w:tcPr>
          <w:p w:rsidR="00CA79F4" w:rsidRDefault="008F2BF9">
            <w:pPr>
              <w:pStyle w:val="Tabellentext"/>
              <w:rPr>
                <w:rFonts w:cs="Arial"/>
                <w:sz w:val="24"/>
                <w:szCs w:val="24"/>
              </w:rPr>
            </w:pPr>
            <w:r>
              <w:rPr>
                <w:rFonts w:cs="Arial"/>
                <w:sz w:val="24"/>
                <w:szCs w:val="24"/>
              </w:rPr>
              <w:t>MemorySize [ ] = [</w:t>
            </w:r>
          </w:p>
          <w:p w:rsidR="00CA79F4" w:rsidRDefault="008F2BF9">
            <w:pPr>
              <w:pStyle w:val="Tabellentext"/>
              <w:rPr>
                <w:rFonts w:cs="Arial"/>
                <w:sz w:val="24"/>
                <w:szCs w:val="24"/>
              </w:rPr>
            </w:pPr>
            <w:r>
              <w:rPr>
                <w:rFonts w:cs="Arial"/>
                <w:sz w:val="24"/>
                <w:szCs w:val="24"/>
              </w:rPr>
              <w:t xml:space="preserve">                              byte#1 (MSB)</w:t>
            </w:r>
          </w:p>
          <w:p w:rsidR="00CA79F4" w:rsidRDefault="008F2BF9">
            <w:pPr>
              <w:pStyle w:val="Tabellentext"/>
              <w:rPr>
                <w:rFonts w:cs="Arial"/>
                <w:sz w:val="24"/>
                <w:szCs w:val="24"/>
              </w:rPr>
            </w:pPr>
            <w:r>
              <w:rPr>
                <w:rFonts w:cs="Arial"/>
                <w:sz w:val="24"/>
                <w:szCs w:val="24"/>
              </w:rPr>
              <w:t xml:space="preserve">                              byte#2  ]</w:t>
            </w:r>
          </w:p>
        </w:tc>
        <w:tc>
          <w:tcPr>
            <w:tcW w:w="680" w:type="dxa"/>
          </w:tcPr>
          <w:p w:rsidR="00CA79F4" w:rsidRDefault="00CA79F4">
            <w:pPr>
              <w:pStyle w:val="Tabellentext"/>
              <w:rPr>
                <w:rFonts w:cs="Arial"/>
                <w:sz w:val="24"/>
                <w:szCs w:val="24"/>
              </w:rPr>
            </w:pPr>
          </w:p>
          <w:p w:rsidR="00CA79F4" w:rsidRDefault="008F2BF9">
            <w:pPr>
              <w:pStyle w:val="Tabellentext"/>
              <w:rPr>
                <w:rFonts w:cs="Arial"/>
                <w:sz w:val="24"/>
                <w:szCs w:val="24"/>
              </w:rPr>
            </w:pPr>
            <w:r>
              <w:rPr>
                <w:rFonts w:cs="Arial"/>
                <w:sz w:val="24"/>
                <w:szCs w:val="24"/>
              </w:rPr>
              <w:t>M</w:t>
            </w:r>
          </w:p>
          <w:p w:rsidR="00CA79F4" w:rsidRDefault="008F2BF9">
            <w:pPr>
              <w:pStyle w:val="Tabellentext"/>
              <w:rPr>
                <w:rFonts w:cs="Arial"/>
                <w:sz w:val="24"/>
                <w:szCs w:val="24"/>
              </w:rPr>
            </w:pPr>
            <w:r>
              <w:rPr>
                <w:rFonts w:cs="Arial"/>
                <w:sz w:val="24"/>
                <w:szCs w:val="24"/>
              </w:rPr>
              <w:t>M</w:t>
            </w:r>
          </w:p>
        </w:tc>
        <w:tc>
          <w:tcPr>
            <w:tcW w:w="1426" w:type="dxa"/>
          </w:tcPr>
          <w:p w:rsidR="00CA79F4" w:rsidRDefault="00CA79F4">
            <w:pPr>
              <w:pStyle w:val="Tabellentext"/>
              <w:rPr>
                <w:rFonts w:cs="Arial"/>
                <w:sz w:val="24"/>
                <w:szCs w:val="24"/>
              </w:rPr>
            </w:pPr>
          </w:p>
          <w:p w:rsidR="00CA79F4" w:rsidRDefault="008F2BF9">
            <w:pPr>
              <w:pStyle w:val="Tabellentext"/>
              <w:rPr>
                <w:rFonts w:cs="Arial"/>
                <w:sz w:val="24"/>
                <w:szCs w:val="24"/>
              </w:rPr>
            </w:pPr>
            <w:r>
              <w:rPr>
                <w:rFonts w:cs="Arial"/>
                <w:sz w:val="24"/>
                <w:szCs w:val="24"/>
              </w:rPr>
              <w:t>00-FF</w:t>
            </w:r>
          </w:p>
          <w:p w:rsidR="00CA79F4" w:rsidRDefault="008F2BF9">
            <w:pPr>
              <w:pStyle w:val="Tabellentext"/>
              <w:rPr>
                <w:rFonts w:cs="Arial"/>
                <w:sz w:val="24"/>
                <w:szCs w:val="24"/>
              </w:rPr>
            </w:pPr>
            <w:r>
              <w:rPr>
                <w:rFonts w:cs="Arial"/>
                <w:sz w:val="24"/>
                <w:szCs w:val="24"/>
              </w:rPr>
              <w:t>00-FF</w:t>
            </w:r>
          </w:p>
        </w:tc>
      </w:tr>
    </w:tbl>
    <w:p w:rsidR="00CA79F4" w:rsidRDefault="00CA79F4">
      <w:pPr>
        <w:rPr>
          <w:rFonts w:ascii="Arial" w:hAnsi="Arial" w:cs="Arial"/>
          <w:sz w:val="24"/>
        </w:rPr>
      </w:pPr>
    </w:p>
    <w:p w:rsidR="00CA79F4" w:rsidRDefault="008F2BF9">
      <w:pPr>
        <w:rPr>
          <w:rFonts w:ascii="Arial" w:hAnsi="Arial" w:cs="Arial"/>
          <w:sz w:val="24"/>
        </w:rPr>
      </w:pPr>
      <w:r>
        <w:rPr>
          <w:rFonts w:ascii="Arial" w:hAnsi="Arial" w:cs="Arial"/>
          <w:sz w:val="24"/>
        </w:rPr>
        <w:t>否定响应</w:t>
      </w:r>
    </w:p>
    <w:tbl>
      <w:tblPr>
        <w:tblW w:w="9358" w:type="dxa"/>
        <w:tblInd w:w="5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50" w:type="dxa"/>
          <w:right w:w="50" w:type="dxa"/>
        </w:tblCellMar>
        <w:tblLook w:val="04A0" w:firstRow="1" w:lastRow="0" w:firstColumn="1" w:lastColumn="0" w:noHBand="0" w:noVBand="1"/>
      </w:tblPr>
      <w:tblGrid>
        <w:gridCol w:w="849"/>
        <w:gridCol w:w="6403"/>
        <w:gridCol w:w="680"/>
        <w:gridCol w:w="1426"/>
      </w:tblGrid>
      <w:tr w:rsidR="00CA79F4">
        <w:trPr>
          <w:tblHeader/>
        </w:trPr>
        <w:tc>
          <w:tcPr>
            <w:tcW w:w="849" w:type="dxa"/>
            <w:shd w:val="clear" w:color="auto" w:fill="D9D9D9"/>
            <w:vAlign w:val="center"/>
          </w:tcPr>
          <w:p w:rsidR="00CA79F4" w:rsidRDefault="008F2BF9">
            <w:pPr>
              <w:pStyle w:val="FormatvorlageTableFirstRow"/>
              <w:jc w:val="both"/>
              <w:rPr>
                <w:rFonts w:eastAsia="宋体" w:cs="Arial"/>
                <w:sz w:val="24"/>
                <w:szCs w:val="24"/>
                <w:lang w:eastAsia="zh-CN"/>
              </w:rPr>
            </w:pPr>
            <w:r>
              <w:rPr>
                <w:rFonts w:eastAsia="宋体" w:cs="Arial"/>
                <w:sz w:val="24"/>
                <w:szCs w:val="24"/>
                <w:lang w:eastAsia="zh-CN"/>
              </w:rPr>
              <w:t>字节</w:t>
            </w:r>
          </w:p>
        </w:tc>
        <w:tc>
          <w:tcPr>
            <w:tcW w:w="6403" w:type="dxa"/>
            <w:shd w:val="clear" w:color="auto" w:fill="D9D9D9"/>
            <w:vAlign w:val="center"/>
          </w:tcPr>
          <w:p w:rsidR="00CA79F4" w:rsidRDefault="008F2BF9">
            <w:pPr>
              <w:pStyle w:val="FormatvorlageTableFirstRow"/>
              <w:jc w:val="both"/>
              <w:rPr>
                <w:rFonts w:eastAsia="宋体" w:cs="Arial"/>
                <w:sz w:val="24"/>
                <w:szCs w:val="24"/>
                <w:lang w:eastAsia="zh-CN"/>
              </w:rPr>
            </w:pPr>
            <w:r>
              <w:rPr>
                <w:rFonts w:eastAsia="宋体" w:cs="Arial"/>
                <w:sz w:val="24"/>
                <w:szCs w:val="24"/>
                <w:lang w:eastAsia="zh-CN"/>
              </w:rPr>
              <w:t>参数名称</w:t>
            </w:r>
          </w:p>
        </w:tc>
        <w:tc>
          <w:tcPr>
            <w:tcW w:w="680" w:type="dxa"/>
            <w:shd w:val="clear" w:color="auto" w:fill="D9D9D9"/>
            <w:vAlign w:val="center"/>
          </w:tcPr>
          <w:p w:rsidR="00CA79F4" w:rsidRDefault="008F2BF9">
            <w:pPr>
              <w:pStyle w:val="FormatvorlageTableFirstRow"/>
              <w:jc w:val="both"/>
              <w:rPr>
                <w:rFonts w:eastAsia="宋体" w:cs="Arial"/>
                <w:sz w:val="24"/>
                <w:szCs w:val="24"/>
              </w:rPr>
            </w:pPr>
            <w:r>
              <w:rPr>
                <w:rFonts w:eastAsia="宋体" w:cs="Arial"/>
                <w:sz w:val="24"/>
                <w:szCs w:val="24"/>
              </w:rPr>
              <w:t>Cvt</w:t>
            </w:r>
          </w:p>
        </w:tc>
        <w:tc>
          <w:tcPr>
            <w:tcW w:w="1426" w:type="dxa"/>
            <w:shd w:val="clear" w:color="auto" w:fill="D9D9D9"/>
            <w:vAlign w:val="center"/>
          </w:tcPr>
          <w:p w:rsidR="00CA79F4" w:rsidRDefault="008F2BF9">
            <w:pPr>
              <w:pStyle w:val="FormatvorlageTableFirstRow"/>
              <w:jc w:val="both"/>
              <w:rPr>
                <w:rFonts w:eastAsia="宋体" w:cs="Arial"/>
                <w:sz w:val="24"/>
                <w:szCs w:val="24"/>
              </w:rPr>
            </w:pPr>
            <w:r>
              <w:rPr>
                <w:rFonts w:eastAsia="宋体" w:cs="Arial"/>
                <w:sz w:val="24"/>
                <w:szCs w:val="24"/>
                <w:lang w:eastAsia="zh-CN"/>
              </w:rPr>
              <w:t>数值</w:t>
            </w:r>
            <w:r>
              <w:rPr>
                <w:rFonts w:eastAsia="宋体" w:cs="Arial"/>
                <w:sz w:val="24"/>
                <w:szCs w:val="24"/>
              </w:rPr>
              <w:t>(hex)</w:t>
            </w:r>
          </w:p>
        </w:tc>
      </w:tr>
      <w:tr w:rsidR="00CA79F4">
        <w:tc>
          <w:tcPr>
            <w:tcW w:w="849" w:type="dxa"/>
          </w:tcPr>
          <w:p w:rsidR="00CA79F4" w:rsidRDefault="008F2BF9">
            <w:pPr>
              <w:pStyle w:val="Tabellentext"/>
              <w:rPr>
                <w:rFonts w:cs="Arial"/>
                <w:sz w:val="24"/>
                <w:szCs w:val="24"/>
              </w:rPr>
            </w:pPr>
            <w:r>
              <w:rPr>
                <w:rFonts w:cs="Arial"/>
                <w:sz w:val="24"/>
                <w:szCs w:val="24"/>
              </w:rPr>
              <w:t>#1</w:t>
            </w:r>
          </w:p>
        </w:tc>
        <w:tc>
          <w:tcPr>
            <w:tcW w:w="6403" w:type="dxa"/>
          </w:tcPr>
          <w:p w:rsidR="00CA79F4" w:rsidRDefault="008F2BF9">
            <w:pPr>
              <w:pStyle w:val="Tabellentext"/>
              <w:rPr>
                <w:rFonts w:cs="Arial"/>
                <w:sz w:val="24"/>
                <w:szCs w:val="24"/>
              </w:rPr>
            </w:pPr>
            <w:r>
              <w:rPr>
                <w:rFonts w:cs="Arial"/>
                <w:sz w:val="24"/>
                <w:szCs w:val="24"/>
              </w:rPr>
              <w:t>NegativeResponseServiceIdentifier</w:t>
            </w:r>
          </w:p>
        </w:tc>
        <w:tc>
          <w:tcPr>
            <w:tcW w:w="680" w:type="dxa"/>
          </w:tcPr>
          <w:p w:rsidR="00CA79F4" w:rsidRDefault="008F2BF9">
            <w:pPr>
              <w:pStyle w:val="Tabellentext"/>
              <w:rPr>
                <w:rFonts w:cs="Arial"/>
                <w:sz w:val="24"/>
                <w:szCs w:val="24"/>
              </w:rPr>
            </w:pPr>
            <w:r>
              <w:rPr>
                <w:rFonts w:cs="Arial"/>
                <w:sz w:val="24"/>
                <w:szCs w:val="24"/>
              </w:rPr>
              <w:t>M</w:t>
            </w:r>
          </w:p>
        </w:tc>
        <w:tc>
          <w:tcPr>
            <w:tcW w:w="1426" w:type="dxa"/>
          </w:tcPr>
          <w:p w:rsidR="00CA79F4" w:rsidRDefault="008F2BF9">
            <w:pPr>
              <w:pStyle w:val="Tabellentext"/>
              <w:rPr>
                <w:rFonts w:cs="Arial"/>
                <w:sz w:val="24"/>
                <w:szCs w:val="24"/>
              </w:rPr>
            </w:pPr>
            <w:r>
              <w:rPr>
                <w:rFonts w:cs="Arial"/>
                <w:sz w:val="24"/>
                <w:szCs w:val="24"/>
              </w:rPr>
              <w:t>7F</w:t>
            </w:r>
          </w:p>
        </w:tc>
      </w:tr>
      <w:tr w:rsidR="00CA79F4">
        <w:tc>
          <w:tcPr>
            <w:tcW w:w="849" w:type="dxa"/>
          </w:tcPr>
          <w:p w:rsidR="00CA79F4" w:rsidRDefault="008F2BF9">
            <w:pPr>
              <w:pStyle w:val="Tabellentext"/>
              <w:rPr>
                <w:rFonts w:cs="Arial"/>
                <w:sz w:val="24"/>
                <w:szCs w:val="24"/>
              </w:rPr>
            </w:pPr>
            <w:r>
              <w:rPr>
                <w:rFonts w:cs="Arial"/>
                <w:sz w:val="24"/>
                <w:szCs w:val="24"/>
              </w:rPr>
              <w:t>#2</w:t>
            </w:r>
          </w:p>
        </w:tc>
        <w:tc>
          <w:tcPr>
            <w:tcW w:w="6403" w:type="dxa"/>
          </w:tcPr>
          <w:p w:rsidR="00CA79F4" w:rsidRDefault="008F2BF9">
            <w:pPr>
              <w:pStyle w:val="Tabellentext"/>
              <w:rPr>
                <w:rFonts w:cs="Arial"/>
                <w:sz w:val="24"/>
                <w:szCs w:val="24"/>
              </w:rPr>
            </w:pPr>
            <w:r>
              <w:rPr>
                <w:rFonts w:cs="Arial"/>
                <w:sz w:val="24"/>
                <w:szCs w:val="24"/>
              </w:rPr>
              <w:t>OriginalRequestServiceIdentifier</w:t>
            </w:r>
          </w:p>
        </w:tc>
        <w:tc>
          <w:tcPr>
            <w:tcW w:w="680" w:type="dxa"/>
          </w:tcPr>
          <w:p w:rsidR="00CA79F4" w:rsidRDefault="008F2BF9">
            <w:pPr>
              <w:pStyle w:val="Tabellentext"/>
              <w:rPr>
                <w:rFonts w:cs="Arial"/>
                <w:sz w:val="24"/>
                <w:szCs w:val="24"/>
              </w:rPr>
            </w:pPr>
            <w:r>
              <w:rPr>
                <w:rFonts w:cs="Arial"/>
                <w:sz w:val="24"/>
                <w:szCs w:val="24"/>
              </w:rPr>
              <w:t>M</w:t>
            </w:r>
          </w:p>
        </w:tc>
        <w:tc>
          <w:tcPr>
            <w:tcW w:w="1426" w:type="dxa"/>
          </w:tcPr>
          <w:p w:rsidR="00CA79F4" w:rsidRDefault="008F2BF9">
            <w:pPr>
              <w:pStyle w:val="Tabellentext"/>
              <w:rPr>
                <w:rFonts w:cs="Arial"/>
                <w:sz w:val="24"/>
                <w:szCs w:val="24"/>
              </w:rPr>
            </w:pPr>
            <w:r>
              <w:rPr>
                <w:rFonts w:cs="Arial"/>
                <w:sz w:val="24"/>
                <w:szCs w:val="24"/>
              </w:rPr>
              <w:t>3D</w:t>
            </w:r>
          </w:p>
        </w:tc>
      </w:tr>
      <w:tr w:rsidR="00CA79F4">
        <w:tc>
          <w:tcPr>
            <w:tcW w:w="849" w:type="dxa"/>
          </w:tcPr>
          <w:p w:rsidR="00CA79F4" w:rsidRDefault="008F2BF9">
            <w:pPr>
              <w:pStyle w:val="Tabellentext"/>
              <w:rPr>
                <w:rFonts w:cs="Arial"/>
                <w:sz w:val="24"/>
                <w:szCs w:val="24"/>
              </w:rPr>
            </w:pPr>
            <w:r>
              <w:rPr>
                <w:rFonts w:cs="Arial"/>
                <w:sz w:val="24"/>
                <w:szCs w:val="24"/>
              </w:rPr>
              <w:t>#3</w:t>
            </w:r>
          </w:p>
        </w:tc>
        <w:tc>
          <w:tcPr>
            <w:tcW w:w="6403" w:type="dxa"/>
          </w:tcPr>
          <w:p w:rsidR="00CA79F4" w:rsidRDefault="008F2BF9">
            <w:pPr>
              <w:pStyle w:val="Tabellentext"/>
              <w:rPr>
                <w:rFonts w:cs="Arial"/>
                <w:sz w:val="24"/>
                <w:szCs w:val="24"/>
              </w:rPr>
            </w:pPr>
            <w:r>
              <w:rPr>
                <w:rFonts w:cs="Arial"/>
                <w:sz w:val="24"/>
                <w:szCs w:val="24"/>
              </w:rPr>
              <w:t>NegativeResponseCode</w:t>
            </w:r>
          </w:p>
        </w:tc>
        <w:tc>
          <w:tcPr>
            <w:tcW w:w="680" w:type="dxa"/>
          </w:tcPr>
          <w:p w:rsidR="00CA79F4" w:rsidRDefault="008F2BF9">
            <w:pPr>
              <w:pStyle w:val="Tabellentext"/>
              <w:rPr>
                <w:rFonts w:cs="Arial"/>
                <w:sz w:val="24"/>
                <w:szCs w:val="24"/>
              </w:rPr>
            </w:pPr>
            <w:r>
              <w:rPr>
                <w:rFonts w:cs="Arial"/>
                <w:sz w:val="24"/>
                <w:szCs w:val="24"/>
              </w:rPr>
              <w:t>M</w:t>
            </w:r>
          </w:p>
        </w:tc>
        <w:tc>
          <w:tcPr>
            <w:tcW w:w="1426" w:type="dxa"/>
          </w:tcPr>
          <w:p w:rsidR="00CA79F4" w:rsidRDefault="008F2BF9">
            <w:pPr>
              <w:pStyle w:val="Tabellentext"/>
              <w:rPr>
                <w:rFonts w:cs="Arial"/>
                <w:sz w:val="24"/>
                <w:szCs w:val="24"/>
              </w:rPr>
            </w:pPr>
            <w:r>
              <w:rPr>
                <w:rFonts w:cs="Arial" w:hint="eastAsia"/>
                <w:sz w:val="24"/>
                <w:szCs w:val="24"/>
              </w:rPr>
              <w:t>（</w:t>
            </w:r>
            <w:r>
              <w:rPr>
                <w:rFonts w:cs="Arial"/>
                <w:sz w:val="24"/>
                <w:szCs w:val="24"/>
              </w:rPr>
              <w:t>如下</w:t>
            </w:r>
            <w:r>
              <w:rPr>
                <w:rFonts w:cs="Arial" w:hint="eastAsia"/>
                <w:sz w:val="24"/>
                <w:szCs w:val="24"/>
              </w:rPr>
              <w:t>）</w:t>
            </w:r>
          </w:p>
        </w:tc>
      </w:tr>
    </w:tbl>
    <w:p w:rsidR="00CA79F4" w:rsidRDefault="00CA79F4">
      <w:pPr>
        <w:rPr>
          <w:rFonts w:ascii="Arial" w:hAnsi="Arial" w:cs="Arial"/>
          <w:sz w:val="24"/>
        </w:rPr>
      </w:pPr>
    </w:p>
    <w:p w:rsidR="00CA79F4" w:rsidRDefault="008F2BF9">
      <w:pPr>
        <w:rPr>
          <w:rFonts w:ascii="Arial" w:hAnsi="Arial" w:cs="Arial"/>
          <w:sz w:val="24"/>
        </w:rPr>
      </w:pPr>
      <w:r>
        <w:rPr>
          <w:rFonts w:ascii="Arial" w:hAnsi="Arial" w:cs="Arial"/>
          <w:sz w:val="24"/>
        </w:rPr>
        <w:t>否定响应码</w:t>
      </w:r>
    </w:p>
    <w:tbl>
      <w:tblPr>
        <w:tblW w:w="9370" w:type="dxa"/>
        <w:tblInd w:w="5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50" w:type="dxa"/>
          <w:right w:w="50" w:type="dxa"/>
        </w:tblCellMar>
        <w:tblLook w:val="04A0" w:firstRow="1" w:lastRow="0" w:firstColumn="1" w:lastColumn="0" w:noHBand="0" w:noVBand="1"/>
      </w:tblPr>
      <w:tblGrid>
        <w:gridCol w:w="1200"/>
        <w:gridCol w:w="8170"/>
      </w:tblGrid>
      <w:tr w:rsidR="00CA79F4">
        <w:trPr>
          <w:tblHeader/>
        </w:trPr>
        <w:tc>
          <w:tcPr>
            <w:tcW w:w="1200" w:type="dxa"/>
            <w:shd w:val="clear" w:color="auto" w:fill="D9D9D9"/>
          </w:tcPr>
          <w:p w:rsidR="00CA79F4" w:rsidRDefault="008F2BF9">
            <w:pPr>
              <w:pStyle w:val="FormatvorlageTableFirstRow"/>
              <w:rPr>
                <w:rFonts w:eastAsia="宋体" w:cs="Arial"/>
                <w:sz w:val="24"/>
                <w:szCs w:val="24"/>
              </w:rPr>
            </w:pPr>
            <w:r>
              <w:rPr>
                <w:rFonts w:eastAsia="宋体" w:cs="Arial"/>
                <w:sz w:val="24"/>
                <w:szCs w:val="24"/>
              </w:rPr>
              <w:t>Hex</w:t>
            </w:r>
          </w:p>
        </w:tc>
        <w:tc>
          <w:tcPr>
            <w:tcW w:w="8170" w:type="dxa"/>
            <w:shd w:val="clear" w:color="auto" w:fill="D9D9D9"/>
          </w:tcPr>
          <w:p w:rsidR="00CA79F4" w:rsidRDefault="008F2BF9">
            <w:pPr>
              <w:pStyle w:val="FormatvorlageTableFirstRow"/>
              <w:rPr>
                <w:rFonts w:eastAsia="宋体" w:cs="Arial"/>
                <w:sz w:val="24"/>
                <w:szCs w:val="24"/>
              </w:rPr>
            </w:pPr>
            <w:r>
              <w:rPr>
                <w:rFonts w:eastAsia="宋体" w:cs="Arial"/>
                <w:sz w:val="24"/>
                <w:szCs w:val="24"/>
                <w:lang w:eastAsia="zh-CN"/>
              </w:rPr>
              <w:t>描述</w:t>
            </w:r>
          </w:p>
        </w:tc>
      </w:tr>
      <w:tr w:rsidR="00CA79F4">
        <w:tc>
          <w:tcPr>
            <w:tcW w:w="1200" w:type="dxa"/>
          </w:tcPr>
          <w:p w:rsidR="00CA79F4" w:rsidRDefault="008F2BF9">
            <w:pPr>
              <w:pStyle w:val="Tabellentext"/>
              <w:rPr>
                <w:rFonts w:cs="Arial"/>
                <w:sz w:val="24"/>
                <w:szCs w:val="24"/>
              </w:rPr>
            </w:pPr>
            <w:r>
              <w:rPr>
                <w:rFonts w:cs="Arial"/>
                <w:sz w:val="24"/>
                <w:szCs w:val="24"/>
              </w:rPr>
              <w:t>13</w:t>
            </w:r>
          </w:p>
        </w:tc>
        <w:tc>
          <w:tcPr>
            <w:tcW w:w="8170" w:type="dxa"/>
          </w:tcPr>
          <w:p w:rsidR="00CA79F4" w:rsidRDefault="008F2BF9">
            <w:pPr>
              <w:pStyle w:val="Tabellentext"/>
              <w:rPr>
                <w:rFonts w:cs="Arial"/>
                <w:b/>
                <w:sz w:val="24"/>
                <w:szCs w:val="24"/>
              </w:rPr>
            </w:pPr>
            <w:r>
              <w:rPr>
                <w:rFonts w:cs="Arial"/>
                <w:b/>
                <w:sz w:val="24"/>
                <w:szCs w:val="24"/>
              </w:rPr>
              <w:t>报文长度错误</w:t>
            </w:r>
          </w:p>
          <w:p w:rsidR="00CA79F4" w:rsidRDefault="008F2BF9">
            <w:pPr>
              <w:pStyle w:val="Tabellentext"/>
              <w:rPr>
                <w:rFonts w:cs="Arial"/>
                <w:sz w:val="24"/>
                <w:szCs w:val="24"/>
              </w:rPr>
            </w:pPr>
            <w:r>
              <w:rPr>
                <w:rFonts w:cs="Arial" w:hint="eastAsia"/>
                <w:sz w:val="24"/>
                <w:szCs w:val="24"/>
              </w:rPr>
              <w:t>如果</w:t>
            </w:r>
            <w:r>
              <w:rPr>
                <w:rFonts w:cs="Arial"/>
                <w:sz w:val="24"/>
                <w:szCs w:val="24"/>
              </w:rPr>
              <w:t>报文长度错误</w:t>
            </w:r>
            <w:r>
              <w:rPr>
                <w:rFonts w:cs="Arial" w:hint="eastAsia"/>
                <w:sz w:val="24"/>
                <w:szCs w:val="24"/>
              </w:rPr>
              <w:t>，发送此</w:t>
            </w:r>
            <w:r>
              <w:rPr>
                <w:rFonts w:cs="Arial"/>
                <w:sz w:val="24"/>
                <w:szCs w:val="24"/>
              </w:rPr>
              <w:t>否定响应码。</w:t>
            </w:r>
          </w:p>
        </w:tc>
      </w:tr>
      <w:tr w:rsidR="00CA79F4">
        <w:tc>
          <w:tcPr>
            <w:tcW w:w="1200" w:type="dxa"/>
          </w:tcPr>
          <w:p w:rsidR="00CA79F4" w:rsidRDefault="008F2BF9">
            <w:pPr>
              <w:pStyle w:val="Tabellentext"/>
              <w:rPr>
                <w:rFonts w:cs="Arial"/>
                <w:sz w:val="24"/>
                <w:szCs w:val="24"/>
              </w:rPr>
            </w:pPr>
            <w:r>
              <w:rPr>
                <w:rFonts w:cs="Arial"/>
                <w:sz w:val="24"/>
                <w:szCs w:val="24"/>
              </w:rPr>
              <w:t>22</w:t>
            </w:r>
          </w:p>
        </w:tc>
        <w:tc>
          <w:tcPr>
            <w:tcW w:w="8170" w:type="dxa"/>
          </w:tcPr>
          <w:p w:rsidR="00CA79F4" w:rsidRDefault="008F2BF9">
            <w:pPr>
              <w:pStyle w:val="Tabellentext"/>
              <w:rPr>
                <w:rFonts w:cs="Arial"/>
                <w:b/>
                <w:sz w:val="24"/>
                <w:szCs w:val="24"/>
              </w:rPr>
            </w:pPr>
            <w:r>
              <w:rPr>
                <w:rFonts w:cs="Arial"/>
                <w:b/>
                <w:sz w:val="24"/>
                <w:szCs w:val="24"/>
              </w:rPr>
              <w:t>条件不满足</w:t>
            </w:r>
          </w:p>
          <w:p w:rsidR="00CA79F4" w:rsidRDefault="008F2BF9">
            <w:pPr>
              <w:pStyle w:val="Tabellentext"/>
              <w:rPr>
                <w:rFonts w:cs="Arial"/>
                <w:sz w:val="24"/>
                <w:szCs w:val="24"/>
              </w:rPr>
            </w:pPr>
            <w:r>
              <w:rPr>
                <w:rFonts w:cs="Arial"/>
                <w:sz w:val="24"/>
                <w:szCs w:val="24"/>
              </w:rPr>
              <w:t>如果</w:t>
            </w:r>
            <w:r>
              <w:rPr>
                <w:rFonts w:cs="Arial"/>
                <w:sz w:val="24"/>
                <w:szCs w:val="24"/>
              </w:rPr>
              <w:t>ECU</w:t>
            </w:r>
            <w:r>
              <w:rPr>
                <w:rFonts w:cs="Arial"/>
                <w:sz w:val="24"/>
                <w:szCs w:val="24"/>
              </w:rPr>
              <w:t>的操作条件不满足执行相应动作的要求，发送此否定响应码。</w:t>
            </w:r>
            <w:r>
              <w:rPr>
                <w:rFonts w:cs="Arial"/>
                <w:sz w:val="24"/>
                <w:szCs w:val="24"/>
              </w:rPr>
              <w:t xml:space="preserve"> </w:t>
            </w:r>
          </w:p>
        </w:tc>
      </w:tr>
      <w:tr w:rsidR="00CA79F4">
        <w:tc>
          <w:tcPr>
            <w:tcW w:w="1200" w:type="dxa"/>
          </w:tcPr>
          <w:p w:rsidR="00CA79F4" w:rsidRDefault="008F2BF9">
            <w:pPr>
              <w:pStyle w:val="Tabellentext"/>
              <w:rPr>
                <w:rFonts w:cs="Arial"/>
                <w:sz w:val="24"/>
                <w:szCs w:val="24"/>
              </w:rPr>
            </w:pPr>
            <w:r>
              <w:rPr>
                <w:rFonts w:cs="Arial"/>
                <w:sz w:val="24"/>
                <w:szCs w:val="24"/>
              </w:rPr>
              <w:lastRenderedPageBreak/>
              <w:t>31</w:t>
            </w:r>
          </w:p>
        </w:tc>
        <w:tc>
          <w:tcPr>
            <w:tcW w:w="8170" w:type="dxa"/>
          </w:tcPr>
          <w:p w:rsidR="00CA79F4" w:rsidRDefault="008F2BF9">
            <w:pPr>
              <w:pStyle w:val="Tabellentext"/>
              <w:rPr>
                <w:rFonts w:cs="Arial"/>
                <w:b/>
                <w:sz w:val="24"/>
                <w:szCs w:val="24"/>
              </w:rPr>
            </w:pPr>
            <w:r>
              <w:rPr>
                <w:rFonts w:cs="Arial"/>
                <w:b/>
                <w:sz w:val="24"/>
                <w:szCs w:val="24"/>
              </w:rPr>
              <w:t>请求超出范围</w:t>
            </w:r>
          </w:p>
          <w:p w:rsidR="00CA79F4" w:rsidRDefault="008F2BF9">
            <w:pPr>
              <w:pStyle w:val="Tabellentext"/>
              <w:rPr>
                <w:rFonts w:cs="Arial"/>
                <w:sz w:val="24"/>
                <w:szCs w:val="24"/>
              </w:rPr>
            </w:pPr>
            <w:r>
              <w:rPr>
                <w:rFonts w:cs="Arial" w:hint="eastAsia"/>
                <w:sz w:val="24"/>
                <w:szCs w:val="24"/>
              </w:rPr>
              <w:t>如下情况时，</w:t>
            </w:r>
            <w:r>
              <w:rPr>
                <w:rFonts w:cs="Arial"/>
                <w:sz w:val="24"/>
                <w:szCs w:val="24"/>
              </w:rPr>
              <w:t>发送此</w:t>
            </w:r>
            <w:r>
              <w:rPr>
                <w:rFonts w:cs="Arial" w:hint="eastAsia"/>
                <w:sz w:val="24"/>
                <w:szCs w:val="24"/>
              </w:rPr>
              <w:t>否定</w:t>
            </w:r>
            <w:r>
              <w:rPr>
                <w:rFonts w:cs="Arial"/>
                <w:sz w:val="24"/>
                <w:szCs w:val="24"/>
              </w:rPr>
              <w:t>响应码：</w:t>
            </w:r>
          </w:p>
          <w:p w:rsidR="00CA79F4" w:rsidRDefault="008F2BF9">
            <w:pPr>
              <w:pStyle w:val="Tabellentext"/>
              <w:rPr>
                <w:rFonts w:cs="Arial"/>
                <w:sz w:val="24"/>
                <w:szCs w:val="24"/>
              </w:rPr>
            </w:pPr>
            <w:r>
              <w:rPr>
                <w:rFonts w:cs="Arial"/>
                <w:sz w:val="24"/>
                <w:szCs w:val="24"/>
              </w:rPr>
              <w:t xml:space="preserve">1. </w:t>
            </w:r>
            <w:r>
              <w:rPr>
                <w:rFonts w:cs="Arial"/>
                <w:sz w:val="24"/>
                <w:szCs w:val="24"/>
              </w:rPr>
              <w:t>存储地址位于区间</w:t>
            </w:r>
            <w:r>
              <w:rPr>
                <w:rFonts w:cs="Arial"/>
                <w:sz w:val="24"/>
                <w:szCs w:val="24"/>
              </w:rPr>
              <w:t>[$MA, ($MA + $MS -$1)]</w:t>
            </w:r>
            <w:r>
              <w:rPr>
                <w:rFonts w:cs="Arial"/>
                <w:sz w:val="24"/>
                <w:szCs w:val="24"/>
              </w:rPr>
              <w:t>中无效</w:t>
            </w:r>
            <w:r>
              <w:rPr>
                <w:rFonts w:cs="Arial" w:hint="eastAsia"/>
                <w:sz w:val="24"/>
                <w:szCs w:val="24"/>
              </w:rPr>
              <w:t>；</w:t>
            </w:r>
          </w:p>
          <w:p w:rsidR="00CA79F4" w:rsidRDefault="008F2BF9">
            <w:pPr>
              <w:pStyle w:val="Tabellentext"/>
              <w:rPr>
                <w:rFonts w:cs="Arial"/>
                <w:sz w:val="24"/>
                <w:szCs w:val="24"/>
              </w:rPr>
            </w:pPr>
            <w:r>
              <w:rPr>
                <w:rFonts w:cs="Arial"/>
                <w:sz w:val="24"/>
                <w:szCs w:val="24"/>
              </w:rPr>
              <w:t xml:space="preserve">2. </w:t>
            </w:r>
            <w:r>
              <w:rPr>
                <w:rFonts w:cs="Arial"/>
                <w:sz w:val="24"/>
                <w:szCs w:val="24"/>
              </w:rPr>
              <w:t>存储地址位于区间</w:t>
            </w:r>
            <w:r>
              <w:rPr>
                <w:rFonts w:cs="Arial"/>
                <w:sz w:val="24"/>
                <w:szCs w:val="24"/>
              </w:rPr>
              <w:t>[$MA, ($MA + $MS -$1)]</w:t>
            </w:r>
            <w:r>
              <w:rPr>
                <w:rFonts w:cs="Arial"/>
                <w:sz w:val="24"/>
                <w:szCs w:val="24"/>
              </w:rPr>
              <w:t>中受限制</w:t>
            </w:r>
            <w:r>
              <w:rPr>
                <w:rFonts w:cs="Arial" w:hint="eastAsia"/>
                <w:sz w:val="24"/>
                <w:szCs w:val="24"/>
              </w:rPr>
              <w:t>；</w:t>
            </w:r>
          </w:p>
          <w:p w:rsidR="00CA79F4" w:rsidRDefault="008F2BF9">
            <w:pPr>
              <w:pStyle w:val="Tabellentext"/>
              <w:rPr>
                <w:rFonts w:cs="Arial"/>
                <w:sz w:val="24"/>
                <w:szCs w:val="24"/>
              </w:rPr>
            </w:pPr>
            <w:r>
              <w:rPr>
                <w:rFonts w:cs="Arial"/>
                <w:sz w:val="24"/>
                <w:szCs w:val="24"/>
              </w:rPr>
              <w:t xml:space="preserve">3. </w:t>
            </w:r>
            <w:r>
              <w:rPr>
                <w:rFonts w:cs="Arial"/>
                <w:sz w:val="24"/>
                <w:szCs w:val="24"/>
              </w:rPr>
              <w:t>请求报文中</w:t>
            </w:r>
            <w:r>
              <w:rPr>
                <w:rFonts w:cs="Arial"/>
                <w:sz w:val="24"/>
                <w:szCs w:val="24"/>
              </w:rPr>
              <w:t>memorySize</w:t>
            </w:r>
            <w:r>
              <w:rPr>
                <w:rFonts w:cs="Arial"/>
                <w:sz w:val="24"/>
                <w:szCs w:val="24"/>
              </w:rPr>
              <w:t>参数值大于</w:t>
            </w:r>
            <w:r>
              <w:rPr>
                <w:rFonts w:cs="Arial"/>
                <w:sz w:val="24"/>
                <w:szCs w:val="24"/>
              </w:rPr>
              <w:t>ECU</w:t>
            </w:r>
            <w:r>
              <w:rPr>
                <w:rFonts w:cs="Arial"/>
                <w:sz w:val="24"/>
                <w:szCs w:val="24"/>
              </w:rPr>
              <w:t>所支持最大值</w:t>
            </w:r>
            <w:r>
              <w:rPr>
                <w:rFonts w:cs="Arial" w:hint="eastAsia"/>
                <w:sz w:val="24"/>
                <w:szCs w:val="24"/>
              </w:rPr>
              <w:t>；</w:t>
            </w:r>
          </w:p>
          <w:p w:rsidR="00CA79F4" w:rsidRDefault="008F2BF9">
            <w:pPr>
              <w:pStyle w:val="Tabellentext"/>
              <w:rPr>
                <w:rFonts w:cs="Arial"/>
                <w:sz w:val="24"/>
                <w:szCs w:val="24"/>
              </w:rPr>
            </w:pPr>
            <w:r>
              <w:rPr>
                <w:rFonts w:cs="Arial"/>
                <w:sz w:val="24"/>
                <w:szCs w:val="24"/>
              </w:rPr>
              <w:t xml:space="preserve">4. </w:t>
            </w:r>
            <w:r>
              <w:rPr>
                <w:rFonts w:cs="Arial"/>
                <w:sz w:val="24"/>
                <w:szCs w:val="24"/>
              </w:rPr>
              <w:t>指定的</w:t>
            </w:r>
            <w:r>
              <w:rPr>
                <w:rFonts w:cs="Arial"/>
                <w:sz w:val="24"/>
                <w:szCs w:val="24"/>
              </w:rPr>
              <w:t>addressAndLengthFormatIdentifier</w:t>
            </w:r>
            <w:r>
              <w:rPr>
                <w:rFonts w:cs="Arial"/>
                <w:sz w:val="24"/>
                <w:szCs w:val="24"/>
              </w:rPr>
              <w:t>无效。</w:t>
            </w:r>
          </w:p>
        </w:tc>
      </w:tr>
      <w:tr w:rsidR="00CA79F4">
        <w:tc>
          <w:tcPr>
            <w:tcW w:w="1200" w:type="dxa"/>
          </w:tcPr>
          <w:p w:rsidR="00CA79F4" w:rsidRDefault="008F2BF9">
            <w:pPr>
              <w:pStyle w:val="Tabellentext"/>
              <w:rPr>
                <w:rFonts w:cs="Arial"/>
                <w:sz w:val="24"/>
                <w:szCs w:val="24"/>
              </w:rPr>
            </w:pPr>
            <w:r>
              <w:rPr>
                <w:rFonts w:cs="Arial"/>
                <w:sz w:val="24"/>
                <w:szCs w:val="24"/>
              </w:rPr>
              <w:t>33</w:t>
            </w:r>
          </w:p>
        </w:tc>
        <w:tc>
          <w:tcPr>
            <w:tcW w:w="8170" w:type="dxa"/>
          </w:tcPr>
          <w:p w:rsidR="00CA79F4" w:rsidRDefault="008F2BF9">
            <w:pPr>
              <w:pStyle w:val="Tabellentext"/>
              <w:rPr>
                <w:rFonts w:cs="Arial"/>
                <w:b/>
                <w:sz w:val="24"/>
                <w:szCs w:val="24"/>
              </w:rPr>
            </w:pPr>
            <w:r>
              <w:rPr>
                <w:rFonts w:cs="Arial"/>
                <w:b/>
                <w:sz w:val="24"/>
                <w:szCs w:val="24"/>
              </w:rPr>
              <w:t>安全访问拒绝</w:t>
            </w:r>
            <w:r>
              <w:rPr>
                <w:rFonts w:cs="Arial"/>
                <w:b/>
                <w:sz w:val="24"/>
                <w:szCs w:val="24"/>
              </w:rPr>
              <w:t xml:space="preserve"> </w:t>
            </w:r>
          </w:p>
          <w:p w:rsidR="00CA79F4" w:rsidRDefault="008F2BF9">
            <w:pPr>
              <w:pStyle w:val="Tabellentext"/>
              <w:rPr>
                <w:rFonts w:cs="Arial"/>
                <w:sz w:val="24"/>
                <w:szCs w:val="24"/>
              </w:rPr>
            </w:pPr>
            <w:r>
              <w:rPr>
                <w:rFonts w:cs="Arial"/>
                <w:sz w:val="24"/>
                <w:szCs w:val="24"/>
              </w:rPr>
              <w:t>如果在区间</w:t>
            </w:r>
            <w:r>
              <w:rPr>
                <w:rFonts w:cs="Arial"/>
                <w:sz w:val="24"/>
                <w:szCs w:val="24"/>
              </w:rPr>
              <w:t>[$MA, ($MA + $MS -$1)]</w:t>
            </w:r>
            <w:r>
              <w:rPr>
                <w:rFonts w:cs="Arial"/>
                <w:sz w:val="24"/>
                <w:szCs w:val="24"/>
              </w:rPr>
              <w:t>中的存储地址受保护，并且</w:t>
            </w:r>
            <w:r>
              <w:rPr>
                <w:rFonts w:cs="Arial"/>
                <w:sz w:val="24"/>
                <w:szCs w:val="24"/>
              </w:rPr>
              <w:t>ECU</w:t>
            </w:r>
            <w:r>
              <w:rPr>
                <w:rFonts w:cs="Arial"/>
                <w:sz w:val="24"/>
                <w:szCs w:val="24"/>
              </w:rPr>
              <w:t>锁定，发送此否定响应码。</w:t>
            </w:r>
            <w:r>
              <w:rPr>
                <w:rFonts w:cs="Arial"/>
                <w:sz w:val="24"/>
                <w:szCs w:val="24"/>
              </w:rPr>
              <w:t xml:space="preserve"> </w:t>
            </w:r>
          </w:p>
        </w:tc>
      </w:tr>
      <w:tr w:rsidR="00CA79F4">
        <w:tc>
          <w:tcPr>
            <w:tcW w:w="1200" w:type="dxa"/>
          </w:tcPr>
          <w:p w:rsidR="00CA79F4" w:rsidRDefault="008F2BF9">
            <w:pPr>
              <w:pStyle w:val="Tabellentext"/>
              <w:rPr>
                <w:rFonts w:cs="Arial"/>
                <w:sz w:val="24"/>
                <w:szCs w:val="24"/>
              </w:rPr>
            </w:pPr>
            <w:r>
              <w:rPr>
                <w:rFonts w:cs="Arial"/>
                <w:sz w:val="24"/>
                <w:szCs w:val="24"/>
              </w:rPr>
              <w:t>72</w:t>
            </w:r>
          </w:p>
        </w:tc>
        <w:tc>
          <w:tcPr>
            <w:tcW w:w="8170" w:type="dxa"/>
          </w:tcPr>
          <w:p w:rsidR="00CA79F4" w:rsidRDefault="008F2BF9">
            <w:pPr>
              <w:pStyle w:val="Tabellentext"/>
              <w:rPr>
                <w:rFonts w:cs="Arial"/>
                <w:b/>
                <w:sz w:val="24"/>
                <w:szCs w:val="24"/>
              </w:rPr>
            </w:pPr>
            <w:r>
              <w:rPr>
                <w:rFonts w:cs="Arial"/>
                <w:b/>
                <w:sz w:val="24"/>
                <w:szCs w:val="24"/>
              </w:rPr>
              <w:t>一般编程错误</w:t>
            </w:r>
          </w:p>
          <w:p w:rsidR="00CA79F4" w:rsidRDefault="008F2BF9">
            <w:pPr>
              <w:pStyle w:val="Tabellentext"/>
              <w:rPr>
                <w:rFonts w:cs="Arial"/>
                <w:sz w:val="24"/>
                <w:szCs w:val="24"/>
              </w:rPr>
            </w:pPr>
            <w:r>
              <w:rPr>
                <w:rFonts w:cs="Arial"/>
                <w:sz w:val="24"/>
                <w:szCs w:val="24"/>
              </w:rPr>
              <w:t>如果</w:t>
            </w:r>
            <w:r>
              <w:rPr>
                <w:rFonts w:cs="Arial"/>
                <w:sz w:val="24"/>
                <w:szCs w:val="24"/>
              </w:rPr>
              <w:t>ECU</w:t>
            </w:r>
            <w:r>
              <w:rPr>
                <w:rFonts w:cs="Arial"/>
                <w:sz w:val="24"/>
                <w:szCs w:val="24"/>
              </w:rPr>
              <w:t>向存储单元中写数据时监测到错误，发送此否定响应码。</w:t>
            </w:r>
          </w:p>
        </w:tc>
      </w:tr>
    </w:tbl>
    <w:p w:rsidR="00CA79F4" w:rsidRDefault="00CA79F4">
      <w:pPr>
        <w:pStyle w:val="a4"/>
        <w:rPr>
          <w:rFonts w:ascii="Arial" w:hAnsi="Arial" w:cs="Arial"/>
          <w:sz w:val="24"/>
          <w:lang w:eastAsia="ar-SA"/>
        </w:rPr>
      </w:pPr>
    </w:p>
    <w:p w:rsidR="00CA79F4" w:rsidRDefault="008F2BF9">
      <w:pPr>
        <w:pStyle w:val="HR3"/>
        <w:rPr>
          <w:rFonts w:cs="Arial"/>
        </w:rPr>
      </w:pPr>
      <w:bookmarkStart w:id="438" w:name="_Toc327131895"/>
      <w:bookmarkStart w:id="439" w:name="_Toc8910751"/>
      <w:r>
        <w:rPr>
          <w:rFonts w:cs="Arial"/>
        </w:rPr>
        <w:t>参数定义</w:t>
      </w:r>
      <w:bookmarkEnd w:id="438"/>
      <w:bookmarkEnd w:id="439"/>
    </w:p>
    <w:p w:rsidR="00CA79F4" w:rsidRDefault="008F2BF9">
      <w:pPr>
        <w:pStyle w:val="HRa"/>
        <w:ind w:firstLine="480"/>
        <w:rPr>
          <w:rFonts w:ascii="Arial" w:hAnsi="Arial" w:cs="Arial"/>
        </w:rPr>
      </w:pPr>
      <w:r>
        <w:rPr>
          <w:rFonts w:ascii="Arial" w:hAnsi="Arial" w:cs="Arial"/>
        </w:rPr>
        <w:t>参数</w:t>
      </w:r>
      <w:r>
        <w:rPr>
          <w:rFonts w:ascii="Arial" w:hAnsi="Arial" w:cs="Arial" w:hint="eastAsia"/>
        </w:rPr>
        <w:t>“</w:t>
      </w:r>
      <w:r>
        <w:rPr>
          <w:rFonts w:ascii="Arial" w:hAnsi="Arial" w:cs="Arial"/>
        </w:rPr>
        <w:t>内存地址</w:t>
      </w:r>
      <w:r>
        <w:rPr>
          <w:rFonts w:ascii="Arial" w:hAnsi="Arial" w:cs="Arial" w:hint="eastAsia"/>
        </w:rPr>
        <w:t>”</w:t>
      </w:r>
      <w:r>
        <w:rPr>
          <w:rFonts w:ascii="Arial" w:hAnsi="Arial" w:cs="Arial"/>
        </w:rPr>
        <w:t>（</w:t>
      </w:r>
      <w:r>
        <w:rPr>
          <w:rFonts w:ascii="Arial" w:hAnsi="Arial" w:cs="Arial"/>
        </w:rPr>
        <w:t>MemoryAddress</w:t>
      </w:r>
      <w:r>
        <w:rPr>
          <w:rFonts w:ascii="Arial" w:hAnsi="Arial" w:cs="Arial"/>
        </w:rPr>
        <w:t>）长度为</w:t>
      </w:r>
      <w:r>
        <w:rPr>
          <w:rFonts w:ascii="Arial" w:hAnsi="Arial" w:cs="Arial"/>
        </w:rPr>
        <w:t>4</w:t>
      </w:r>
      <w:r>
        <w:rPr>
          <w:rFonts w:ascii="Arial" w:hAnsi="Arial" w:cs="Arial"/>
        </w:rPr>
        <w:t>字节。</w:t>
      </w:r>
    </w:p>
    <w:p w:rsidR="00CA79F4" w:rsidRDefault="008F2BF9">
      <w:pPr>
        <w:pStyle w:val="HRa"/>
        <w:ind w:firstLine="480"/>
        <w:rPr>
          <w:rFonts w:ascii="Arial" w:hAnsi="Arial" w:cs="Arial"/>
        </w:rPr>
      </w:pPr>
      <w:r>
        <w:rPr>
          <w:rFonts w:ascii="Arial" w:hAnsi="Arial" w:cs="Arial"/>
        </w:rPr>
        <w:t>此地址可以代表</w:t>
      </w:r>
      <w:r>
        <w:rPr>
          <w:rFonts w:ascii="Arial" w:hAnsi="Arial" w:cs="Arial"/>
        </w:rPr>
        <w:t>ECU</w:t>
      </w:r>
      <w:r>
        <w:rPr>
          <w:rFonts w:ascii="Arial" w:hAnsi="Arial" w:cs="Arial"/>
        </w:rPr>
        <w:t>内的物理地址，也可以被映射（例如，高位用于实现存储区选择）。如果地址不是物理地址而是映射地址，映射关系应记录在</w:t>
      </w:r>
      <w:r>
        <w:rPr>
          <w:rFonts w:ascii="Arial" w:hAnsi="Arial" w:cs="Arial" w:hint="eastAsia"/>
        </w:rPr>
        <w:t>ECU</w:t>
      </w:r>
      <w:r>
        <w:rPr>
          <w:rFonts w:ascii="Arial" w:hAnsi="Arial" w:cs="Arial" w:hint="eastAsia"/>
        </w:rPr>
        <w:t>的</w:t>
      </w:r>
      <w:r>
        <w:rPr>
          <w:rFonts w:ascii="Arial" w:hAnsi="Arial" w:cs="Arial"/>
        </w:rPr>
        <w:t>诊断</w:t>
      </w:r>
      <w:r>
        <w:rPr>
          <w:rFonts w:ascii="Arial" w:hAnsi="Arial" w:cs="Arial" w:hint="eastAsia"/>
        </w:rPr>
        <w:t>文档</w:t>
      </w:r>
      <w:r>
        <w:rPr>
          <w:rFonts w:ascii="Arial" w:hAnsi="Arial" w:cs="Arial"/>
        </w:rPr>
        <w:t>中。</w:t>
      </w:r>
    </w:p>
    <w:p w:rsidR="00CA79F4" w:rsidRDefault="008F2BF9">
      <w:pPr>
        <w:pStyle w:val="HRa"/>
        <w:ind w:firstLine="480"/>
        <w:rPr>
          <w:rFonts w:ascii="Arial" w:hAnsi="Arial" w:cs="Arial"/>
        </w:rPr>
      </w:pPr>
      <w:r>
        <w:rPr>
          <w:rFonts w:ascii="Arial" w:hAnsi="Arial" w:cs="Arial"/>
        </w:rPr>
        <w:t>参数</w:t>
      </w:r>
      <w:r>
        <w:rPr>
          <w:rFonts w:ascii="Arial" w:hAnsi="Arial" w:cs="Arial" w:hint="eastAsia"/>
        </w:rPr>
        <w:t>“</w:t>
      </w:r>
      <w:r>
        <w:rPr>
          <w:rFonts w:ascii="Arial" w:hAnsi="Arial" w:cs="Arial"/>
        </w:rPr>
        <w:t>内存大小</w:t>
      </w:r>
      <w:r>
        <w:rPr>
          <w:rFonts w:ascii="Arial" w:hAnsi="Arial" w:cs="Arial" w:hint="eastAsia"/>
        </w:rPr>
        <w:t>”</w:t>
      </w:r>
      <w:r>
        <w:rPr>
          <w:rFonts w:ascii="Arial" w:hAnsi="Arial" w:cs="Arial"/>
        </w:rPr>
        <w:t>（</w:t>
      </w:r>
      <w:r>
        <w:rPr>
          <w:rFonts w:ascii="Arial" w:hAnsi="Arial" w:cs="Arial"/>
        </w:rPr>
        <w:t>MemorySize</w:t>
      </w:r>
      <w:r>
        <w:rPr>
          <w:rFonts w:ascii="Arial" w:hAnsi="Arial" w:cs="Arial"/>
        </w:rPr>
        <w:t>）长度为</w:t>
      </w:r>
      <w:r>
        <w:rPr>
          <w:rFonts w:ascii="Arial" w:hAnsi="Arial" w:cs="Arial"/>
        </w:rPr>
        <w:t>2</w:t>
      </w:r>
      <w:r>
        <w:rPr>
          <w:rFonts w:ascii="Arial" w:hAnsi="Arial" w:cs="Arial"/>
        </w:rPr>
        <w:t>字节。</w:t>
      </w:r>
    </w:p>
    <w:p w:rsidR="00CA79F4" w:rsidRDefault="00CA79F4">
      <w:pPr>
        <w:pStyle w:val="HRa"/>
        <w:ind w:firstLine="480"/>
        <w:rPr>
          <w:rFonts w:ascii="Arial" w:hAnsi="Arial" w:cs="Arial"/>
        </w:rPr>
      </w:pPr>
    </w:p>
    <w:p w:rsidR="00CA79F4" w:rsidRDefault="008F2BF9">
      <w:pPr>
        <w:pStyle w:val="HR3"/>
        <w:rPr>
          <w:rFonts w:cs="Arial"/>
        </w:rPr>
      </w:pPr>
      <w:bookmarkStart w:id="440" w:name="_Toc231947471"/>
      <w:bookmarkStart w:id="441" w:name="_Toc234811467"/>
      <w:bookmarkStart w:id="442" w:name="_Toc327131896"/>
      <w:bookmarkStart w:id="443" w:name="_Toc8910752"/>
      <w:r>
        <w:rPr>
          <w:rFonts w:cs="Arial"/>
        </w:rPr>
        <w:t>执行规定</w:t>
      </w:r>
      <w:bookmarkEnd w:id="440"/>
      <w:bookmarkEnd w:id="441"/>
      <w:bookmarkEnd w:id="442"/>
      <w:bookmarkEnd w:id="443"/>
    </w:p>
    <w:p w:rsidR="00CA79F4" w:rsidRDefault="008F2BF9">
      <w:pPr>
        <w:pStyle w:val="HRa"/>
        <w:ind w:firstLine="480"/>
        <w:rPr>
          <w:rFonts w:ascii="Arial" w:hAnsi="Arial" w:cs="Arial"/>
        </w:rPr>
      </w:pPr>
      <w:r>
        <w:rPr>
          <w:rFonts w:ascii="Arial" w:hAnsi="Arial" w:cs="Arial"/>
        </w:rPr>
        <w:t>ECU</w:t>
      </w:r>
      <w:r>
        <w:rPr>
          <w:rFonts w:ascii="Arial" w:hAnsi="Arial" w:cs="Arial"/>
        </w:rPr>
        <w:t>应通过安全访问机制进行直接内存访问。</w:t>
      </w:r>
    </w:p>
    <w:p w:rsidR="00CA79F4" w:rsidRDefault="00CA79F4">
      <w:pPr>
        <w:pStyle w:val="HRa"/>
        <w:ind w:firstLine="480"/>
        <w:rPr>
          <w:rFonts w:ascii="Arial" w:hAnsi="Arial" w:cs="Arial"/>
        </w:rPr>
      </w:pPr>
    </w:p>
    <w:p w:rsidR="00CA79F4" w:rsidRDefault="008F2BF9">
      <w:pPr>
        <w:pStyle w:val="HR2"/>
        <w:rPr>
          <w:rFonts w:cs="Arial"/>
        </w:rPr>
      </w:pPr>
      <w:bookmarkStart w:id="444" w:name="_Toc231947472"/>
      <w:bookmarkStart w:id="445" w:name="_Toc234811468"/>
      <w:bookmarkStart w:id="446" w:name="_Toc327131897"/>
      <w:bookmarkStart w:id="447" w:name="_Toc8910753"/>
      <w:r>
        <w:rPr>
          <w:rFonts w:cs="Arial"/>
        </w:rPr>
        <w:t>诊断设备在线</w:t>
      </w:r>
      <w:r>
        <w:rPr>
          <w:rFonts w:cs="Arial"/>
        </w:rPr>
        <w:t xml:space="preserve"> TesterPresent</w:t>
      </w:r>
      <w:r>
        <w:rPr>
          <w:rFonts w:cs="Arial" w:hint="eastAsia"/>
        </w:rPr>
        <w:t>（</w:t>
      </w:r>
      <w:r>
        <w:rPr>
          <w:rFonts w:cs="Arial"/>
        </w:rPr>
        <w:t>3Eh</w:t>
      </w:r>
      <w:bookmarkEnd w:id="444"/>
      <w:bookmarkEnd w:id="445"/>
      <w:bookmarkEnd w:id="446"/>
      <w:r>
        <w:rPr>
          <w:rFonts w:cs="Arial" w:hint="eastAsia"/>
        </w:rPr>
        <w:t>）</w:t>
      </w:r>
      <w:bookmarkEnd w:id="447"/>
    </w:p>
    <w:p w:rsidR="00CA79F4" w:rsidRDefault="008F2BF9">
      <w:pPr>
        <w:pStyle w:val="HRa"/>
        <w:ind w:firstLine="480"/>
        <w:rPr>
          <w:rFonts w:ascii="Arial" w:hAnsi="Arial" w:cs="Arial"/>
        </w:rPr>
      </w:pPr>
      <w:r>
        <w:rPr>
          <w:rFonts w:ascii="Arial" w:hAnsi="Arial" w:cs="Arial"/>
        </w:rPr>
        <w:t>此服务用于向</w:t>
      </w:r>
      <w:r>
        <w:rPr>
          <w:rFonts w:ascii="Arial" w:hAnsi="Arial" w:cs="Arial"/>
        </w:rPr>
        <w:t>ECU</w:t>
      </w:r>
      <w:r>
        <w:rPr>
          <w:rFonts w:ascii="Arial" w:hAnsi="Arial" w:cs="Arial"/>
        </w:rPr>
        <w:t>指示诊断工具在线。当其他</w:t>
      </w:r>
      <w:r>
        <w:rPr>
          <w:rFonts w:ascii="Arial" w:hAnsi="Arial" w:cs="Arial"/>
        </w:rPr>
        <w:t>UDS</w:t>
      </w:r>
      <w:r>
        <w:rPr>
          <w:rFonts w:ascii="Arial" w:hAnsi="Arial" w:cs="Arial"/>
        </w:rPr>
        <w:t>服务不存在时，为防止</w:t>
      </w:r>
      <w:r>
        <w:rPr>
          <w:rFonts w:ascii="Arial" w:hAnsi="Arial" w:cs="Arial"/>
        </w:rPr>
        <w:t>ECU</w:t>
      </w:r>
      <w:r>
        <w:rPr>
          <w:rFonts w:ascii="Arial" w:hAnsi="Arial" w:cs="Arial"/>
        </w:rPr>
        <w:t>自动转入</w:t>
      </w:r>
      <w:r>
        <w:rPr>
          <w:rFonts w:ascii="Arial" w:hAnsi="Arial" w:cs="Arial" w:hint="eastAsia"/>
        </w:rPr>
        <w:t>默认会话</w:t>
      </w:r>
      <w:r>
        <w:rPr>
          <w:rFonts w:ascii="Arial" w:hAnsi="Arial" w:cs="Arial"/>
        </w:rPr>
        <w:t>模式并停止通信，必须使用此服务。</w:t>
      </w:r>
    </w:p>
    <w:p w:rsidR="00CA79F4" w:rsidRDefault="00CA79F4">
      <w:pPr>
        <w:pStyle w:val="HRa"/>
        <w:ind w:firstLine="480"/>
        <w:rPr>
          <w:rFonts w:ascii="Arial" w:hAnsi="Arial" w:cs="Arial"/>
        </w:rPr>
      </w:pPr>
    </w:p>
    <w:p w:rsidR="00CA79F4" w:rsidRDefault="008F2BF9">
      <w:pPr>
        <w:pStyle w:val="HR3"/>
        <w:rPr>
          <w:rFonts w:cs="Arial"/>
        </w:rPr>
      </w:pPr>
      <w:bookmarkStart w:id="448" w:name="_Toc231947473"/>
      <w:bookmarkStart w:id="449" w:name="_Toc234811469"/>
      <w:bookmarkStart w:id="450" w:name="_Toc327131898"/>
      <w:bookmarkStart w:id="451" w:name="_Toc8910754"/>
      <w:r>
        <w:rPr>
          <w:rFonts w:cs="Arial"/>
        </w:rPr>
        <w:t>报文格式</w:t>
      </w:r>
      <w:bookmarkEnd w:id="448"/>
      <w:bookmarkEnd w:id="449"/>
      <w:bookmarkEnd w:id="450"/>
      <w:bookmarkEnd w:id="451"/>
    </w:p>
    <w:p w:rsidR="00CA79F4" w:rsidRDefault="008F2BF9">
      <w:pPr>
        <w:pStyle w:val="HRa"/>
        <w:ind w:firstLine="480"/>
        <w:rPr>
          <w:rFonts w:ascii="Arial" w:hAnsi="Arial" w:cs="Arial"/>
        </w:rPr>
      </w:pPr>
      <w:r>
        <w:rPr>
          <w:rFonts w:ascii="Arial" w:hAnsi="Arial" w:cs="Arial"/>
        </w:rPr>
        <w:t>建议</w:t>
      </w:r>
      <w:r>
        <w:rPr>
          <w:rFonts w:ascii="Arial" w:hAnsi="Arial" w:cs="Arial" w:hint="eastAsia"/>
        </w:rPr>
        <w:t>以</w:t>
      </w:r>
      <w:r>
        <w:rPr>
          <w:rFonts w:ascii="Arial" w:hAnsi="Arial" w:cs="Arial"/>
        </w:rPr>
        <w:t>功能寻址方式发送</w:t>
      </w:r>
      <w:r>
        <w:rPr>
          <w:rFonts w:ascii="Arial" w:hAnsi="Arial" w:cs="Arial"/>
        </w:rPr>
        <w:t>3Eh 80h (SPRMIB = TRUE)</w:t>
      </w:r>
      <w:r>
        <w:rPr>
          <w:rFonts w:ascii="Arial" w:hAnsi="Arial" w:cs="Arial"/>
        </w:rPr>
        <w:t>。</w:t>
      </w:r>
    </w:p>
    <w:p w:rsidR="00CA79F4" w:rsidRDefault="00CA79F4">
      <w:pPr>
        <w:pStyle w:val="HRa"/>
        <w:ind w:firstLine="480"/>
        <w:rPr>
          <w:rFonts w:ascii="Arial" w:hAnsi="Arial" w:cs="Arial"/>
        </w:rPr>
      </w:pPr>
    </w:p>
    <w:p w:rsidR="00CA79F4" w:rsidRDefault="008F2BF9">
      <w:pPr>
        <w:rPr>
          <w:rFonts w:ascii="Arial" w:hAnsi="Arial" w:cs="Arial"/>
          <w:sz w:val="24"/>
        </w:rPr>
      </w:pPr>
      <w:r>
        <w:rPr>
          <w:rFonts w:ascii="Arial" w:hAnsi="Arial" w:cs="Arial"/>
          <w:sz w:val="24"/>
        </w:rPr>
        <w:t>请求</w:t>
      </w:r>
    </w:p>
    <w:tbl>
      <w:tblPr>
        <w:tblW w:w="9358" w:type="dxa"/>
        <w:tblInd w:w="5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50" w:type="dxa"/>
          <w:right w:w="50" w:type="dxa"/>
        </w:tblCellMar>
        <w:tblLook w:val="04A0" w:firstRow="1" w:lastRow="0" w:firstColumn="1" w:lastColumn="0" w:noHBand="0" w:noVBand="1"/>
      </w:tblPr>
      <w:tblGrid>
        <w:gridCol w:w="849"/>
        <w:gridCol w:w="6403"/>
        <w:gridCol w:w="680"/>
        <w:gridCol w:w="1426"/>
      </w:tblGrid>
      <w:tr w:rsidR="00CA79F4">
        <w:trPr>
          <w:tblHeader/>
        </w:trPr>
        <w:tc>
          <w:tcPr>
            <w:tcW w:w="849" w:type="dxa"/>
            <w:shd w:val="clear" w:color="auto" w:fill="D9D9D9"/>
            <w:vAlign w:val="center"/>
          </w:tcPr>
          <w:p w:rsidR="00CA79F4" w:rsidRDefault="008F2BF9">
            <w:pPr>
              <w:pStyle w:val="FormatvorlageTableFirstRow"/>
              <w:jc w:val="both"/>
              <w:rPr>
                <w:rFonts w:eastAsia="宋体" w:cs="Arial"/>
                <w:sz w:val="24"/>
                <w:szCs w:val="24"/>
                <w:lang w:eastAsia="zh-CN"/>
              </w:rPr>
            </w:pPr>
            <w:r>
              <w:rPr>
                <w:rFonts w:eastAsia="宋体" w:cs="Arial"/>
                <w:sz w:val="24"/>
                <w:szCs w:val="24"/>
                <w:lang w:eastAsia="zh-CN"/>
              </w:rPr>
              <w:t>字节</w:t>
            </w:r>
          </w:p>
        </w:tc>
        <w:tc>
          <w:tcPr>
            <w:tcW w:w="6403" w:type="dxa"/>
            <w:shd w:val="clear" w:color="auto" w:fill="D9D9D9"/>
            <w:vAlign w:val="center"/>
          </w:tcPr>
          <w:p w:rsidR="00CA79F4" w:rsidRDefault="008F2BF9">
            <w:pPr>
              <w:pStyle w:val="FormatvorlageTableFirstRow"/>
              <w:jc w:val="both"/>
              <w:rPr>
                <w:rFonts w:eastAsia="宋体" w:cs="Arial"/>
                <w:sz w:val="24"/>
                <w:szCs w:val="24"/>
                <w:lang w:eastAsia="zh-CN"/>
              </w:rPr>
            </w:pPr>
            <w:r>
              <w:rPr>
                <w:rFonts w:eastAsia="宋体" w:cs="Arial"/>
                <w:sz w:val="24"/>
                <w:szCs w:val="24"/>
                <w:lang w:eastAsia="zh-CN"/>
              </w:rPr>
              <w:t>参数名称</w:t>
            </w:r>
          </w:p>
        </w:tc>
        <w:tc>
          <w:tcPr>
            <w:tcW w:w="680" w:type="dxa"/>
            <w:shd w:val="clear" w:color="auto" w:fill="D9D9D9"/>
            <w:vAlign w:val="center"/>
          </w:tcPr>
          <w:p w:rsidR="00CA79F4" w:rsidRDefault="008F2BF9">
            <w:pPr>
              <w:pStyle w:val="FormatvorlageTableFirstRow"/>
              <w:jc w:val="both"/>
              <w:rPr>
                <w:rFonts w:eastAsia="宋体" w:cs="Arial"/>
                <w:sz w:val="24"/>
                <w:szCs w:val="24"/>
              </w:rPr>
            </w:pPr>
            <w:r>
              <w:rPr>
                <w:rFonts w:eastAsia="宋体" w:cs="Arial"/>
                <w:sz w:val="24"/>
                <w:szCs w:val="24"/>
              </w:rPr>
              <w:t>Cvt</w:t>
            </w:r>
          </w:p>
        </w:tc>
        <w:tc>
          <w:tcPr>
            <w:tcW w:w="1426" w:type="dxa"/>
            <w:shd w:val="clear" w:color="auto" w:fill="D9D9D9"/>
            <w:vAlign w:val="center"/>
          </w:tcPr>
          <w:p w:rsidR="00CA79F4" w:rsidRDefault="008F2BF9">
            <w:pPr>
              <w:pStyle w:val="FormatvorlageTableFirstRow"/>
              <w:jc w:val="both"/>
              <w:rPr>
                <w:rFonts w:eastAsia="宋体" w:cs="Arial"/>
                <w:sz w:val="24"/>
                <w:szCs w:val="24"/>
              </w:rPr>
            </w:pPr>
            <w:r>
              <w:rPr>
                <w:rFonts w:eastAsia="宋体" w:cs="Arial"/>
                <w:sz w:val="24"/>
                <w:szCs w:val="24"/>
                <w:lang w:eastAsia="zh-CN"/>
              </w:rPr>
              <w:t>数值</w:t>
            </w:r>
            <w:r>
              <w:rPr>
                <w:rFonts w:eastAsia="宋体" w:cs="Arial"/>
                <w:sz w:val="24"/>
                <w:szCs w:val="24"/>
              </w:rPr>
              <w:t>(hex)</w:t>
            </w:r>
          </w:p>
        </w:tc>
      </w:tr>
      <w:tr w:rsidR="00CA79F4">
        <w:tc>
          <w:tcPr>
            <w:tcW w:w="849" w:type="dxa"/>
          </w:tcPr>
          <w:p w:rsidR="00CA79F4" w:rsidRDefault="008F2BF9">
            <w:pPr>
              <w:pStyle w:val="Tabellentext"/>
              <w:rPr>
                <w:rFonts w:cs="Arial"/>
                <w:sz w:val="24"/>
                <w:szCs w:val="24"/>
              </w:rPr>
            </w:pPr>
            <w:r>
              <w:rPr>
                <w:rFonts w:cs="Arial"/>
                <w:sz w:val="24"/>
                <w:szCs w:val="24"/>
              </w:rPr>
              <w:t>#1</w:t>
            </w:r>
          </w:p>
        </w:tc>
        <w:tc>
          <w:tcPr>
            <w:tcW w:w="6403" w:type="dxa"/>
          </w:tcPr>
          <w:p w:rsidR="00CA79F4" w:rsidRDefault="008F2BF9">
            <w:pPr>
              <w:pStyle w:val="Tabellentext"/>
              <w:rPr>
                <w:rFonts w:cs="Arial"/>
                <w:sz w:val="24"/>
                <w:szCs w:val="24"/>
              </w:rPr>
            </w:pPr>
            <w:r>
              <w:rPr>
                <w:rFonts w:cs="Arial"/>
                <w:sz w:val="24"/>
                <w:szCs w:val="24"/>
              </w:rPr>
              <w:t>RequestServiceIdentifier</w:t>
            </w:r>
          </w:p>
        </w:tc>
        <w:tc>
          <w:tcPr>
            <w:tcW w:w="680" w:type="dxa"/>
          </w:tcPr>
          <w:p w:rsidR="00CA79F4" w:rsidRDefault="008F2BF9">
            <w:pPr>
              <w:pStyle w:val="Tabellentext"/>
              <w:rPr>
                <w:rFonts w:cs="Arial"/>
                <w:sz w:val="24"/>
                <w:szCs w:val="24"/>
              </w:rPr>
            </w:pPr>
            <w:r>
              <w:rPr>
                <w:rFonts w:cs="Arial"/>
                <w:sz w:val="24"/>
                <w:szCs w:val="24"/>
              </w:rPr>
              <w:t>M</w:t>
            </w:r>
          </w:p>
        </w:tc>
        <w:tc>
          <w:tcPr>
            <w:tcW w:w="1426" w:type="dxa"/>
          </w:tcPr>
          <w:p w:rsidR="00CA79F4" w:rsidRDefault="008F2BF9">
            <w:pPr>
              <w:pStyle w:val="Tabellentext"/>
              <w:rPr>
                <w:rFonts w:cs="Arial"/>
                <w:sz w:val="24"/>
                <w:szCs w:val="24"/>
              </w:rPr>
            </w:pPr>
            <w:r>
              <w:rPr>
                <w:rFonts w:cs="Arial"/>
                <w:sz w:val="24"/>
                <w:szCs w:val="24"/>
              </w:rPr>
              <w:t>3E</w:t>
            </w:r>
          </w:p>
        </w:tc>
      </w:tr>
      <w:tr w:rsidR="00CA79F4">
        <w:tc>
          <w:tcPr>
            <w:tcW w:w="849" w:type="dxa"/>
          </w:tcPr>
          <w:p w:rsidR="00CA79F4" w:rsidRDefault="00CA79F4">
            <w:pPr>
              <w:pStyle w:val="Tabellentext"/>
              <w:rPr>
                <w:rFonts w:cs="Arial"/>
                <w:color w:val="000000"/>
                <w:sz w:val="24"/>
                <w:szCs w:val="24"/>
              </w:rPr>
            </w:pPr>
          </w:p>
          <w:p w:rsidR="00CA79F4" w:rsidRDefault="008F2BF9">
            <w:pPr>
              <w:pStyle w:val="Tabellentext"/>
              <w:rPr>
                <w:rFonts w:cs="Arial"/>
                <w:color w:val="000000"/>
                <w:sz w:val="24"/>
                <w:szCs w:val="24"/>
              </w:rPr>
            </w:pPr>
            <w:r>
              <w:rPr>
                <w:rFonts w:cs="Arial"/>
                <w:color w:val="000000"/>
                <w:sz w:val="24"/>
                <w:szCs w:val="24"/>
              </w:rPr>
              <w:t>#2</w:t>
            </w:r>
          </w:p>
        </w:tc>
        <w:tc>
          <w:tcPr>
            <w:tcW w:w="6403" w:type="dxa"/>
          </w:tcPr>
          <w:p w:rsidR="00CA79F4" w:rsidRDefault="008F2BF9">
            <w:pPr>
              <w:pStyle w:val="Tabellentext"/>
              <w:rPr>
                <w:rFonts w:cs="Arial"/>
                <w:sz w:val="24"/>
                <w:szCs w:val="24"/>
              </w:rPr>
            </w:pPr>
            <w:r>
              <w:rPr>
                <w:rFonts w:cs="Arial"/>
                <w:sz w:val="24"/>
                <w:szCs w:val="24"/>
              </w:rPr>
              <w:t xml:space="preserve">Sub-Function = [ </w:t>
            </w:r>
          </w:p>
          <w:p w:rsidR="00CA79F4" w:rsidRDefault="008F2BF9">
            <w:pPr>
              <w:pStyle w:val="Tabellentext"/>
              <w:rPr>
                <w:rFonts w:cs="Arial"/>
                <w:color w:val="000000"/>
                <w:sz w:val="24"/>
                <w:szCs w:val="24"/>
              </w:rPr>
            </w:pPr>
            <w:r>
              <w:rPr>
                <w:rFonts w:cs="Arial"/>
                <w:sz w:val="24"/>
                <w:szCs w:val="24"/>
              </w:rPr>
              <w:t xml:space="preserve">                         </w:t>
            </w:r>
            <w:r>
              <w:rPr>
                <w:rFonts w:cs="Arial"/>
                <w:color w:val="000000"/>
                <w:sz w:val="24"/>
                <w:szCs w:val="24"/>
              </w:rPr>
              <w:t>ZeroSubFunction</w:t>
            </w:r>
            <w:r>
              <w:rPr>
                <w:rFonts w:cs="Arial" w:hint="eastAsia"/>
                <w:color w:val="000000"/>
                <w:sz w:val="24"/>
                <w:szCs w:val="24"/>
              </w:rPr>
              <w:t>]</w:t>
            </w:r>
          </w:p>
        </w:tc>
        <w:tc>
          <w:tcPr>
            <w:tcW w:w="680" w:type="dxa"/>
          </w:tcPr>
          <w:p w:rsidR="00CA79F4" w:rsidRDefault="00CA79F4">
            <w:pPr>
              <w:pStyle w:val="Tabellentext"/>
              <w:rPr>
                <w:rFonts w:cs="Arial"/>
                <w:color w:val="000000"/>
                <w:sz w:val="24"/>
                <w:szCs w:val="24"/>
              </w:rPr>
            </w:pPr>
          </w:p>
          <w:p w:rsidR="00CA79F4" w:rsidRDefault="008F2BF9">
            <w:pPr>
              <w:pStyle w:val="Tabellentext"/>
              <w:rPr>
                <w:rFonts w:cs="Arial"/>
                <w:color w:val="000000"/>
                <w:sz w:val="24"/>
                <w:szCs w:val="24"/>
              </w:rPr>
            </w:pPr>
            <w:r>
              <w:rPr>
                <w:rFonts w:cs="Arial"/>
                <w:color w:val="000000"/>
                <w:sz w:val="24"/>
                <w:szCs w:val="24"/>
              </w:rPr>
              <w:t>M</w:t>
            </w:r>
          </w:p>
        </w:tc>
        <w:tc>
          <w:tcPr>
            <w:tcW w:w="1426" w:type="dxa"/>
          </w:tcPr>
          <w:p w:rsidR="00CA79F4" w:rsidRDefault="00CA79F4">
            <w:pPr>
              <w:pStyle w:val="Tabellentext"/>
              <w:rPr>
                <w:rFonts w:cs="Arial"/>
                <w:color w:val="000000"/>
                <w:sz w:val="24"/>
                <w:szCs w:val="24"/>
              </w:rPr>
            </w:pPr>
          </w:p>
          <w:p w:rsidR="00CA79F4" w:rsidRDefault="008F2BF9">
            <w:pPr>
              <w:pStyle w:val="Tabellentext"/>
              <w:rPr>
                <w:rFonts w:cs="Arial"/>
                <w:color w:val="000000"/>
                <w:sz w:val="24"/>
                <w:szCs w:val="24"/>
              </w:rPr>
            </w:pPr>
            <w:r>
              <w:rPr>
                <w:rFonts w:cs="Arial"/>
                <w:color w:val="000000"/>
                <w:sz w:val="24"/>
                <w:szCs w:val="24"/>
              </w:rPr>
              <w:t>00</w:t>
            </w:r>
          </w:p>
        </w:tc>
      </w:tr>
    </w:tbl>
    <w:p w:rsidR="00CA79F4" w:rsidRDefault="00CA79F4">
      <w:pPr>
        <w:rPr>
          <w:rFonts w:ascii="Arial" w:hAnsi="Arial" w:cs="Arial"/>
          <w:sz w:val="24"/>
        </w:rPr>
      </w:pPr>
    </w:p>
    <w:p w:rsidR="00CA79F4" w:rsidRDefault="008F2BF9">
      <w:pPr>
        <w:rPr>
          <w:rFonts w:ascii="Arial" w:hAnsi="Arial" w:cs="Arial"/>
          <w:sz w:val="24"/>
        </w:rPr>
      </w:pPr>
      <w:r>
        <w:rPr>
          <w:rFonts w:ascii="Arial" w:hAnsi="Arial" w:cs="Arial"/>
          <w:sz w:val="24"/>
        </w:rPr>
        <w:lastRenderedPageBreak/>
        <w:t>肯定响应</w:t>
      </w:r>
    </w:p>
    <w:tbl>
      <w:tblPr>
        <w:tblW w:w="9358" w:type="dxa"/>
        <w:tblInd w:w="5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50" w:type="dxa"/>
          <w:right w:w="50" w:type="dxa"/>
        </w:tblCellMar>
        <w:tblLook w:val="04A0" w:firstRow="1" w:lastRow="0" w:firstColumn="1" w:lastColumn="0" w:noHBand="0" w:noVBand="1"/>
      </w:tblPr>
      <w:tblGrid>
        <w:gridCol w:w="849"/>
        <w:gridCol w:w="6403"/>
        <w:gridCol w:w="680"/>
        <w:gridCol w:w="1426"/>
      </w:tblGrid>
      <w:tr w:rsidR="00CA79F4">
        <w:trPr>
          <w:tblHeader/>
        </w:trPr>
        <w:tc>
          <w:tcPr>
            <w:tcW w:w="849" w:type="dxa"/>
            <w:shd w:val="clear" w:color="auto" w:fill="D9D9D9"/>
            <w:vAlign w:val="center"/>
          </w:tcPr>
          <w:p w:rsidR="00CA79F4" w:rsidRDefault="008F2BF9">
            <w:pPr>
              <w:pStyle w:val="FormatvorlageTableFirstRow"/>
              <w:jc w:val="both"/>
              <w:rPr>
                <w:rFonts w:eastAsia="宋体" w:cs="Arial"/>
                <w:sz w:val="24"/>
                <w:szCs w:val="24"/>
                <w:lang w:eastAsia="zh-CN"/>
              </w:rPr>
            </w:pPr>
            <w:r>
              <w:rPr>
                <w:rFonts w:eastAsia="宋体" w:cs="Arial"/>
                <w:sz w:val="24"/>
                <w:szCs w:val="24"/>
                <w:lang w:eastAsia="zh-CN"/>
              </w:rPr>
              <w:t>字节</w:t>
            </w:r>
          </w:p>
        </w:tc>
        <w:tc>
          <w:tcPr>
            <w:tcW w:w="6403" w:type="dxa"/>
            <w:shd w:val="clear" w:color="auto" w:fill="D9D9D9"/>
            <w:vAlign w:val="center"/>
          </w:tcPr>
          <w:p w:rsidR="00CA79F4" w:rsidRDefault="008F2BF9">
            <w:pPr>
              <w:pStyle w:val="FormatvorlageTableFirstRow"/>
              <w:jc w:val="both"/>
              <w:rPr>
                <w:rFonts w:eastAsia="宋体" w:cs="Arial"/>
                <w:sz w:val="24"/>
                <w:szCs w:val="24"/>
                <w:lang w:eastAsia="zh-CN"/>
              </w:rPr>
            </w:pPr>
            <w:r>
              <w:rPr>
                <w:rFonts w:eastAsia="宋体" w:cs="Arial"/>
                <w:sz w:val="24"/>
                <w:szCs w:val="24"/>
                <w:lang w:eastAsia="zh-CN"/>
              </w:rPr>
              <w:t>参数名称</w:t>
            </w:r>
          </w:p>
        </w:tc>
        <w:tc>
          <w:tcPr>
            <w:tcW w:w="680" w:type="dxa"/>
            <w:shd w:val="clear" w:color="auto" w:fill="D9D9D9"/>
            <w:vAlign w:val="center"/>
          </w:tcPr>
          <w:p w:rsidR="00CA79F4" w:rsidRDefault="008F2BF9">
            <w:pPr>
              <w:pStyle w:val="FormatvorlageTableFirstRow"/>
              <w:jc w:val="both"/>
              <w:rPr>
                <w:rFonts w:eastAsia="宋体" w:cs="Arial"/>
                <w:sz w:val="24"/>
                <w:szCs w:val="24"/>
              </w:rPr>
            </w:pPr>
            <w:r>
              <w:rPr>
                <w:rFonts w:eastAsia="宋体" w:cs="Arial"/>
                <w:sz w:val="24"/>
                <w:szCs w:val="24"/>
              </w:rPr>
              <w:t>Cvt</w:t>
            </w:r>
          </w:p>
        </w:tc>
        <w:tc>
          <w:tcPr>
            <w:tcW w:w="1426" w:type="dxa"/>
            <w:shd w:val="clear" w:color="auto" w:fill="D9D9D9"/>
            <w:vAlign w:val="center"/>
          </w:tcPr>
          <w:p w:rsidR="00CA79F4" w:rsidRDefault="008F2BF9">
            <w:pPr>
              <w:pStyle w:val="FormatvorlageTableFirstRow"/>
              <w:jc w:val="both"/>
              <w:rPr>
                <w:rFonts w:eastAsia="宋体" w:cs="Arial"/>
                <w:sz w:val="24"/>
                <w:szCs w:val="24"/>
              </w:rPr>
            </w:pPr>
            <w:r>
              <w:rPr>
                <w:rFonts w:eastAsia="宋体" w:cs="Arial"/>
                <w:sz w:val="24"/>
                <w:szCs w:val="24"/>
                <w:lang w:eastAsia="zh-CN"/>
              </w:rPr>
              <w:t>数值</w:t>
            </w:r>
            <w:r>
              <w:rPr>
                <w:rFonts w:eastAsia="宋体" w:cs="Arial"/>
                <w:sz w:val="24"/>
                <w:szCs w:val="24"/>
              </w:rPr>
              <w:t>(hex)</w:t>
            </w:r>
          </w:p>
        </w:tc>
      </w:tr>
      <w:tr w:rsidR="00CA79F4">
        <w:tc>
          <w:tcPr>
            <w:tcW w:w="849" w:type="dxa"/>
          </w:tcPr>
          <w:p w:rsidR="00CA79F4" w:rsidRDefault="008F2BF9">
            <w:pPr>
              <w:pStyle w:val="Tabellentext"/>
              <w:rPr>
                <w:rFonts w:cs="Arial"/>
                <w:sz w:val="24"/>
                <w:szCs w:val="24"/>
              </w:rPr>
            </w:pPr>
            <w:r>
              <w:rPr>
                <w:rFonts w:cs="Arial"/>
                <w:sz w:val="24"/>
                <w:szCs w:val="24"/>
              </w:rPr>
              <w:t>#1</w:t>
            </w:r>
          </w:p>
        </w:tc>
        <w:tc>
          <w:tcPr>
            <w:tcW w:w="6403" w:type="dxa"/>
          </w:tcPr>
          <w:p w:rsidR="00CA79F4" w:rsidRDefault="008F2BF9">
            <w:pPr>
              <w:pStyle w:val="Tabellentext"/>
              <w:rPr>
                <w:rFonts w:cs="Arial"/>
                <w:sz w:val="24"/>
                <w:szCs w:val="24"/>
              </w:rPr>
            </w:pPr>
            <w:r>
              <w:rPr>
                <w:rFonts w:cs="Arial"/>
                <w:sz w:val="24"/>
                <w:szCs w:val="24"/>
              </w:rPr>
              <w:t>PositiveResponseServiceIdentifier</w:t>
            </w:r>
          </w:p>
        </w:tc>
        <w:tc>
          <w:tcPr>
            <w:tcW w:w="680" w:type="dxa"/>
          </w:tcPr>
          <w:p w:rsidR="00CA79F4" w:rsidRDefault="008F2BF9">
            <w:pPr>
              <w:pStyle w:val="Tabellentext"/>
              <w:rPr>
                <w:rFonts w:cs="Arial"/>
                <w:sz w:val="24"/>
                <w:szCs w:val="24"/>
              </w:rPr>
            </w:pPr>
            <w:r>
              <w:rPr>
                <w:rFonts w:cs="Arial"/>
                <w:sz w:val="24"/>
                <w:szCs w:val="24"/>
              </w:rPr>
              <w:t>M</w:t>
            </w:r>
          </w:p>
        </w:tc>
        <w:tc>
          <w:tcPr>
            <w:tcW w:w="1426" w:type="dxa"/>
          </w:tcPr>
          <w:p w:rsidR="00CA79F4" w:rsidRDefault="008F2BF9">
            <w:pPr>
              <w:pStyle w:val="Tabellentext"/>
              <w:rPr>
                <w:rFonts w:cs="Arial"/>
                <w:sz w:val="24"/>
                <w:szCs w:val="24"/>
              </w:rPr>
            </w:pPr>
            <w:r>
              <w:rPr>
                <w:rFonts w:cs="Arial"/>
                <w:sz w:val="24"/>
                <w:szCs w:val="24"/>
              </w:rPr>
              <w:t>7E</w:t>
            </w:r>
          </w:p>
        </w:tc>
      </w:tr>
      <w:tr w:rsidR="00CA79F4">
        <w:tc>
          <w:tcPr>
            <w:tcW w:w="849" w:type="dxa"/>
          </w:tcPr>
          <w:p w:rsidR="00CA79F4" w:rsidRDefault="00CA79F4">
            <w:pPr>
              <w:pStyle w:val="Tabellentext"/>
              <w:rPr>
                <w:rFonts w:cs="Arial"/>
                <w:color w:val="000000"/>
                <w:sz w:val="24"/>
                <w:szCs w:val="24"/>
              </w:rPr>
            </w:pPr>
          </w:p>
          <w:p w:rsidR="00CA79F4" w:rsidRDefault="008F2BF9">
            <w:pPr>
              <w:pStyle w:val="Tabellentext"/>
              <w:rPr>
                <w:rFonts w:cs="Arial"/>
                <w:color w:val="000000"/>
                <w:sz w:val="24"/>
                <w:szCs w:val="24"/>
              </w:rPr>
            </w:pPr>
            <w:r>
              <w:rPr>
                <w:rFonts w:cs="Arial"/>
                <w:color w:val="000000"/>
                <w:sz w:val="24"/>
                <w:szCs w:val="24"/>
              </w:rPr>
              <w:t>#2</w:t>
            </w:r>
          </w:p>
        </w:tc>
        <w:tc>
          <w:tcPr>
            <w:tcW w:w="6403" w:type="dxa"/>
          </w:tcPr>
          <w:p w:rsidR="00CA79F4" w:rsidRDefault="008F2BF9">
            <w:pPr>
              <w:pStyle w:val="Tabellentext"/>
              <w:rPr>
                <w:rFonts w:cs="Arial"/>
                <w:sz w:val="24"/>
                <w:szCs w:val="24"/>
              </w:rPr>
            </w:pPr>
            <w:r>
              <w:rPr>
                <w:rFonts w:cs="Arial"/>
                <w:sz w:val="24"/>
                <w:szCs w:val="24"/>
              </w:rPr>
              <w:t xml:space="preserve">Sub-Function = [ </w:t>
            </w:r>
          </w:p>
          <w:p w:rsidR="00CA79F4" w:rsidRDefault="008F2BF9">
            <w:pPr>
              <w:pStyle w:val="Tabellentext"/>
              <w:rPr>
                <w:rFonts w:cs="Arial"/>
                <w:color w:val="000000"/>
                <w:sz w:val="24"/>
                <w:szCs w:val="24"/>
              </w:rPr>
            </w:pPr>
            <w:r>
              <w:rPr>
                <w:rFonts w:cs="Arial"/>
                <w:sz w:val="24"/>
                <w:szCs w:val="24"/>
              </w:rPr>
              <w:t xml:space="preserve">                         </w:t>
            </w:r>
            <w:r>
              <w:rPr>
                <w:rFonts w:cs="Arial"/>
                <w:color w:val="000000"/>
                <w:sz w:val="24"/>
                <w:szCs w:val="24"/>
              </w:rPr>
              <w:t>ZeroSubFunction</w:t>
            </w:r>
            <w:r>
              <w:rPr>
                <w:rFonts w:cs="Arial" w:hint="eastAsia"/>
                <w:color w:val="000000"/>
                <w:sz w:val="24"/>
                <w:szCs w:val="24"/>
              </w:rPr>
              <w:t>]</w:t>
            </w:r>
          </w:p>
        </w:tc>
        <w:tc>
          <w:tcPr>
            <w:tcW w:w="680" w:type="dxa"/>
          </w:tcPr>
          <w:p w:rsidR="00CA79F4" w:rsidRDefault="00CA79F4">
            <w:pPr>
              <w:pStyle w:val="Tabellentext"/>
              <w:rPr>
                <w:rFonts w:cs="Arial"/>
                <w:color w:val="000000"/>
                <w:sz w:val="24"/>
                <w:szCs w:val="24"/>
              </w:rPr>
            </w:pPr>
          </w:p>
          <w:p w:rsidR="00CA79F4" w:rsidRDefault="008F2BF9">
            <w:pPr>
              <w:pStyle w:val="Tabellentext"/>
              <w:rPr>
                <w:rFonts w:cs="Arial"/>
                <w:color w:val="000000"/>
                <w:sz w:val="24"/>
                <w:szCs w:val="24"/>
              </w:rPr>
            </w:pPr>
            <w:r>
              <w:rPr>
                <w:rFonts w:cs="Arial"/>
                <w:color w:val="000000"/>
                <w:sz w:val="24"/>
                <w:szCs w:val="24"/>
              </w:rPr>
              <w:t>M</w:t>
            </w:r>
          </w:p>
        </w:tc>
        <w:tc>
          <w:tcPr>
            <w:tcW w:w="1426" w:type="dxa"/>
          </w:tcPr>
          <w:p w:rsidR="00CA79F4" w:rsidRDefault="00CA79F4">
            <w:pPr>
              <w:pStyle w:val="Tabellentext"/>
              <w:rPr>
                <w:rFonts w:cs="Arial"/>
                <w:color w:val="000000"/>
                <w:sz w:val="24"/>
                <w:szCs w:val="24"/>
              </w:rPr>
            </w:pPr>
          </w:p>
          <w:p w:rsidR="00CA79F4" w:rsidRDefault="008F2BF9">
            <w:pPr>
              <w:pStyle w:val="Tabellentext"/>
              <w:rPr>
                <w:rFonts w:cs="Arial"/>
                <w:color w:val="000000"/>
                <w:sz w:val="24"/>
                <w:szCs w:val="24"/>
              </w:rPr>
            </w:pPr>
            <w:r>
              <w:rPr>
                <w:rFonts w:cs="Arial"/>
                <w:color w:val="000000"/>
                <w:sz w:val="24"/>
                <w:szCs w:val="24"/>
              </w:rPr>
              <w:t>00</w:t>
            </w:r>
          </w:p>
        </w:tc>
      </w:tr>
    </w:tbl>
    <w:p w:rsidR="00CA79F4" w:rsidRDefault="00CA79F4">
      <w:pPr>
        <w:rPr>
          <w:rFonts w:ascii="Arial" w:hAnsi="Arial" w:cs="Arial"/>
          <w:sz w:val="24"/>
        </w:rPr>
      </w:pPr>
    </w:p>
    <w:p w:rsidR="00CA79F4" w:rsidRDefault="008F2BF9">
      <w:pPr>
        <w:rPr>
          <w:rFonts w:ascii="Arial" w:hAnsi="Arial" w:cs="Arial"/>
          <w:sz w:val="24"/>
        </w:rPr>
      </w:pPr>
      <w:r>
        <w:rPr>
          <w:rFonts w:ascii="Arial" w:hAnsi="Arial" w:cs="Arial"/>
          <w:sz w:val="24"/>
        </w:rPr>
        <w:t>否定响应</w:t>
      </w:r>
    </w:p>
    <w:tbl>
      <w:tblPr>
        <w:tblW w:w="9358" w:type="dxa"/>
        <w:tblInd w:w="5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50" w:type="dxa"/>
          <w:right w:w="50" w:type="dxa"/>
        </w:tblCellMar>
        <w:tblLook w:val="04A0" w:firstRow="1" w:lastRow="0" w:firstColumn="1" w:lastColumn="0" w:noHBand="0" w:noVBand="1"/>
      </w:tblPr>
      <w:tblGrid>
        <w:gridCol w:w="849"/>
        <w:gridCol w:w="6403"/>
        <w:gridCol w:w="680"/>
        <w:gridCol w:w="1426"/>
      </w:tblGrid>
      <w:tr w:rsidR="00CA79F4">
        <w:trPr>
          <w:tblHeader/>
        </w:trPr>
        <w:tc>
          <w:tcPr>
            <w:tcW w:w="849" w:type="dxa"/>
            <w:shd w:val="clear" w:color="auto" w:fill="D9D9D9"/>
            <w:vAlign w:val="center"/>
          </w:tcPr>
          <w:p w:rsidR="00CA79F4" w:rsidRDefault="008F2BF9">
            <w:pPr>
              <w:pStyle w:val="FormatvorlageTableFirstRow"/>
              <w:jc w:val="both"/>
              <w:rPr>
                <w:rFonts w:eastAsia="宋体" w:cs="Arial"/>
                <w:sz w:val="24"/>
                <w:szCs w:val="24"/>
                <w:lang w:eastAsia="zh-CN"/>
              </w:rPr>
            </w:pPr>
            <w:r>
              <w:rPr>
                <w:rFonts w:eastAsia="宋体" w:cs="Arial"/>
                <w:sz w:val="24"/>
                <w:szCs w:val="24"/>
                <w:lang w:eastAsia="zh-CN"/>
              </w:rPr>
              <w:t>字节</w:t>
            </w:r>
          </w:p>
        </w:tc>
        <w:tc>
          <w:tcPr>
            <w:tcW w:w="6403" w:type="dxa"/>
            <w:shd w:val="clear" w:color="auto" w:fill="D9D9D9"/>
            <w:vAlign w:val="center"/>
          </w:tcPr>
          <w:p w:rsidR="00CA79F4" w:rsidRDefault="008F2BF9">
            <w:pPr>
              <w:pStyle w:val="FormatvorlageTableFirstRow"/>
              <w:jc w:val="both"/>
              <w:rPr>
                <w:rFonts w:eastAsia="宋体" w:cs="Arial"/>
                <w:sz w:val="24"/>
                <w:szCs w:val="24"/>
                <w:lang w:eastAsia="zh-CN"/>
              </w:rPr>
            </w:pPr>
            <w:r>
              <w:rPr>
                <w:rFonts w:eastAsia="宋体" w:cs="Arial"/>
                <w:sz w:val="24"/>
                <w:szCs w:val="24"/>
                <w:lang w:eastAsia="zh-CN"/>
              </w:rPr>
              <w:t>参数名称</w:t>
            </w:r>
          </w:p>
        </w:tc>
        <w:tc>
          <w:tcPr>
            <w:tcW w:w="680" w:type="dxa"/>
            <w:shd w:val="clear" w:color="auto" w:fill="D9D9D9"/>
            <w:vAlign w:val="center"/>
          </w:tcPr>
          <w:p w:rsidR="00CA79F4" w:rsidRDefault="008F2BF9">
            <w:pPr>
              <w:pStyle w:val="FormatvorlageTableFirstRow"/>
              <w:jc w:val="both"/>
              <w:rPr>
                <w:rFonts w:eastAsia="宋体" w:cs="Arial"/>
                <w:sz w:val="24"/>
                <w:szCs w:val="24"/>
              </w:rPr>
            </w:pPr>
            <w:r>
              <w:rPr>
                <w:rFonts w:eastAsia="宋体" w:cs="Arial"/>
                <w:sz w:val="24"/>
                <w:szCs w:val="24"/>
              </w:rPr>
              <w:t>Cvt</w:t>
            </w:r>
          </w:p>
        </w:tc>
        <w:tc>
          <w:tcPr>
            <w:tcW w:w="1426" w:type="dxa"/>
            <w:shd w:val="clear" w:color="auto" w:fill="D9D9D9"/>
            <w:vAlign w:val="center"/>
          </w:tcPr>
          <w:p w:rsidR="00CA79F4" w:rsidRDefault="008F2BF9">
            <w:pPr>
              <w:pStyle w:val="FormatvorlageTableFirstRow"/>
              <w:jc w:val="both"/>
              <w:rPr>
                <w:rFonts w:eastAsia="宋体" w:cs="Arial"/>
                <w:sz w:val="24"/>
                <w:szCs w:val="24"/>
              </w:rPr>
            </w:pPr>
            <w:r>
              <w:rPr>
                <w:rFonts w:eastAsia="宋体" w:cs="Arial"/>
                <w:sz w:val="24"/>
                <w:szCs w:val="24"/>
                <w:lang w:eastAsia="zh-CN"/>
              </w:rPr>
              <w:t>数值</w:t>
            </w:r>
            <w:r>
              <w:rPr>
                <w:rFonts w:eastAsia="宋体" w:cs="Arial"/>
                <w:sz w:val="24"/>
                <w:szCs w:val="24"/>
              </w:rPr>
              <w:t>(hex)</w:t>
            </w:r>
          </w:p>
        </w:tc>
      </w:tr>
      <w:tr w:rsidR="00CA79F4">
        <w:tc>
          <w:tcPr>
            <w:tcW w:w="849" w:type="dxa"/>
          </w:tcPr>
          <w:p w:rsidR="00CA79F4" w:rsidRDefault="008F2BF9">
            <w:pPr>
              <w:pStyle w:val="Tabellentext"/>
              <w:rPr>
                <w:rFonts w:cs="Arial"/>
                <w:sz w:val="24"/>
                <w:szCs w:val="24"/>
              </w:rPr>
            </w:pPr>
            <w:r>
              <w:rPr>
                <w:rFonts w:cs="Arial"/>
                <w:sz w:val="24"/>
                <w:szCs w:val="24"/>
              </w:rPr>
              <w:t>#1</w:t>
            </w:r>
          </w:p>
        </w:tc>
        <w:tc>
          <w:tcPr>
            <w:tcW w:w="6403" w:type="dxa"/>
          </w:tcPr>
          <w:p w:rsidR="00CA79F4" w:rsidRDefault="008F2BF9">
            <w:pPr>
              <w:pStyle w:val="Tabellentext"/>
              <w:rPr>
                <w:rFonts w:cs="Arial"/>
                <w:sz w:val="24"/>
                <w:szCs w:val="24"/>
              </w:rPr>
            </w:pPr>
            <w:r>
              <w:rPr>
                <w:rFonts w:cs="Arial"/>
                <w:sz w:val="24"/>
                <w:szCs w:val="24"/>
              </w:rPr>
              <w:t>NegativeResponseServiceIdentifier</w:t>
            </w:r>
          </w:p>
        </w:tc>
        <w:tc>
          <w:tcPr>
            <w:tcW w:w="680" w:type="dxa"/>
          </w:tcPr>
          <w:p w:rsidR="00CA79F4" w:rsidRDefault="008F2BF9">
            <w:pPr>
              <w:pStyle w:val="TableText"/>
              <w:snapToGrid w:val="0"/>
              <w:rPr>
                <w:rFonts w:cs="Arial"/>
                <w:color w:val="auto"/>
                <w:sz w:val="24"/>
                <w:szCs w:val="24"/>
              </w:rPr>
            </w:pPr>
            <w:r>
              <w:rPr>
                <w:rFonts w:cs="Arial"/>
                <w:color w:val="auto"/>
                <w:sz w:val="24"/>
                <w:szCs w:val="24"/>
              </w:rPr>
              <w:t>M</w:t>
            </w:r>
          </w:p>
        </w:tc>
        <w:tc>
          <w:tcPr>
            <w:tcW w:w="1426" w:type="dxa"/>
          </w:tcPr>
          <w:p w:rsidR="00CA79F4" w:rsidRDefault="008F2BF9">
            <w:pPr>
              <w:pStyle w:val="TableText"/>
              <w:snapToGrid w:val="0"/>
              <w:rPr>
                <w:rFonts w:cs="Arial"/>
                <w:color w:val="auto"/>
                <w:sz w:val="24"/>
                <w:szCs w:val="24"/>
              </w:rPr>
            </w:pPr>
            <w:r>
              <w:rPr>
                <w:rFonts w:cs="Arial"/>
                <w:color w:val="auto"/>
                <w:sz w:val="24"/>
                <w:szCs w:val="24"/>
              </w:rPr>
              <w:t>7F</w:t>
            </w:r>
          </w:p>
        </w:tc>
      </w:tr>
      <w:tr w:rsidR="00CA79F4">
        <w:tc>
          <w:tcPr>
            <w:tcW w:w="849" w:type="dxa"/>
          </w:tcPr>
          <w:p w:rsidR="00CA79F4" w:rsidRDefault="008F2BF9">
            <w:pPr>
              <w:pStyle w:val="Tabellentext"/>
              <w:rPr>
                <w:rFonts w:cs="Arial"/>
                <w:sz w:val="24"/>
                <w:szCs w:val="24"/>
              </w:rPr>
            </w:pPr>
            <w:r>
              <w:rPr>
                <w:rFonts w:cs="Arial"/>
                <w:sz w:val="24"/>
                <w:szCs w:val="24"/>
              </w:rPr>
              <w:t>#2</w:t>
            </w:r>
          </w:p>
        </w:tc>
        <w:tc>
          <w:tcPr>
            <w:tcW w:w="6403" w:type="dxa"/>
          </w:tcPr>
          <w:p w:rsidR="00CA79F4" w:rsidRDefault="008F2BF9">
            <w:pPr>
              <w:pStyle w:val="Tabellentext"/>
              <w:rPr>
                <w:rFonts w:cs="Arial"/>
                <w:sz w:val="24"/>
                <w:szCs w:val="24"/>
              </w:rPr>
            </w:pPr>
            <w:r>
              <w:rPr>
                <w:rFonts w:cs="Arial"/>
                <w:sz w:val="24"/>
                <w:szCs w:val="24"/>
              </w:rPr>
              <w:t>OriginalRequestServiceIdentifier</w:t>
            </w:r>
          </w:p>
        </w:tc>
        <w:tc>
          <w:tcPr>
            <w:tcW w:w="680" w:type="dxa"/>
          </w:tcPr>
          <w:p w:rsidR="00CA79F4" w:rsidRDefault="008F2BF9">
            <w:pPr>
              <w:pStyle w:val="Tabellentext"/>
              <w:rPr>
                <w:rFonts w:cs="Arial"/>
                <w:sz w:val="24"/>
                <w:szCs w:val="24"/>
              </w:rPr>
            </w:pPr>
            <w:r>
              <w:rPr>
                <w:rFonts w:cs="Arial"/>
                <w:sz w:val="24"/>
                <w:szCs w:val="24"/>
              </w:rPr>
              <w:t>M</w:t>
            </w:r>
          </w:p>
        </w:tc>
        <w:tc>
          <w:tcPr>
            <w:tcW w:w="1426" w:type="dxa"/>
          </w:tcPr>
          <w:p w:rsidR="00CA79F4" w:rsidRDefault="008F2BF9">
            <w:pPr>
              <w:pStyle w:val="Tabellentext"/>
              <w:rPr>
                <w:rFonts w:cs="Arial"/>
                <w:sz w:val="24"/>
                <w:szCs w:val="24"/>
              </w:rPr>
            </w:pPr>
            <w:r>
              <w:rPr>
                <w:rFonts w:cs="Arial"/>
                <w:sz w:val="24"/>
                <w:szCs w:val="24"/>
              </w:rPr>
              <w:t>3E</w:t>
            </w:r>
          </w:p>
        </w:tc>
      </w:tr>
      <w:tr w:rsidR="00CA79F4">
        <w:tc>
          <w:tcPr>
            <w:tcW w:w="849" w:type="dxa"/>
          </w:tcPr>
          <w:p w:rsidR="00CA79F4" w:rsidRDefault="008F2BF9">
            <w:pPr>
              <w:pStyle w:val="Tabellentext"/>
              <w:rPr>
                <w:rFonts w:cs="Arial"/>
                <w:sz w:val="24"/>
                <w:szCs w:val="24"/>
              </w:rPr>
            </w:pPr>
            <w:r>
              <w:rPr>
                <w:rFonts w:cs="Arial"/>
                <w:sz w:val="24"/>
                <w:szCs w:val="24"/>
              </w:rPr>
              <w:t>#3</w:t>
            </w:r>
          </w:p>
        </w:tc>
        <w:tc>
          <w:tcPr>
            <w:tcW w:w="6403" w:type="dxa"/>
          </w:tcPr>
          <w:p w:rsidR="00CA79F4" w:rsidRDefault="008F2BF9">
            <w:pPr>
              <w:pStyle w:val="Tabellentext"/>
              <w:rPr>
                <w:rFonts w:cs="Arial"/>
                <w:sz w:val="24"/>
                <w:szCs w:val="24"/>
              </w:rPr>
            </w:pPr>
            <w:r>
              <w:rPr>
                <w:rFonts w:cs="Arial"/>
                <w:sz w:val="24"/>
                <w:szCs w:val="24"/>
              </w:rPr>
              <w:t>NegativeResponseCode</w:t>
            </w:r>
          </w:p>
        </w:tc>
        <w:tc>
          <w:tcPr>
            <w:tcW w:w="680" w:type="dxa"/>
          </w:tcPr>
          <w:p w:rsidR="00CA79F4" w:rsidRDefault="008F2BF9">
            <w:pPr>
              <w:pStyle w:val="Tabellentext"/>
              <w:rPr>
                <w:rFonts w:cs="Arial"/>
                <w:sz w:val="24"/>
                <w:szCs w:val="24"/>
              </w:rPr>
            </w:pPr>
            <w:r>
              <w:rPr>
                <w:rFonts w:cs="Arial"/>
                <w:sz w:val="24"/>
                <w:szCs w:val="24"/>
              </w:rPr>
              <w:t>M</w:t>
            </w:r>
          </w:p>
        </w:tc>
        <w:tc>
          <w:tcPr>
            <w:tcW w:w="1426" w:type="dxa"/>
          </w:tcPr>
          <w:p w:rsidR="00CA79F4" w:rsidRDefault="008F2BF9">
            <w:pPr>
              <w:pStyle w:val="Tabellentext"/>
              <w:rPr>
                <w:rFonts w:cs="Arial"/>
                <w:sz w:val="24"/>
                <w:szCs w:val="24"/>
              </w:rPr>
            </w:pPr>
            <w:r>
              <w:rPr>
                <w:rFonts w:cs="Arial" w:hint="eastAsia"/>
                <w:sz w:val="24"/>
                <w:szCs w:val="24"/>
              </w:rPr>
              <w:t>（</w:t>
            </w:r>
            <w:r>
              <w:rPr>
                <w:rFonts w:cs="Arial"/>
                <w:sz w:val="24"/>
                <w:szCs w:val="24"/>
              </w:rPr>
              <w:t>如下</w:t>
            </w:r>
            <w:r>
              <w:rPr>
                <w:rFonts w:cs="Arial" w:hint="eastAsia"/>
                <w:sz w:val="24"/>
                <w:szCs w:val="24"/>
              </w:rPr>
              <w:t>）</w:t>
            </w:r>
          </w:p>
        </w:tc>
      </w:tr>
    </w:tbl>
    <w:p w:rsidR="00CA79F4" w:rsidRDefault="00CA79F4">
      <w:pPr>
        <w:rPr>
          <w:rFonts w:ascii="Arial" w:hAnsi="Arial" w:cs="Arial"/>
          <w:sz w:val="24"/>
        </w:rPr>
      </w:pPr>
    </w:p>
    <w:p w:rsidR="00CA79F4" w:rsidRDefault="008F2BF9">
      <w:pPr>
        <w:rPr>
          <w:rFonts w:ascii="Arial" w:hAnsi="Arial" w:cs="Arial"/>
          <w:sz w:val="24"/>
        </w:rPr>
      </w:pPr>
      <w:r>
        <w:rPr>
          <w:rFonts w:ascii="Arial" w:hAnsi="Arial" w:cs="Arial"/>
          <w:sz w:val="24"/>
        </w:rPr>
        <w:t>否定响应码</w:t>
      </w:r>
    </w:p>
    <w:tbl>
      <w:tblPr>
        <w:tblW w:w="9370" w:type="dxa"/>
        <w:tblInd w:w="5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50" w:type="dxa"/>
          <w:right w:w="50" w:type="dxa"/>
        </w:tblCellMar>
        <w:tblLook w:val="04A0" w:firstRow="1" w:lastRow="0" w:firstColumn="1" w:lastColumn="0" w:noHBand="0" w:noVBand="1"/>
      </w:tblPr>
      <w:tblGrid>
        <w:gridCol w:w="1200"/>
        <w:gridCol w:w="8170"/>
      </w:tblGrid>
      <w:tr w:rsidR="00CA79F4">
        <w:trPr>
          <w:tblHeader/>
        </w:trPr>
        <w:tc>
          <w:tcPr>
            <w:tcW w:w="1200" w:type="dxa"/>
            <w:shd w:val="clear" w:color="auto" w:fill="D9D9D9"/>
          </w:tcPr>
          <w:p w:rsidR="00CA79F4" w:rsidRDefault="008F2BF9">
            <w:pPr>
              <w:pStyle w:val="TableFirstRow"/>
              <w:rPr>
                <w:rFonts w:cs="Arial"/>
                <w:sz w:val="24"/>
                <w:szCs w:val="24"/>
              </w:rPr>
            </w:pPr>
            <w:r>
              <w:rPr>
                <w:rFonts w:cs="Arial"/>
                <w:sz w:val="24"/>
                <w:szCs w:val="24"/>
              </w:rPr>
              <w:t>Hex</w:t>
            </w:r>
          </w:p>
        </w:tc>
        <w:tc>
          <w:tcPr>
            <w:tcW w:w="8170" w:type="dxa"/>
            <w:shd w:val="clear" w:color="auto" w:fill="D9D9D9"/>
          </w:tcPr>
          <w:p w:rsidR="00CA79F4" w:rsidRDefault="008F2BF9">
            <w:pPr>
              <w:pStyle w:val="TableFirstRow"/>
              <w:rPr>
                <w:rFonts w:cs="Arial"/>
                <w:sz w:val="24"/>
                <w:szCs w:val="24"/>
              </w:rPr>
            </w:pPr>
            <w:r>
              <w:rPr>
                <w:rFonts w:cs="Arial"/>
                <w:sz w:val="24"/>
                <w:szCs w:val="24"/>
                <w:lang w:eastAsia="zh-CN"/>
              </w:rPr>
              <w:t>描述</w:t>
            </w:r>
          </w:p>
        </w:tc>
      </w:tr>
      <w:tr w:rsidR="00CA79F4">
        <w:tc>
          <w:tcPr>
            <w:tcW w:w="1200" w:type="dxa"/>
          </w:tcPr>
          <w:p w:rsidR="00CA79F4" w:rsidRDefault="008F2BF9">
            <w:pPr>
              <w:pStyle w:val="Tabellentext"/>
              <w:rPr>
                <w:rFonts w:cs="Arial"/>
                <w:sz w:val="24"/>
                <w:szCs w:val="24"/>
              </w:rPr>
            </w:pPr>
            <w:r>
              <w:rPr>
                <w:rFonts w:cs="Arial"/>
                <w:sz w:val="24"/>
                <w:szCs w:val="24"/>
              </w:rPr>
              <w:t>12</w:t>
            </w:r>
          </w:p>
        </w:tc>
        <w:tc>
          <w:tcPr>
            <w:tcW w:w="8170" w:type="dxa"/>
          </w:tcPr>
          <w:p w:rsidR="00CA79F4" w:rsidRDefault="008F2BF9">
            <w:pPr>
              <w:pStyle w:val="Tabellentext"/>
              <w:rPr>
                <w:rFonts w:cs="Arial"/>
                <w:b/>
                <w:sz w:val="24"/>
                <w:szCs w:val="24"/>
              </w:rPr>
            </w:pPr>
            <w:r>
              <w:rPr>
                <w:rFonts w:cs="Arial"/>
                <w:b/>
                <w:sz w:val="24"/>
                <w:szCs w:val="24"/>
              </w:rPr>
              <w:t>子功能不支持</w:t>
            </w:r>
          </w:p>
          <w:p w:rsidR="00CA79F4" w:rsidRDefault="008F2BF9">
            <w:pPr>
              <w:pStyle w:val="Tabellentext"/>
              <w:rPr>
                <w:rFonts w:cs="Arial"/>
                <w:sz w:val="24"/>
                <w:szCs w:val="24"/>
              </w:rPr>
            </w:pPr>
            <w:r>
              <w:rPr>
                <w:rFonts w:cs="Arial"/>
                <w:sz w:val="24"/>
                <w:szCs w:val="24"/>
              </w:rPr>
              <w:t>如果子功能参数不支持，发送此否定响应码。</w:t>
            </w:r>
          </w:p>
        </w:tc>
      </w:tr>
      <w:tr w:rsidR="00CA79F4">
        <w:tc>
          <w:tcPr>
            <w:tcW w:w="1200" w:type="dxa"/>
          </w:tcPr>
          <w:p w:rsidR="00CA79F4" w:rsidRDefault="008F2BF9">
            <w:pPr>
              <w:pStyle w:val="Tabellentext"/>
              <w:rPr>
                <w:rFonts w:cs="Arial"/>
                <w:sz w:val="24"/>
                <w:szCs w:val="24"/>
              </w:rPr>
            </w:pPr>
            <w:r>
              <w:rPr>
                <w:rFonts w:cs="Arial"/>
                <w:sz w:val="24"/>
                <w:szCs w:val="24"/>
              </w:rPr>
              <w:t>13</w:t>
            </w:r>
          </w:p>
        </w:tc>
        <w:tc>
          <w:tcPr>
            <w:tcW w:w="8170" w:type="dxa"/>
          </w:tcPr>
          <w:p w:rsidR="00CA79F4" w:rsidRDefault="008F2BF9">
            <w:pPr>
              <w:pStyle w:val="Tabellentext"/>
              <w:tabs>
                <w:tab w:val="left" w:pos="753"/>
              </w:tabs>
              <w:rPr>
                <w:rFonts w:cs="Arial"/>
                <w:b/>
                <w:sz w:val="24"/>
                <w:szCs w:val="24"/>
              </w:rPr>
            </w:pPr>
            <w:r>
              <w:rPr>
                <w:rFonts w:cs="Arial"/>
                <w:b/>
                <w:sz w:val="24"/>
                <w:szCs w:val="24"/>
              </w:rPr>
              <w:t>报文长度错误</w:t>
            </w:r>
          </w:p>
          <w:p w:rsidR="00CA79F4" w:rsidRDefault="008F2BF9">
            <w:pPr>
              <w:pStyle w:val="Tabellentext"/>
              <w:tabs>
                <w:tab w:val="left" w:pos="753"/>
              </w:tabs>
              <w:rPr>
                <w:rFonts w:cs="Arial"/>
                <w:sz w:val="24"/>
                <w:szCs w:val="24"/>
              </w:rPr>
            </w:pPr>
            <w:r>
              <w:rPr>
                <w:rFonts w:cs="Arial" w:hint="eastAsia"/>
                <w:sz w:val="24"/>
                <w:szCs w:val="24"/>
              </w:rPr>
              <w:t>如果</w:t>
            </w:r>
            <w:r>
              <w:rPr>
                <w:rFonts w:cs="Arial"/>
                <w:sz w:val="24"/>
                <w:szCs w:val="24"/>
              </w:rPr>
              <w:t>报文长度错误</w:t>
            </w:r>
            <w:r>
              <w:rPr>
                <w:rFonts w:cs="Arial" w:hint="eastAsia"/>
                <w:sz w:val="24"/>
                <w:szCs w:val="24"/>
              </w:rPr>
              <w:t>，发送此</w:t>
            </w:r>
            <w:r>
              <w:rPr>
                <w:rFonts w:cs="Arial"/>
                <w:sz w:val="24"/>
                <w:szCs w:val="24"/>
              </w:rPr>
              <w:t>否定响应码。</w:t>
            </w:r>
          </w:p>
        </w:tc>
      </w:tr>
    </w:tbl>
    <w:p w:rsidR="00CA79F4" w:rsidRDefault="00CA79F4">
      <w:pPr>
        <w:pStyle w:val="a4"/>
        <w:rPr>
          <w:rFonts w:ascii="Arial" w:hAnsi="Arial" w:cs="Arial"/>
          <w:sz w:val="24"/>
        </w:rPr>
      </w:pPr>
    </w:p>
    <w:p w:rsidR="00CA79F4" w:rsidRDefault="008F2BF9">
      <w:pPr>
        <w:pStyle w:val="HR3"/>
        <w:rPr>
          <w:rFonts w:cs="Arial"/>
        </w:rPr>
      </w:pPr>
      <w:bookmarkStart w:id="452" w:name="_Toc327131899"/>
      <w:bookmarkStart w:id="453" w:name="_Toc8910755"/>
      <w:r>
        <w:rPr>
          <w:rFonts w:cs="Arial"/>
        </w:rPr>
        <w:t>参数定义</w:t>
      </w:r>
      <w:bookmarkEnd w:id="452"/>
      <w:bookmarkEnd w:id="453"/>
    </w:p>
    <w:p w:rsidR="00CA79F4" w:rsidRDefault="008F2BF9">
      <w:pPr>
        <w:pStyle w:val="HRa"/>
        <w:spacing w:beforeLines="60" w:before="187" w:afterLines="30" w:after="93" w:line="240" w:lineRule="auto"/>
        <w:ind w:firstLineChars="0" w:firstLine="0"/>
        <w:rPr>
          <w:rFonts w:ascii="Arial" w:hAnsi="Arial" w:cs="Arial"/>
        </w:rPr>
      </w:pPr>
      <w:r>
        <w:rPr>
          <w:rFonts w:ascii="Arial" w:hAnsi="Arial" w:cs="Arial"/>
        </w:rPr>
        <w:t>ZeroSubFunction</w:t>
      </w:r>
      <w:r>
        <w:rPr>
          <w:rFonts w:ascii="Arial" w:hAnsi="Arial" w:cs="Arial"/>
        </w:rPr>
        <w:t>定义如下：</w:t>
      </w:r>
    </w:p>
    <w:tbl>
      <w:tblPr>
        <w:tblW w:w="9478" w:type="dxa"/>
        <w:tblInd w:w="-5"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548"/>
        <w:gridCol w:w="7930"/>
      </w:tblGrid>
      <w:tr w:rsidR="00CA79F4">
        <w:tc>
          <w:tcPr>
            <w:tcW w:w="1548" w:type="dxa"/>
            <w:shd w:val="clear" w:color="auto" w:fill="D9D9D9"/>
          </w:tcPr>
          <w:p w:rsidR="00CA79F4" w:rsidRDefault="008F2BF9">
            <w:pPr>
              <w:pStyle w:val="FormatvorlageTableFirstRow"/>
              <w:rPr>
                <w:rFonts w:eastAsia="宋体" w:cs="Arial"/>
                <w:color w:val="000000"/>
                <w:sz w:val="24"/>
                <w:szCs w:val="24"/>
              </w:rPr>
            </w:pPr>
            <w:r>
              <w:rPr>
                <w:rFonts w:eastAsia="宋体" w:cs="Arial"/>
                <w:color w:val="000000"/>
                <w:sz w:val="24"/>
                <w:szCs w:val="24"/>
              </w:rPr>
              <w:t>Hex (bit6-0)</w:t>
            </w:r>
          </w:p>
        </w:tc>
        <w:tc>
          <w:tcPr>
            <w:tcW w:w="7930" w:type="dxa"/>
            <w:shd w:val="clear" w:color="auto" w:fill="D9D9D9"/>
          </w:tcPr>
          <w:p w:rsidR="00CA79F4" w:rsidRDefault="008F2BF9">
            <w:pPr>
              <w:pStyle w:val="FormatvorlageTableFirstRow"/>
              <w:rPr>
                <w:rFonts w:eastAsia="宋体" w:cs="Arial"/>
                <w:sz w:val="24"/>
                <w:szCs w:val="24"/>
                <w:lang w:eastAsia="zh-CN"/>
              </w:rPr>
            </w:pPr>
            <w:r>
              <w:rPr>
                <w:rFonts w:eastAsia="宋体" w:cs="Arial"/>
                <w:sz w:val="24"/>
                <w:szCs w:val="24"/>
                <w:lang w:eastAsia="zh-CN"/>
              </w:rPr>
              <w:t>描述</w:t>
            </w:r>
          </w:p>
        </w:tc>
      </w:tr>
      <w:tr w:rsidR="00CA79F4">
        <w:tc>
          <w:tcPr>
            <w:tcW w:w="1548" w:type="dxa"/>
          </w:tcPr>
          <w:p w:rsidR="00CA79F4" w:rsidRDefault="008F2BF9">
            <w:pPr>
              <w:pStyle w:val="FormatvorlageTabellentext0"/>
              <w:rPr>
                <w:rFonts w:eastAsia="宋体" w:cs="Arial"/>
                <w:sz w:val="24"/>
                <w:szCs w:val="24"/>
              </w:rPr>
            </w:pPr>
            <w:r>
              <w:rPr>
                <w:rFonts w:eastAsia="宋体" w:cs="Arial"/>
                <w:sz w:val="24"/>
                <w:szCs w:val="24"/>
              </w:rPr>
              <w:t>00</w:t>
            </w:r>
          </w:p>
        </w:tc>
        <w:tc>
          <w:tcPr>
            <w:tcW w:w="7930" w:type="dxa"/>
          </w:tcPr>
          <w:p w:rsidR="00CA79F4" w:rsidRDefault="008F2BF9">
            <w:pPr>
              <w:pStyle w:val="FormatvorlageTabellentext0"/>
              <w:rPr>
                <w:rFonts w:eastAsia="宋体" w:cs="Arial"/>
                <w:b/>
                <w:sz w:val="24"/>
                <w:szCs w:val="24"/>
              </w:rPr>
            </w:pPr>
            <w:r>
              <w:rPr>
                <w:rFonts w:eastAsia="宋体" w:cs="Arial"/>
                <w:b/>
                <w:sz w:val="24"/>
                <w:szCs w:val="24"/>
              </w:rPr>
              <w:t>zeroSubFunction</w:t>
            </w:r>
          </w:p>
          <w:p w:rsidR="00CA79F4" w:rsidRDefault="008F2BF9">
            <w:pPr>
              <w:pStyle w:val="FormatvorlageTabellentext0"/>
              <w:rPr>
                <w:rFonts w:eastAsia="宋体" w:cs="Arial"/>
                <w:sz w:val="24"/>
                <w:szCs w:val="24"/>
              </w:rPr>
            </w:pPr>
            <w:r>
              <w:rPr>
                <w:rFonts w:eastAsia="宋体" w:cs="Arial"/>
                <w:sz w:val="24"/>
                <w:szCs w:val="24"/>
              </w:rPr>
              <w:t>此参数值用于指示此服务不支持</w:t>
            </w:r>
            <w:r>
              <w:rPr>
                <w:rFonts w:eastAsia="宋体" w:cs="Arial"/>
                <w:sz w:val="24"/>
                <w:szCs w:val="24"/>
              </w:rPr>
              <w:t>suppressPosRspMsgIndicationBit</w:t>
            </w:r>
            <w:r>
              <w:rPr>
                <w:rFonts w:eastAsia="宋体" w:cs="Arial"/>
                <w:sz w:val="24"/>
                <w:szCs w:val="24"/>
              </w:rPr>
              <w:t>外的其他子功能。</w:t>
            </w:r>
          </w:p>
        </w:tc>
      </w:tr>
      <w:tr w:rsidR="00CA79F4">
        <w:tc>
          <w:tcPr>
            <w:tcW w:w="1548" w:type="dxa"/>
          </w:tcPr>
          <w:p w:rsidR="00CA79F4" w:rsidRDefault="008F2BF9">
            <w:pPr>
              <w:pStyle w:val="FormatvorlageTabellentext0"/>
              <w:tabs>
                <w:tab w:val="left" w:pos="1239"/>
              </w:tabs>
              <w:rPr>
                <w:rFonts w:eastAsia="宋体" w:cs="Arial"/>
                <w:sz w:val="24"/>
                <w:szCs w:val="24"/>
              </w:rPr>
            </w:pPr>
            <w:r>
              <w:rPr>
                <w:rFonts w:eastAsia="宋体" w:cs="Arial"/>
                <w:sz w:val="24"/>
                <w:szCs w:val="24"/>
              </w:rPr>
              <w:t>01-7F</w:t>
            </w:r>
          </w:p>
        </w:tc>
        <w:tc>
          <w:tcPr>
            <w:tcW w:w="7930" w:type="dxa"/>
          </w:tcPr>
          <w:p w:rsidR="00CA79F4" w:rsidRDefault="008F2BF9">
            <w:pPr>
              <w:pStyle w:val="FormatvorlageTabellentext0"/>
              <w:rPr>
                <w:rFonts w:eastAsia="宋体" w:cs="Arial"/>
                <w:sz w:val="24"/>
                <w:szCs w:val="24"/>
              </w:rPr>
            </w:pPr>
            <w:r>
              <w:rPr>
                <w:rFonts w:eastAsia="宋体" w:cs="Arial"/>
                <w:sz w:val="24"/>
                <w:szCs w:val="24"/>
              </w:rPr>
              <w:t>(ISO</w:t>
            </w:r>
            <w:r>
              <w:rPr>
                <w:rFonts w:eastAsia="宋体" w:cs="Arial"/>
                <w:sz w:val="24"/>
                <w:szCs w:val="24"/>
              </w:rPr>
              <w:t>保留</w:t>
            </w:r>
            <w:r>
              <w:rPr>
                <w:rFonts w:eastAsia="宋体" w:cs="Arial"/>
                <w:sz w:val="24"/>
                <w:szCs w:val="24"/>
              </w:rPr>
              <w:t>)</w:t>
            </w:r>
          </w:p>
        </w:tc>
      </w:tr>
    </w:tbl>
    <w:p w:rsidR="00CA79F4" w:rsidRDefault="00CA79F4">
      <w:pPr>
        <w:pStyle w:val="a4"/>
        <w:rPr>
          <w:rFonts w:ascii="Arial" w:hAnsi="Arial" w:cs="Arial"/>
          <w:sz w:val="24"/>
          <w:lang w:eastAsia="ar-SA"/>
        </w:rPr>
      </w:pPr>
    </w:p>
    <w:p w:rsidR="00CA79F4" w:rsidRDefault="008F2BF9">
      <w:pPr>
        <w:pStyle w:val="HR3"/>
        <w:rPr>
          <w:rFonts w:cs="Arial"/>
        </w:rPr>
      </w:pPr>
      <w:bookmarkStart w:id="454" w:name="_Toc231947475"/>
      <w:bookmarkStart w:id="455" w:name="_Toc234811471"/>
      <w:bookmarkStart w:id="456" w:name="_Toc327131900"/>
      <w:bookmarkStart w:id="457" w:name="_Toc8910756"/>
      <w:r>
        <w:rPr>
          <w:rFonts w:cs="Arial"/>
        </w:rPr>
        <w:t>执行规定</w:t>
      </w:r>
      <w:bookmarkEnd w:id="454"/>
      <w:bookmarkEnd w:id="455"/>
      <w:bookmarkEnd w:id="456"/>
      <w:bookmarkEnd w:id="457"/>
    </w:p>
    <w:p w:rsidR="00CA79F4" w:rsidRDefault="008F2BF9">
      <w:pPr>
        <w:pStyle w:val="HRa"/>
        <w:ind w:firstLine="480"/>
        <w:rPr>
          <w:rFonts w:ascii="Arial" w:hAnsi="Arial" w:cs="Arial"/>
        </w:rPr>
      </w:pPr>
      <w:r>
        <w:rPr>
          <w:rFonts w:ascii="Arial" w:hAnsi="Arial" w:cs="Arial" w:hint="eastAsia"/>
        </w:rPr>
        <w:t>此</w:t>
      </w:r>
      <w:r>
        <w:rPr>
          <w:rFonts w:ascii="Arial" w:hAnsi="Arial" w:cs="Arial"/>
        </w:rPr>
        <w:t>服务没有特殊的执行规定。</w:t>
      </w:r>
      <w:bookmarkStart w:id="458" w:name="_Toc231947476"/>
    </w:p>
    <w:p w:rsidR="00CA79F4" w:rsidRDefault="00CA79F4">
      <w:pPr>
        <w:pStyle w:val="HRa"/>
        <w:ind w:firstLine="480"/>
        <w:rPr>
          <w:rFonts w:ascii="Arial" w:hAnsi="Arial" w:cs="Arial"/>
        </w:rPr>
      </w:pPr>
    </w:p>
    <w:p w:rsidR="00CA79F4" w:rsidRDefault="008F2BF9">
      <w:pPr>
        <w:pStyle w:val="HR2"/>
        <w:rPr>
          <w:rFonts w:cs="Arial"/>
        </w:rPr>
      </w:pPr>
      <w:bookmarkStart w:id="459" w:name="_Toc327131901"/>
      <w:bookmarkStart w:id="460" w:name="_Toc231947480"/>
      <w:bookmarkStart w:id="461" w:name="_Toc234811476"/>
      <w:bookmarkStart w:id="462" w:name="_Toc8910757"/>
      <w:bookmarkEnd w:id="458"/>
      <w:r>
        <w:rPr>
          <w:rFonts w:cs="Arial"/>
        </w:rPr>
        <w:t>控制</w:t>
      </w:r>
      <w:r>
        <w:rPr>
          <w:rFonts w:cs="Arial"/>
        </w:rPr>
        <w:t>DTC</w:t>
      </w:r>
      <w:r>
        <w:rPr>
          <w:rFonts w:cs="Arial"/>
        </w:rPr>
        <w:t>设置</w:t>
      </w:r>
      <w:r>
        <w:rPr>
          <w:rFonts w:cs="Arial"/>
        </w:rPr>
        <w:t xml:space="preserve"> ControlDTCSetting</w:t>
      </w:r>
      <w:r>
        <w:rPr>
          <w:rFonts w:cs="Arial" w:hint="eastAsia"/>
        </w:rPr>
        <w:t>（</w:t>
      </w:r>
      <w:r>
        <w:rPr>
          <w:rFonts w:cs="Arial"/>
        </w:rPr>
        <w:t>85h</w:t>
      </w:r>
      <w:bookmarkEnd w:id="459"/>
      <w:bookmarkEnd w:id="460"/>
      <w:bookmarkEnd w:id="461"/>
      <w:r>
        <w:rPr>
          <w:rFonts w:cs="Arial" w:hint="eastAsia"/>
        </w:rPr>
        <w:t>）</w:t>
      </w:r>
      <w:bookmarkEnd w:id="462"/>
    </w:p>
    <w:p w:rsidR="00CA79F4" w:rsidRDefault="008F2BF9">
      <w:pPr>
        <w:pStyle w:val="HRa"/>
        <w:ind w:firstLine="480"/>
        <w:rPr>
          <w:rFonts w:ascii="Arial" w:hAnsi="Arial" w:cs="Arial"/>
        </w:rPr>
      </w:pPr>
      <w:r>
        <w:rPr>
          <w:rFonts w:ascii="Arial" w:hAnsi="Arial" w:cs="Arial"/>
        </w:rPr>
        <w:t>诊断工具使用此服务启用或禁用</w:t>
      </w:r>
      <w:r>
        <w:rPr>
          <w:rFonts w:ascii="Arial" w:hAnsi="Arial" w:cs="Arial"/>
        </w:rPr>
        <w:t>ECU</w:t>
      </w:r>
      <w:r>
        <w:rPr>
          <w:rFonts w:ascii="Arial" w:hAnsi="Arial" w:cs="Arial"/>
        </w:rPr>
        <w:t>中的诊断故障码（</w:t>
      </w:r>
      <w:r>
        <w:rPr>
          <w:rFonts w:ascii="Arial" w:hAnsi="Arial" w:cs="Arial"/>
        </w:rPr>
        <w:t>DTC</w:t>
      </w:r>
      <w:r>
        <w:rPr>
          <w:rFonts w:ascii="Arial" w:hAnsi="Arial" w:cs="Arial"/>
        </w:rPr>
        <w:t>）设置。</w:t>
      </w:r>
    </w:p>
    <w:p w:rsidR="00CA79F4" w:rsidRDefault="008F2BF9">
      <w:pPr>
        <w:pStyle w:val="HRa"/>
        <w:ind w:firstLine="480"/>
        <w:rPr>
          <w:rFonts w:ascii="Arial" w:hAnsi="Arial" w:cs="Arial"/>
        </w:rPr>
      </w:pPr>
      <w:r>
        <w:rPr>
          <w:rFonts w:ascii="Arial" w:hAnsi="Arial" w:cs="Arial"/>
        </w:rPr>
        <w:t>诊断工具通过此服务停止或恢复诊断故障码的设置。</w:t>
      </w:r>
    </w:p>
    <w:p w:rsidR="00CA79F4" w:rsidRDefault="008F2BF9">
      <w:pPr>
        <w:pStyle w:val="HRa"/>
        <w:ind w:firstLine="480"/>
        <w:rPr>
          <w:rFonts w:ascii="Arial" w:hAnsi="Arial" w:cs="Arial"/>
        </w:rPr>
      </w:pPr>
      <w:r>
        <w:rPr>
          <w:rFonts w:ascii="Arial" w:hAnsi="Arial" w:cs="Arial"/>
        </w:rPr>
        <w:t>此服务的请求报文可被用于停止单独或一组</w:t>
      </w:r>
      <w:r>
        <w:rPr>
          <w:rFonts w:ascii="Arial" w:hAnsi="Arial" w:cs="Arial"/>
        </w:rPr>
        <w:t>ECU</w:t>
      </w:r>
      <w:r>
        <w:rPr>
          <w:rFonts w:ascii="Arial" w:hAnsi="Arial" w:cs="Arial"/>
        </w:rPr>
        <w:t>的诊断故障码设置。如果</w:t>
      </w:r>
      <w:r>
        <w:rPr>
          <w:rFonts w:ascii="Arial" w:hAnsi="Arial" w:cs="Arial" w:hint="eastAsia"/>
        </w:rPr>
        <w:t>被请求的</w:t>
      </w:r>
      <w:r>
        <w:rPr>
          <w:rFonts w:ascii="Arial" w:hAnsi="Arial" w:cs="Arial"/>
        </w:rPr>
        <w:lastRenderedPageBreak/>
        <w:t>ECU</w:t>
      </w:r>
      <w:r>
        <w:rPr>
          <w:rFonts w:ascii="Arial" w:hAnsi="Arial" w:cs="Arial"/>
        </w:rPr>
        <w:t>不能停止诊断故障码设置，应发送一个</w:t>
      </w:r>
      <w:r>
        <w:rPr>
          <w:rFonts w:ascii="Arial" w:hAnsi="Arial" w:cs="Arial"/>
        </w:rPr>
        <w:t>ControlDTCSetting</w:t>
      </w:r>
      <w:r>
        <w:rPr>
          <w:rFonts w:ascii="Arial" w:hAnsi="Arial" w:cs="Arial"/>
        </w:rPr>
        <w:t>否定响应报文以指示拒绝原因。</w:t>
      </w:r>
    </w:p>
    <w:p w:rsidR="00CA79F4" w:rsidRDefault="00CA79F4">
      <w:pPr>
        <w:pStyle w:val="HRa"/>
        <w:ind w:firstLine="480"/>
        <w:rPr>
          <w:rFonts w:ascii="Arial" w:hAnsi="Arial" w:cs="Arial"/>
        </w:rPr>
      </w:pPr>
    </w:p>
    <w:p w:rsidR="00CA79F4" w:rsidRDefault="008F2BF9">
      <w:pPr>
        <w:pStyle w:val="HR3"/>
        <w:rPr>
          <w:rFonts w:cs="Arial"/>
        </w:rPr>
      </w:pPr>
      <w:bookmarkStart w:id="463" w:name="_Toc327131902"/>
      <w:bookmarkStart w:id="464" w:name="_Toc231947481"/>
      <w:bookmarkStart w:id="465" w:name="_Toc234811477"/>
      <w:bookmarkStart w:id="466" w:name="_Toc8910758"/>
      <w:r>
        <w:rPr>
          <w:rFonts w:cs="Arial"/>
        </w:rPr>
        <w:t>报文格式</w:t>
      </w:r>
      <w:bookmarkEnd w:id="463"/>
      <w:bookmarkEnd w:id="464"/>
      <w:bookmarkEnd w:id="465"/>
      <w:bookmarkEnd w:id="466"/>
    </w:p>
    <w:p w:rsidR="00CA79F4" w:rsidRDefault="008F2BF9">
      <w:pPr>
        <w:rPr>
          <w:rFonts w:ascii="Arial" w:hAnsi="Arial" w:cs="Arial"/>
          <w:sz w:val="24"/>
        </w:rPr>
      </w:pPr>
      <w:r>
        <w:rPr>
          <w:rFonts w:ascii="Arial" w:hAnsi="Arial" w:cs="Arial"/>
          <w:sz w:val="24"/>
        </w:rPr>
        <w:t>请求</w:t>
      </w:r>
    </w:p>
    <w:tbl>
      <w:tblPr>
        <w:tblW w:w="9358" w:type="dxa"/>
        <w:tblInd w:w="5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50" w:type="dxa"/>
          <w:right w:w="50" w:type="dxa"/>
        </w:tblCellMar>
        <w:tblLook w:val="04A0" w:firstRow="1" w:lastRow="0" w:firstColumn="1" w:lastColumn="0" w:noHBand="0" w:noVBand="1"/>
      </w:tblPr>
      <w:tblGrid>
        <w:gridCol w:w="849"/>
        <w:gridCol w:w="6403"/>
        <w:gridCol w:w="680"/>
        <w:gridCol w:w="1426"/>
      </w:tblGrid>
      <w:tr w:rsidR="00CA79F4">
        <w:trPr>
          <w:tblHeader/>
        </w:trPr>
        <w:tc>
          <w:tcPr>
            <w:tcW w:w="849" w:type="dxa"/>
            <w:shd w:val="clear" w:color="auto" w:fill="D9D9D9"/>
            <w:vAlign w:val="center"/>
          </w:tcPr>
          <w:p w:rsidR="00CA79F4" w:rsidRDefault="008F2BF9">
            <w:pPr>
              <w:pStyle w:val="FormatvorlageTableFirstRow"/>
              <w:jc w:val="both"/>
              <w:rPr>
                <w:rFonts w:eastAsia="宋体" w:cs="Arial"/>
                <w:sz w:val="24"/>
                <w:szCs w:val="24"/>
                <w:lang w:eastAsia="zh-CN"/>
              </w:rPr>
            </w:pPr>
            <w:r>
              <w:rPr>
                <w:rFonts w:eastAsia="宋体" w:cs="Arial"/>
                <w:sz w:val="24"/>
                <w:szCs w:val="24"/>
                <w:lang w:eastAsia="zh-CN"/>
              </w:rPr>
              <w:t>字节</w:t>
            </w:r>
          </w:p>
        </w:tc>
        <w:tc>
          <w:tcPr>
            <w:tcW w:w="6403" w:type="dxa"/>
            <w:shd w:val="clear" w:color="auto" w:fill="D9D9D9"/>
            <w:vAlign w:val="center"/>
          </w:tcPr>
          <w:p w:rsidR="00CA79F4" w:rsidRDefault="008F2BF9">
            <w:pPr>
              <w:pStyle w:val="FormatvorlageTableFirstRow"/>
              <w:jc w:val="both"/>
              <w:rPr>
                <w:rFonts w:eastAsia="宋体" w:cs="Arial"/>
                <w:sz w:val="24"/>
                <w:szCs w:val="24"/>
                <w:lang w:eastAsia="zh-CN"/>
              </w:rPr>
            </w:pPr>
            <w:r>
              <w:rPr>
                <w:rFonts w:eastAsia="宋体" w:cs="Arial"/>
                <w:sz w:val="24"/>
                <w:szCs w:val="24"/>
                <w:lang w:eastAsia="zh-CN"/>
              </w:rPr>
              <w:t>参数名称</w:t>
            </w:r>
          </w:p>
        </w:tc>
        <w:tc>
          <w:tcPr>
            <w:tcW w:w="680" w:type="dxa"/>
            <w:shd w:val="clear" w:color="auto" w:fill="D9D9D9"/>
            <w:vAlign w:val="center"/>
          </w:tcPr>
          <w:p w:rsidR="00CA79F4" w:rsidRDefault="008F2BF9">
            <w:pPr>
              <w:pStyle w:val="FormatvorlageTableFirstRow"/>
              <w:jc w:val="both"/>
              <w:rPr>
                <w:rFonts w:eastAsia="宋体" w:cs="Arial"/>
                <w:sz w:val="24"/>
                <w:szCs w:val="24"/>
              </w:rPr>
            </w:pPr>
            <w:r>
              <w:rPr>
                <w:rFonts w:eastAsia="宋体" w:cs="Arial"/>
                <w:sz w:val="24"/>
                <w:szCs w:val="24"/>
              </w:rPr>
              <w:t>Cvt</w:t>
            </w:r>
          </w:p>
        </w:tc>
        <w:tc>
          <w:tcPr>
            <w:tcW w:w="1426" w:type="dxa"/>
            <w:shd w:val="clear" w:color="auto" w:fill="D9D9D9"/>
            <w:vAlign w:val="center"/>
          </w:tcPr>
          <w:p w:rsidR="00CA79F4" w:rsidRDefault="008F2BF9">
            <w:pPr>
              <w:pStyle w:val="FormatvorlageTableFirstRow"/>
              <w:jc w:val="both"/>
              <w:rPr>
                <w:rFonts w:eastAsia="宋体" w:cs="Arial"/>
                <w:sz w:val="24"/>
                <w:szCs w:val="24"/>
              </w:rPr>
            </w:pPr>
            <w:r>
              <w:rPr>
                <w:rFonts w:eastAsia="宋体" w:cs="Arial"/>
                <w:sz w:val="24"/>
                <w:szCs w:val="24"/>
                <w:lang w:eastAsia="zh-CN"/>
              </w:rPr>
              <w:t>数值</w:t>
            </w:r>
            <w:r>
              <w:rPr>
                <w:rFonts w:eastAsia="宋体" w:cs="Arial"/>
                <w:sz w:val="24"/>
                <w:szCs w:val="24"/>
              </w:rPr>
              <w:t>(hex)</w:t>
            </w:r>
          </w:p>
        </w:tc>
      </w:tr>
      <w:tr w:rsidR="00CA79F4">
        <w:tc>
          <w:tcPr>
            <w:tcW w:w="849" w:type="dxa"/>
          </w:tcPr>
          <w:p w:rsidR="00CA79F4" w:rsidRDefault="008F2BF9">
            <w:pPr>
              <w:pStyle w:val="Tabellentext"/>
              <w:rPr>
                <w:rFonts w:cs="Arial"/>
                <w:sz w:val="24"/>
                <w:szCs w:val="24"/>
              </w:rPr>
            </w:pPr>
            <w:r>
              <w:rPr>
                <w:rFonts w:cs="Arial"/>
                <w:sz w:val="24"/>
                <w:szCs w:val="24"/>
              </w:rPr>
              <w:t>#1</w:t>
            </w:r>
          </w:p>
        </w:tc>
        <w:tc>
          <w:tcPr>
            <w:tcW w:w="6403" w:type="dxa"/>
          </w:tcPr>
          <w:p w:rsidR="00CA79F4" w:rsidRDefault="008F2BF9">
            <w:pPr>
              <w:pStyle w:val="Tabellentext"/>
              <w:rPr>
                <w:rFonts w:cs="Arial"/>
                <w:sz w:val="24"/>
                <w:szCs w:val="24"/>
              </w:rPr>
            </w:pPr>
            <w:r>
              <w:rPr>
                <w:rFonts w:cs="Arial"/>
                <w:sz w:val="24"/>
                <w:szCs w:val="24"/>
              </w:rPr>
              <w:t>RequestServiceIdentifier</w:t>
            </w:r>
          </w:p>
        </w:tc>
        <w:tc>
          <w:tcPr>
            <w:tcW w:w="680" w:type="dxa"/>
          </w:tcPr>
          <w:p w:rsidR="00CA79F4" w:rsidRDefault="008F2BF9">
            <w:pPr>
              <w:pStyle w:val="Tabellentext"/>
              <w:rPr>
                <w:rFonts w:cs="Arial"/>
                <w:sz w:val="24"/>
                <w:szCs w:val="24"/>
              </w:rPr>
            </w:pPr>
            <w:r>
              <w:rPr>
                <w:rFonts w:cs="Arial"/>
                <w:sz w:val="24"/>
                <w:szCs w:val="24"/>
              </w:rPr>
              <w:t>M</w:t>
            </w:r>
          </w:p>
        </w:tc>
        <w:tc>
          <w:tcPr>
            <w:tcW w:w="1426" w:type="dxa"/>
          </w:tcPr>
          <w:p w:rsidR="00CA79F4" w:rsidRDefault="008F2BF9">
            <w:pPr>
              <w:pStyle w:val="Tabellentext"/>
              <w:rPr>
                <w:rFonts w:cs="Arial"/>
                <w:sz w:val="24"/>
                <w:szCs w:val="24"/>
              </w:rPr>
            </w:pPr>
            <w:r>
              <w:rPr>
                <w:rFonts w:cs="Arial"/>
                <w:sz w:val="24"/>
                <w:szCs w:val="24"/>
              </w:rPr>
              <w:t>85</w:t>
            </w:r>
          </w:p>
        </w:tc>
      </w:tr>
      <w:tr w:rsidR="00CA79F4">
        <w:tc>
          <w:tcPr>
            <w:tcW w:w="849" w:type="dxa"/>
          </w:tcPr>
          <w:p w:rsidR="00CA79F4" w:rsidRDefault="00CA79F4">
            <w:pPr>
              <w:pStyle w:val="Tabellentext"/>
              <w:rPr>
                <w:rFonts w:cs="Arial"/>
                <w:color w:val="000000"/>
                <w:sz w:val="24"/>
                <w:szCs w:val="24"/>
              </w:rPr>
            </w:pPr>
          </w:p>
          <w:p w:rsidR="00CA79F4" w:rsidRDefault="008F2BF9">
            <w:pPr>
              <w:pStyle w:val="Tabellentext"/>
              <w:rPr>
                <w:rFonts w:cs="Arial"/>
                <w:color w:val="000000"/>
                <w:sz w:val="24"/>
                <w:szCs w:val="24"/>
              </w:rPr>
            </w:pPr>
            <w:r>
              <w:rPr>
                <w:rFonts w:cs="Arial"/>
                <w:color w:val="000000"/>
                <w:sz w:val="24"/>
                <w:szCs w:val="24"/>
              </w:rPr>
              <w:t>#2</w:t>
            </w:r>
          </w:p>
        </w:tc>
        <w:tc>
          <w:tcPr>
            <w:tcW w:w="6403" w:type="dxa"/>
          </w:tcPr>
          <w:p w:rsidR="00CA79F4" w:rsidRDefault="008F2BF9">
            <w:pPr>
              <w:pStyle w:val="Tabellentext"/>
              <w:rPr>
                <w:rFonts w:cs="Arial"/>
                <w:sz w:val="24"/>
                <w:szCs w:val="24"/>
              </w:rPr>
            </w:pPr>
            <w:r>
              <w:rPr>
                <w:rFonts w:cs="Arial"/>
                <w:sz w:val="24"/>
                <w:szCs w:val="24"/>
              </w:rPr>
              <w:t xml:space="preserve">Sub-Function = [ </w:t>
            </w:r>
          </w:p>
          <w:p w:rsidR="00CA79F4" w:rsidRDefault="008F2BF9">
            <w:pPr>
              <w:pStyle w:val="Tabellentext"/>
              <w:rPr>
                <w:rFonts w:cs="Arial"/>
                <w:color w:val="000000"/>
                <w:sz w:val="24"/>
                <w:szCs w:val="24"/>
              </w:rPr>
            </w:pPr>
            <w:r>
              <w:rPr>
                <w:rFonts w:cs="Arial"/>
                <w:sz w:val="24"/>
                <w:szCs w:val="24"/>
              </w:rPr>
              <w:t xml:space="preserve">                         </w:t>
            </w:r>
            <w:r>
              <w:rPr>
                <w:rFonts w:cs="Arial"/>
                <w:color w:val="000000"/>
                <w:sz w:val="24"/>
                <w:szCs w:val="24"/>
              </w:rPr>
              <w:t>DTCSettingType</w:t>
            </w:r>
            <w:r>
              <w:rPr>
                <w:rFonts w:cs="Arial" w:hint="eastAsia"/>
                <w:color w:val="000000"/>
                <w:sz w:val="24"/>
                <w:szCs w:val="24"/>
              </w:rPr>
              <w:t>]</w:t>
            </w:r>
          </w:p>
        </w:tc>
        <w:tc>
          <w:tcPr>
            <w:tcW w:w="680" w:type="dxa"/>
          </w:tcPr>
          <w:p w:rsidR="00CA79F4" w:rsidRDefault="00CA79F4">
            <w:pPr>
              <w:pStyle w:val="Tabellentext"/>
              <w:rPr>
                <w:rFonts w:cs="Arial"/>
                <w:color w:val="000000"/>
                <w:sz w:val="24"/>
                <w:szCs w:val="24"/>
              </w:rPr>
            </w:pPr>
          </w:p>
          <w:p w:rsidR="00CA79F4" w:rsidRDefault="008F2BF9">
            <w:pPr>
              <w:pStyle w:val="Tabellentext"/>
              <w:rPr>
                <w:rFonts w:cs="Arial"/>
                <w:color w:val="000000"/>
                <w:sz w:val="24"/>
                <w:szCs w:val="24"/>
              </w:rPr>
            </w:pPr>
            <w:r>
              <w:rPr>
                <w:rFonts w:cs="Arial"/>
                <w:color w:val="000000"/>
                <w:sz w:val="24"/>
                <w:szCs w:val="24"/>
              </w:rPr>
              <w:t>M</w:t>
            </w:r>
          </w:p>
        </w:tc>
        <w:tc>
          <w:tcPr>
            <w:tcW w:w="1426" w:type="dxa"/>
          </w:tcPr>
          <w:p w:rsidR="00CA79F4" w:rsidRDefault="00CA79F4">
            <w:pPr>
              <w:pStyle w:val="Tabellentext"/>
              <w:rPr>
                <w:rFonts w:cs="Arial"/>
                <w:color w:val="000000"/>
                <w:sz w:val="24"/>
                <w:szCs w:val="24"/>
              </w:rPr>
            </w:pPr>
          </w:p>
          <w:p w:rsidR="00CA79F4" w:rsidRDefault="008F2BF9">
            <w:pPr>
              <w:pStyle w:val="Tabellentext"/>
              <w:rPr>
                <w:rFonts w:cs="Arial"/>
                <w:color w:val="000000"/>
                <w:sz w:val="24"/>
                <w:szCs w:val="24"/>
              </w:rPr>
            </w:pPr>
            <w:r>
              <w:rPr>
                <w:rFonts w:cs="Arial"/>
                <w:color w:val="000000"/>
                <w:sz w:val="24"/>
                <w:szCs w:val="24"/>
              </w:rPr>
              <w:t>00-7F</w:t>
            </w:r>
          </w:p>
        </w:tc>
      </w:tr>
    </w:tbl>
    <w:p w:rsidR="00CA79F4" w:rsidRDefault="00CA79F4">
      <w:pPr>
        <w:rPr>
          <w:rFonts w:ascii="Arial" w:hAnsi="Arial" w:cs="Arial"/>
          <w:sz w:val="24"/>
        </w:rPr>
      </w:pPr>
    </w:p>
    <w:p w:rsidR="00CA79F4" w:rsidRDefault="008F2BF9">
      <w:pPr>
        <w:rPr>
          <w:rFonts w:ascii="Arial" w:hAnsi="Arial" w:cs="Arial"/>
          <w:sz w:val="24"/>
        </w:rPr>
      </w:pPr>
      <w:r>
        <w:rPr>
          <w:rFonts w:ascii="Arial" w:hAnsi="Arial" w:cs="Arial"/>
          <w:sz w:val="24"/>
        </w:rPr>
        <w:t>肯定响应</w:t>
      </w:r>
    </w:p>
    <w:tbl>
      <w:tblPr>
        <w:tblW w:w="9358" w:type="dxa"/>
        <w:tblInd w:w="5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50" w:type="dxa"/>
          <w:right w:w="50" w:type="dxa"/>
        </w:tblCellMar>
        <w:tblLook w:val="04A0" w:firstRow="1" w:lastRow="0" w:firstColumn="1" w:lastColumn="0" w:noHBand="0" w:noVBand="1"/>
      </w:tblPr>
      <w:tblGrid>
        <w:gridCol w:w="849"/>
        <w:gridCol w:w="6403"/>
        <w:gridCol w:w="680"/>
        <w:gridCol w:w="1426"/>
      </w:tblGrid>
      <w:tr w:rsidR="00CA79F4">
        <w:trPr>
          <w:tblHeader/>
        </w:trPr>
        <w:tc>
          <w:tcPr>
            <w:tcW w:w="849" w:type="dxa"/>
            <w:shd w:val="clear" w:color="auto" w:fill="D9D9D9"/>
            <w:vAlign w:val="center"/>
          </w:tcPr>
          <w:p w:rsidR="00CA79F4" w:rsidRDefault="008F2BF9">
            <w:pPr>
              <w:pStyle w:val="FormatvorlageTableFirstRow"/>
              <w:jc w:val="both"/>
              <w:rPr>
                <w:rFonts w:eastAsia="宋体" w:cs="Arial"/>
                <w:sz w:val="24"/>
                <w:szCs w:val="24"/>
                <w:lang w:eastAsia="zh-CN"/>
              </w:rPr>
            </w:pPr>
            <w:r>
              <w:rPr>
                <w:rFonts w:eastAsia="宋体" w:cs="Arial"/>
                <w:sz w:val="24"/>
                <w:szCs w:val="24"/>
                <w:lang w:eastAsia="zh-CN"/>
              </w:rPr>
              <w:t>字节</w:t>
            </w:r>
          </w:p>
        </w:tc>
        <w:tc>
          <w:tcPr>
            <w:tcW w:w="6403" w:type="dxa"/>
            <w:shd w:val="clear" w:color="auto" w:fill="D9D9D9"/>
            <w:vAlign w:val="center"/>
          </w:tcPr>
          <w:p w:rsidR="00CA79F4" w:rsidRDefault="008F2BF9">
            <w:pPr>
              <w:pStyle w:val="FormatvorlageTableFirstRow"/>
              <w:jc w:val="both"/>
              <w:rPr>
                <w:rFonts w:eastAsia="宋体" w:cs="Arial"/>
                <w:sz w:val="24"/>
                <w:szCs w:val="24"/>
                <w:lang w:eastAsia="zh-CN"/>
              </w:rPr>
            </w:pPr>
            <w:r>
              <w:rPr>
                <w:rFonts w:eastAsia="宋体" w:cs="Arial"/>
                <w:sz w:val="24"/>
                <w:szCs w:val="24"/>
                <w:lang w:eastAsia="zh-CN"/>
              </w:rPr>
              <w:t>参数名称</w:t>
            </w:r>
          </w:p>
        </w:tc>
        <w:tc>
          <w:tcPr>
            <w:tcW w:w="680" w:type="dxa"/>
            <w:shd w:val="clear" w:color="auto" w:fill="D9D9D9"/>
            <w:vAlign w:val="center"/>
          </w:tcPr>
          <w:p w:rsidR="00CA79F4" w:rsidRDefault="008F2BF9">
            <w:pPr>
              <w:pStyle w:val="FormatvorlageTableFirstRow"/>
              <w:jc w:val="both"/>
              <w:rPr>
                <w:rFonts w:eastAsia="宋体" w:cs="Arial"/>
                <w:sz w:val="24"/>
                <w:szCs w:val="24"/>
              </w:rPr>
            </w:pPr>
            <w:r>
              <w:rPr>
                <w:rFonts w:eastAsia="宋体" w:cs="Arial"/>
                <w:sz w:val="24"/>
                <w:szCs w:val="24"/>
              </w:rPr>
              <w:t>Cvt</w:t>
            </w:r>
          </w:p>
        </w:tc>
        <w:tc>
          <w:tcPr>
            <w:tcW w:w="1426" w:type="dxa"/>
            <w:shd w:val="clear" w:color="auto" w:fill="D9D9D9"/>
            <w:vAlign w:val="center"/>
          </w:tcPr>
          <w:p w:rsidR="00CA79F4" w:rsidRDefault="008F2BF9">
            <w:pPr>
              <w:pStyle w:val="FormatvorlageTableFirstRow"/>
              <w:jc w:val="both"/>
              <w:rPr>
                <w:rFonts w:eastAsia="宋体" w:cs="Arial"/>
                <w:sz w:val="24"/>
                <w:szCs w:val="24"/>
              </w:rPr>
            </w:pPr>
            <w:r>
              <w:rPr>
                <w:rFonts w:eastAsia="宋体" w:cs="Arial"/>
                <w:sz w:val="24"/>
                <w:szCs w:val="24"/>
                <w:lang w:eastAsia="zh-CN"/>
              </w:rPr>
              <w:t>数值</w:t>
            </w:r>
            <w:r>
              <w:rPr>
                <w:rFonts w:eastAsia="宋体" w:cs="Arial"/>
                <w:sz w:val="24"/>
                <w:szCs w:val="24"/>
              </w:rPr>
              <w:t>(hex)</w:t>
            </w:r>
          </w:p>
        </w:tc>
      </w:tr>
      <w:tr w:rsidR="00CA79F4">
        <w:tc>
          <w:tcPr>
            <w:tcW w:w="849" w:type="dxa"/>
          </w:tcPr>
          <w:p w:rsidR="00CA79F4" w:rsidRDefault="008F2BF9">
            <w:pPr>
              <w:pStyle w:val="Tabellentext"/>
              <w:rPr>
                <w:rFonts w:cs="Arial"/>
                <w:sz w:val="24"/>
                <w:szCs w:val="24"/>
              </w:rPr>
            </w:pPr>
            <w:r>
              <w:rPr>
                <w:rFonts w:cs="Arial"/>
                <w:sz w:val="24"/>
                <w:szCs w:val="24"/>
              </w:rPr>
              <w:t>#1</w:t>
            </w:r>
          </w:p>
        </w:tc>
        <w:tc>
          <w:tcPr>
            <w:tcW w:w="6403" w:type="dxa"/>
          </w:tcPr>
          <w:p w:rsidR="00CA79F4" w:rsidRDefault="008F2BF9">
            <w:pPr>
              <w:pStyle w:val="Tabellentext"/>
              <w:rPr>
                <w:rFonts w:cs="Arial"/>
                <w:sz w:val="24"/>
                <w:szCs w:val="24"/>
              </w:rPr>
            </w:pPr>
            <w:r>
              <w:rPr>
                <w:rFonts w:cs="Arial"/>
                <w:sz w:val="24"/>
                <w:szCs w:val="24"/>
              </w:rPr>
              <w:t>PositiveResponseServiceIdentifier</w:t>
            </w:r>
          </w:p>
        </w:tc>
        <w:tc>
          <w:tcPr>
            <w:tcW w:w="680" w:type="dxa"/>
          </w:tcPr>
          <w:p w:rsidR="00CA79F4" w:rsidRDefault="008F2BF9">
            <w:pPr>
              <w:pStyle w:val="Tabellentext"/>
              <w:rPr>
                <w:rFonts w:cs="Arial"/>
                <w:sz w:val="24"/>
                <w:szCs w:val="24"/>
              </w:rPr>
            </w:pPr>
            <w:r>
              <w:rPr>
                <w:rFonts w:cs="Arial"/>
                <w:sz w:val="24"/>
                <w:szCs w:val="24"/>
              </w:rPr>
              <w:t>M</w:t>
            </w:r>
          </w:p>
        </w:tc>
        <w:tc>
          <w:tcPr>
            <w:tcW w:w="1426" w:type="dxa"/>
          </w:tcPr>
          <w:p w:rsidR="00CA79F4" w:rsidRDefault="008F2BF9">
            <w:pPr>
              <w:pStyle w:val="Tabellentext"/>
              <w:rPr>
                <w:rFonts w:cs="Arial"/>
                <w:sz w:val="24"/>
                <w:szCs w:val="24"/>
              </w:rPr>
            </w:pPr>
            <w:r>
              <w:rPr>
                <w:rFonts w:cs="Arial"/>
                <w:sz w:val="24"/>
                <w:szCs w:val="24"/>
              </w:rPr>
              <w:t>C5</w:t>
            </w:r>
          </w:p>
        </w:tc>
      </w:tr>
      <w:tr w:rsidR="00CA79F4">
        <w:tc>
          <w:tcPr>
            <w:tcW w:w="849" w:type="dxa"/>
          </w:tcPr>
          <w:p w:rsidR="00CA79F4" w:rsidRDefault="00CA79F4">
            <w:pPr>
              <w:pStyle w:val="Tabellentext"/>
              <w:rPr>
                <w:rFonts w:cs="Arial"/>
                <w:color w:val="000000"/>
                <w:sz w:val="24"/>
                <w:szCs w:val="24"/>
              </w:rPr>
            </w:pPr>
          </w:p>
          <w:p w:rsidR="00CA79F4" w:rsidRDefault="008F2BF9">
            <w:pPr>
              <w:pStyle w:val="Tabellentext"/>
              <w:rPr>
                <w:rFonts w:cs="Arial"/>
                <w:color w:val="000000"/>
                <w:sz w:val="24"/>
                <w:szCs w:val="24"/>
              </w:rPr>
            </w:pPr>
            <w:r>
              <w:rPr>
                <w:rFonts w:cs="Arial"/>
                <w:color w:val="000000"/>
                <w:sz w:val="24"/>
                <w:szCs w:val="24"/>
              </w:rPr>
              <w:t>#2</w:t>
            </w:r>
          </w:p>
        </w:tc>
        <w:tc>
          <w:tcPr>
            <w:tcW w:w="6403" w:type="dxa"/>
          </w:tcPr>
          <w:p w:rsidR="00CA79F4" w:rsidRDefault="008F2BF9">
            <w:pPr>
              <w:pStyle w:val="Tabellentext"/>
              <w:rPr>
                <w:rFonts w:cs="Arial"/>
                <w:sz w:val="24"/>
                <w:szCs w:val="24"/>
              </w:rPr>
            </w:pPr>
            <w:r>
              <w:rPr>
                <w:rFonts w:cs="Arial"/>
                <w:sz w:val="24"/>
                <w:szCs w:val="24"/>
              </w:rPr>
              <w:t xml:space="preserve">Sub-Function = [ </w:t>
            </w:r>
          </w:p>
          <w:p w:rsidR="00CA79F4" w:rsidRDefault="008F2BF9">
            <w:pPr>
              <w:pStyle w:val="Tabellentext"/>
              <w:rPr>
                <w:rFonts w:cs="Arial"/>
                <w:color w:val="000000"/>
                <w:sz w:val="24"/>
                <w:szCs w:val="24"/>
              </w:rPr>
            </w:pPr>
            <w:r>
              <w:rPr>
                <w:rFonts w:cs="Arial"/>
                <w:sz w:val="24"/>
                <w:szCs w:val="24"/>
              </w:rPr>
              <w:t xml:space="preserve">                         </w:t>
            </w:r>
            <w:r>
              <w:rPr>
                <w:rFonts w:cs="Arial"/>
                <w:color w:val="000000"/>
                <w:sz w:val="24"/>
                <w:szCs w:val="24"/>
              </w:rPr>
              <w:t>DTCSettingType</w:t>
            </w:r>
            <w:r>
              <w:rPr>
                <w:rFonts w:cs="Arial" w:hint="eastAsia"/>
                <w:color w:val="000000"/>
                <w:sz w:val="24"/>
                <w:szCs w:val="24"/>
              </w:rPr>
              <w:t>]</w:t>
            </w:r>
          </w:p>
        </w:tc>
        <w:tc>
          <w:tcPr>
            <w:tcW w:w="680" w:type="dxa"/>
          </w:tcPr>
          <w:p w:rsidR="00CA79F4" w:rsidRDefault="00CA79F4">
            <w:pPr>
              <w:pStyle w:val="Tabellentext"/>
              <w:rPr>
                <w:rFonts w:cs="Arial"/>
                <w:color w:val="000000"/>
                <w:sz w:val="24"/>
                <w:szCs w:val="24"/>
              </w:rPr>
            </w:pPr>
          </w:p>
          <w:p w:rsidR="00CA79F4" w:rsidRDefault="008F2BF9">
            <w:pPr>
              <w:pStyle w:val="Tabellentext"/>
              <w:rPr>
                <w:rFonts w:cs="Arial"/>
                <w:color w:val="000000"/>
                <w:sz w:val="24"/>
                <w:szCs w:val="24"/>
              </w:rPr>
            </w:pPr>
            <w:r>
              <w:rPr>
                <w:rFonts w:cs="Arial"/>
                <w:color w:val="000000"/>
                <w:sz w:val="24"/>
                <w:szCs w:val="24"/>
              </w:rPr>
              <w:t>M</w:t>
            </w:r>
          </w:p>
        </w:tc>
        <w:tc>
          <w:tcPr>
            <w:tcW w:w="1426" w:type="dxa"/>
          </w:tcPr>
          <w:p w:rsidR="00CA79F4" w:rsidRDefault="00CA79F4">
            <w:pPr>
              <w:pStyle w:val="Tabellentext"/>
              <w:rPr>
                <w:rFonts w:cs="Arial"/>
                <w:color w:val="000000"/>
                <w:sz w:val="24"/>
                <w:szCs w:val="24"/>
              </w:rPr>
            </w:pPr>
          </w:p>
          <w:p w:rsidR="00CA79F4" w:rsidRDefault="008F2BF9">
            <w:pPr>
              <w:pStyle w:val="Tabellentext"/>
              <w:rPr>
                <w:rFonts w:cs="Arial"/>
                <w:color w:val="000000"/>
                <w:sz w:val="24"/>
                <w:szCs w:val="24"/>
              </w:rPr>
            </w:pPr>
            <w:r>
              <w:rPr>
                <w:rFonts w:cs="Arial"/>
                <w:color w:val="000000"/>
                <w:sz w:val="24"/>
                <w:szCs w:val="24"/>
              </w:rPr>
              <w:t>00-7F</w:t>
            </w:r>
          </w:p>
        </w:tc>
      </w:tr>
    </w:tbl>
    <w:p w:rsidR="00CA79F4" w:rsidRDefault="00CA79F4">
      <w:pPr>
        <w:rPr>
          <w:rFonts w:ascii="Arial" w:hAnsi="Arial" w:cs="Arial"/>
          <w:sz w:val="24"/>
        </w:rPr>
      </w:pPr>
    </w:p>
    <w:p w:rsidR="00CA79F4" w:rsidRDefault="008F2BF9">
      <w:pPr>
        <w:rPr>
          <w:rFonts w:ascii="Arial" w:hAnsi="Arial" w:cs="Arial"/>
          <w:sz w:val="24"/>
        </w:rPr>
      </w:pPr>
      <w:r>
        <w:rPr>
          <w:rFonts w:ascii="Arial" w:hAnsi="Arial" w:cs="Arial"/>
          <w:sz w:val="24"/>
        </w:rPr>
        <w:t>否定响应</w:t>
      </w:r>
    </w:p>
    <w:tbl>
      <w:tblPr>
        <w:tblW w:w="9358" w:type="dxa"/>
        <w:tblInd w:w="5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50" w:type="dxa"/>
          <w:right w:w="50" w:type="dxa"/>
        </w:tblCellMar>
        <w:tblLook w:val="04A0" w:firstRow="1" w:lastRow="0" w:firstColumn="1" w:lastColumn="0" w:noHBand="0" w:noVBand="1"/>
      </w:tblPr>
      <w:tblGrid>
        <w:gridCol w:w="849"/>
        <w:gridCol w:w="6403"/>
        <w:gridCol w:w="680"/>
        <w:gridCol w:w="1426"/>
      </w:tblGrid>
      <w:tr w:rsidR="00CA79F4">
        <w:trPr>
          <w:tblHeader/>
        </w:trPr>
        <w:tc>
          <w:tcPr>
            <w:tcW w:w="849" w:type="dxa"/>
            <w:shd w:val="clear" w:color="auto" w:fill="D9D9D9"/>
            <w:vAlign w:val="center"/>
          </w:tcPr>
          <w:p w:rsidR="00CA79F4" w:rsidRDefault="008F2BF9">
            <w:pPr>
              <w:pStyle w:val="FormatvorlageTableFirstRow"/>
              <w:jc w:val="both"/>
              <w:rPr>
                <w:rFonts w:eastAsia="宋体" w:cs="Arial"/>
                <w:sz w:val="24"/>
                <w:szCs w:val="24"/>
                <w:lang w:eastAsia="zh-CN"/>
              </w:rPr>
            </w:pPr>
            <w:r>
              <w:rPr>
                <w:rFonts w:eastAsia="宋体" w:cs="Arial"/>
                <w:sz w:val="24"/>
                <w:szCs w:val="24"/>
                <w:lang w:eastAsia="zh-CN"/>
              </w:rPr>
              <w:t>字节</w:t>
            </w:r>
          </w:p>
        </w:tc>
        <w:tc>
          <w:tcPr>
            <w:tcW w:w="6403" w:type="dxa"/>
            <w:shd w:val="clear" w:color="auto" w:fill="D9D9D9"/>
            <w:vAlign w:val="center"/>
          </w:tcPr>
          <w:p w:rsidR="00CA79F4" w:rsidRDefault="008F2BF9">
            <w:pPr>
              <w:pStyle w:val="FormatvorlageTableFirstRow"/>
              <w:jc w:val="both"/>
              <w:rPr>
                <w:rFonts w:eastAsia="宋体" w:cs="Arial"/>
                <w:sz w:val="24"/>
                <w:szCs w:val="24"/>
                <w:lang w:eastAsia="zh-CN"/>
              </w:rPr>
            </w:pPr>
            <w:r>
              <w:rPr>
                <w:rFonts w:eastAsia="宋体" w:cs="Arial"/>
                <w:sz w:val="24"/>
                <w:szCs w:val="24"/>
                <w:lang w:eastAsia="zh-CN"/>
              </w:rPr>
              <w:t>参数名称</w:t>
            </w:r>
          </w:p>
        </w:tc>
        <w:tc>
          <w:tcPr>
            <w:tcW w:w="680" w:type="dxa"/>
            <w:shd w:val="clear" w:color="auto" w:fill="D9D9D9"/>
            <w:vAlign w:val="center"/>
          </w:tcPr>
          <w:p w:rsidR="00CA79F4" w:rsidRDefault="008F2BF9">
            <w:pPr>
              <w:pStyle w:val="FormatvorlageTableFirstRow"/>
              <w:jc w:val="both"/>
              <w:rPr>
                <w:rFonts w:eastAsia="宋体" w:cs="Arial"/>
                <w:sz w:val="24"/>
                <w:szCs w:val="24"/>
              </w:rPr>
            </w:pPr>
            <w:r>
              <w:rPr>
                <w:rFonts w:eastAsia="宋体" w:cs="Arial"/>
                <w:sz w:val="24"/>
                <w:szCs w:val="24"/>
              </w:rPr>
              <w:t>Cvt</w:t>
            </w:r>
          </w:p>
        </w:tc>
        <w:tc>
          <w:tcPr>
            <w:tcW w:w="1426" w:type="dxa"/>
            <w:shd w:val="clear" w:color="auto" w:fill="D9D9D9"/>
            <w:vAlign w:val="center"/>
          </w:tcPr>
          <w:p w:rsidR="00CA79F4" w:rsidRDefault="008F2BF9">
            <w:pPr>
              <w:pStyle w:val="FormatvorlageTableFirstRow"/>
              <w:jc w:val="both"/>
              <w:rPr>
                <w:rFonts w:eastAsia="宋体" w:cs="Arial"/>
                <w:sz w:val="24"/>
                <w:szCs w:val="24"/>
              </w:rPr>
            </w:pPr>
            <w:r>
              <w:rPr>
                <w:rFonts w:eastAsia="宋体" w:cs="Arial"/>
                <w:sz w:val="24"/>
                <w:szCs w:val="24"/>
                <w:lang w:eastAsia="zh-CN"/>
              </w:rPr>
              <w:t>数值</w:t>
            </w:r>
            <w:r>
              <w:rPr>
                <w:rFonts w:eastAsia="宋体" w:cs="Arial"/>
                <w:sz w:val="24"/>
                <w:szCs w:val="24"/>
              </w:rPr>
              <w:t>(hex)</w:t>
            </w:r>
          </w:p>
        </w:tc>
      </w:tr>
      <w:tr w:rsidR="00CA79F4">
        <w:tc>
          <w:tcPr>
            <w:tcW w:w="849" w:type="dxa"/>
          </w:tcPr>
          <w:p w:rsidR="00CA79F4" w:rsidRDefault="008F2BF9">
            <w:pPr>
              <w:pStyle w:val="Tabellentext"/>
              <w:rPr>
                <w:rFonts w:cs="Arial"/>
                <w:sz w:val="24"/>
                <w:szCs w:val="24"/>
              </w:rPr>
            </w:pPr>
            <w:r>
              <w:rPr>
                <w:rFonts w:cs="Arial"/>
                <w:sz w:val="24"/>
                <w:szCs w:val="24"/>
              </w:rPr>
              <w:t>#1</w:t>
            </w:r>
          </w:p>
        </w:tc>
        <w:tc>
          <w:tcPr>
            <w:tcW w:w="6403" w:type="dxa"/>
          </w:tcPr>
          <w:p w:rsidR="00CA79F4" w:rsidRDefault="008F2BF9">
            <w:pPr>
              <w:pStyle w:val="Tabellentext"/>
              <w:rPr>
                <w:rFonts w:cs="Arial"/>
                <w:sz w:val="24"/>
                <w:szCs w:val="24"/>
              </w:rPr>
            </w:pPr>
            <w:r>
              <w:rPr>
                <w:rFonts w:cs="Arial"/>
                <w:sz w:val="24"/>
                <w:szCs w:val="24"/>
              </w:rPr>
              <w:t>NegativeResponseServiceIdentifier</w:t>
            </w:r>
          </w:p>
        </w:tc>
        <w:tc>
          <w:tcPr>
            <w:tcW w:w="680" w:type="dxa"/>
          </w:tcPr>
          <w:p w:rsidR="00CA79F4" w:rsidRDefault="008F2BF9">
            <w:pPr>
              <w:pStyle w:val="Tabellentext"/>
              <w:rPr>
                <w:rFonts w:cs="Arial"/>
                <w:sz w:val="24"/>
                <w:szCs w:val="24"/>
              </w:rPr>
            </w:pPr>
            <w:r>
              <w:rPr>
                <w:rFonts w:cs="Arial"/>
                <w:sz w:val="24"/>
                <w:szCs w:val="24"/>
              </w:rPr>
              <w:t>M</w:t>
            </w:r>
          </w:p>
        </w:tc>
        <w:tc>
          <w:tcPr>
            <w:tcW w:w="1426" w:type="dxa"/>
          </w:tcPr>
          <w:p w:rsidR="00CA79F4" w:rsidRDefault="008F2BF9">
            <w:pPr>
              <w:pStyle w:val="Tabellentext"/>
              <w:rPr>
                <w:rFonts w:cs="Arial"/>
                <w:sz w:val="24"/>
                <w:szCs w:val="24"/>
              </w:rPr>
            </w:pPr>
            <w:r>
              <w:rPr>
                <w:rFonts w:cs="Arial"/>
                <w:sz w:val="24"/>
                <w:szCs w:val="24"/>
              </w:rPr>
              <w:t>7F</w:t>
            </w:r>
          </w:p>
        </w:tc>
      </w:tr>
      <w:tr w:rsidR="00CA79F4">
        <w:tc>
          <w:tcPr>
            <w:tcW w:w="849" w:type="dxa"/>
          </w:tcPr>
          <w:p w:rsidR="00CA79F4" w:rsidRDefault="008F2BF9">
            <w:pPr>
              <w:pStyle w:val="Tabellentext"/>
              <w:rPr>
                <w:rFonts w:cs="Arial"/>
                <w:sz w:val="24"/>
                <w:szCs w:val="24"/>
              </w:rPr>
            </w:pPr>
            <w:r>
              <w:rPr>
                <w:rFonts w:cs="Arial"/>
                <w:sz w:val="24"/>
                <w:szCs w:val="24"/>
              </w:rPr>
              <w:t>#2</w:t>
            </w:r>
          </w:p>
        </w:tc>
        <w:tc>
          <w:tcPr>
            <w:tcW w:w="6403" w:type="dxa"/>
          </w:tcPr>
          <w:p w:rsidR="00CA79F4" w:rsidRDefault="008F2BF9">
            <w:pPr>
              <w:pStyle w:val="Tabellentext"/>
              <w:rPr>
                <w:rFonts w:cs="Arial"/>
                <w:sz w:val="24"/>
                <w:szCs w:val="24"/>
              </w:rPr>
            </w:pPr>
            <w:r>
              <w:rPr>
                <w:rFonts w:cs="Arial"/>
                <w:sz w:val="24"/>
                <w:szCs w:val="24"/>
              </w:rPr>
              <w:t>OriginalRequestServiceIdentifier</w:t>
            </w:r>
          </w:p>
        </w:tc>
        <w:tc>
          <w:tcPr>
            <w:tcW w:w="680" w:type="dxa"/>
          </w:tcPr>
          <w:p w:rsidR="00CA79F4" w:rsidRDefault="008F2BF9">
            <w:pPr>
              <w:pStyle w:val="Tabellentext"/>
              <w:rPr>
                <w:rFonts w:cs="Arial"/>
                <w:sz w:val="24"/>
                <w:szCs w:val="24"/>
              </w:rPr>
            </w:pPr>
            <w:r>
              <w:rPr>
                <w:rFonts w:cs="Arial"/>
                <w:sz w:val="24"/>
                <w:szCs w:val="24"/>
              </w:rPr>
              <w:t>M</w:t>
            </w:r>
          </w:p>
        </w:tc>
        <w:tc>
          <w:tcPr>
            <w:tcW w:w="1426" w:type="dxa"/>
          </w:tcPr>
          <w:p w:rsidR="00CA79F4" w:rsidRDefault="008F2BF9">
            <w:pPr>
              <w:pStyle w:val="Tabellentext"/>
              <w:rPr>
                <w:rFonts w:cs="Arial"/>
                <w:sz w:val="24"/>
                <w:szCs w:val="24"/>
              </w:rPr>
            </w:pPr>
            <w:r>
              <w:rPr>
                <w:rFonts w:cs="Arial"/>
                <w:sz w:val="24"/>
                <w:szCs w:val="24"/>
              </w:rPr>
              <w:t>85</w:t>
            </w:r>
          </w:p>
        </w:tc>
      </w:tr>
      <w:tr w:rsidR="00CA79F4">
        <w:tc>
          <w:tcPr>
            <w:tcW w:w="849" w:type="dxa"/>
          </w:tcPr>
          <w:p w:rsidR="00CA79F4" w:rsidRDefault="008F2BF9">
            <w:pPr>
              <w:pStyle w:val="Tabellentext"/>
              <w:rPr>
                <w:rFonts w:cs="Arial"/>
                <w:sz w:val="24"/>
                <w:szCs w:val="24"/>
              </w:rPr>
            </w:pPr>
            <w:r>
              <w:rPr>
                <w:rFonts w:cs="Arial"/>
                <w:sz w:val="24"/>
                <w:szCs w:val="24"/>
              </w:rPr>
              <w:t>#3</w:t>
            </w:r>
          </w:p>
        </w:tc>
        <w:tc>
          <w:tcPr>
            <w:tcW w:w="6403" w:type="dxa"/>
          </w:tcPr>
          <w:p w:rsidR="00CA79F4" w:rsidRDefault="008F2BF9">
            <w:pPr>
              <w:pStyle w:val="Tabellentext"/>
              <w:rPr>
                <w:rFonts w:cs="Arial"/>
                <w:sz w:val="24"/>
                <w:szCs w:val="24"/>
              </w:rPr>
            </w:pPr>
            <w:r>
              <w:rPr>
                <w:rFonts w:cs="Arial"/>
                <w:sz w:val="24"/>
                <w:szCs w:val="24"/>
              </w:rPr>
              <w:t>NegativeResponseCode</w:t>
            </w:r>
          </w:p>
        </w:tc>
        <w:tc>
          <w:tcPr>
            <w:tcW w:w="680" w:type="dxa"/>
          </w:tcPr>
          <w:p w:rsidR="00CA79F4" w:rsidRDefault="008F2BF9">
            <w:pPr>
              <w:pStyle w:val="Tabellentext"/>
              <w:rPr>
                <w:rFonts w:cs="Arial"/>
                <w:sz w:val="24"/>
                <w:szCs w:val="24"/>
              </w:rPr>
            </w:pPr>
            <w:r>
              <w:rPr>
                <w:rFonts w:cs="Arial"/>
                <w:sz w:val="24"/>
                <w:szCs w:val="24"/>
              </w:rPr>
              <w:t>M</w:t>
            </w:r>
          </w:p>
        </w:tc>
        <w:tc>
          <w:tcPr>
            <w:tcW w:w="1426" w:type="dxa"/>
          </w:tcPr>
          <w:p w:rsidR="00CA79F4" w:rsidRDefault="008F2BF9">
            <w:pPr>
              <w:pStyle w:val="Tabellentext"/>
              <w:rPr>
                <w:rFonts w:cs="Arial"/>
                <w:sz w:val="24"/>
                <w:szCs w:val="24"/>
              </w:rPr>
            </w:pPr>
            <w:r>
              <w:rPr>
                <w:rFonts w:cs="Arial" w:hint="eastAsia"/>
                <w:sz w:val="24"/>
                <w:szCs w:val="24"/>
              </w:rPr>
              <w:t>（</w:t>
            </w:r>
            <w:r>
              <w:rPr>
                <w:rFonts w:cs="Arial"/>
                <w:sz w:val="24"/>
                <w:szCs w:val="24"/>
              </w:rPr>
              <w:t>如下</w:t>
            </w:r>
            <w:r>
              <w:rPr>
                <w:rFonts w:cs="Arial" w:hint="eastAsia"/>
                <w:sz w:val="24"/>
                <w:szCs w:val="24"/>
              </w:rPr>
              <w:t>）</w:t>
            </w:r>
          </w:p>
        </w:tc>
      </w:tr>
    </w:tbl>
    <w:p w:rsidR="00CA79F4" w:rsidRDefault="00CA79F4">
      <w:pPr>
        <w:rPr>
          <w:rFonts w:ascii="Arial" w:hAnsi="Arial" w:cs="Arial"/>
          <w:sz w:val="24"/>
        </w:rPr>
      </w:pPr>
    </w:p>
    <w:p w:rsidR="00CA79F4" w:rsidRDefault="008F2BF9">
      <w:pPr>
        <w:rPr>
          <w:rFonts w:ascii="Arial" w:hAnsi="Arial" w:cs="Arial"/>
          <w:sz w:val="24"/>
        </w:rPr>
      </w:pPr>
      <w:r>
        <w:rPr>
          <w:rFonts w:ascii="Arial" w:hAnsi="Arial" w:cs="Arial"/>
          <w:sz w:val="24"/>
        </w:rPr>
        <w:t>否定响应码</w:t>
      </w:r>
    </w:p>
    <w:tbl>
      <w:tblPr>
        <w:tblW w:w="9370" w:type="dxa"/>
        <w:tblInd w:w="5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50" w:type="dxa"/>
          <w:right w:w="50" w:type="dxa"/>
        </w:tblCellMar>
        <w:tblLook w:val="04A0" w:firstRow="1" w:lastRow="0" w:firstColumn="1" w:lastColumn="0" w:noHBand="0" w:noVBand="1"/>
      </w:tblPr>
      <w:tblGrid>
        <w:gridCol w:w="1200"/>
        <w:gridCol w:w="8170"/>
      </w:tblGrid>
      <w:tr w:rsidR="00CA79F4">
        <w:trPr>
          <w:tblHeader/>
        </w:trPr>
        <w:tc>
          <w:tcPr>
            <w:tcW w:w="1200" w:type="dxa"/>
            <w:shd w:val="clear" w:color="auto" w:fill="D9D9D9"/>
          </w:tcPr>
          <w:p w:rsidR="00CA79F4" w:rsidRDefault="008F2BF9">
            <w:pPr>
              <w:pStyle w:val="FormatvorlageTableFirstRow"/>
              <w:rPr>
                <w:rFonts w:eastAsia="宋体" w:cs="Arial"/>
                <w:sz w:val="24"/>
                <w:szCs w:val="24"/>
              </w:rPr>
            </w:pPr>
            <w:r>
              <w:rPr>
                <w:rFonts w:eastAsia="宋体" w:cs="Arial"/>
                <w:sz w:val="24"/>
                <w:szCs w:val="24"/>
              </w:rPr>
              <w:t>Hex</w:t>
            </w:r>
          </w:p>
        </w:tc>
        <w:tc>
          <w:tcPr>
            <w:tcW w:w="8170" w:type="dxa"/>
            <w:shd w:val="clear" w:color="auto" w:fill="D9D9D9"/>
          </w:tcPr>
          <w:p w:rsidR="00CA79F4" w:rsidRDefault="008F2BF9">
            <w:pPr>
              <w:pStyle w:val="FormatvorlageTableFirstRow"/>
              <w:rPr>
                <w:rFonts w:eastAsia="宋体" w:cs="Arial"/>
                <w:sz w:val="24"/>
                <w:szCs w:val="24"/>
              </w:rPr>
            </w:pPr>
            <w:r>
              <w:rPr>
                <w:rFonts w:eastAsia="宋体" w:cs="Arial"/>
                <w:sz w:val="24"/>
                <w:szCs w:val="24"/>
                <w:lang w:eastAsia="zh-CN"/>
              </w:rPr>
              <w:t>描述</w:t>
            </w:r>
          </w:p>
        </w:tc>
      </w:tr>
      <w:tr w:rsidR="00CA79F4">
        <w:tc>
          <w:tcPr>
            <w:tcW w:w="1200" w:type="dxa"/>
          </w:tcPr>
          <w:p w:rsidR="00CA79F4" w:rsidRDefault="008F2BF9">
            <w:pPr>
              <w:pStyle w:val="Tabellentext"/>
              <w:rPr>
                <w:rFonts w:cs="Arial"/>
                <w:sz w:val="24"/>
                <w:szCs w:val="24"/>
              </w:rPr>
            </w:pPr>
            <w:r>
              <w:rPr>
                <w:rFonts w:cs="Arial"/>
                <w:sz w:val="24"/>
                <w:szCs w:val="24"/>
              </w:rPr>
              <w:t>12</w:t>
            </w:r>
          </w:p>
        </w:tc>
        <w:tc>
          <w:tcPr>
            <w:tcW w:w="8170" w:type="dxa"/>
          </w:tcPr>
          <w:p w:rsidR="00CA79F4" w:rsidRDefault="008F2BF9">
            <w:pPr>
              <w:pStyle w:val="Tabellentext"/>
              <w:rPr>
                <w:rFonts w:cs="Arial"/>
                <w:b/>
                <w:sz w:val="24"/>
                <w:szCs w:val="24"/>
              </w:rPr>
            </w:pPr>
            <w:r>
              <w:rPr>
                <w:rFonts w:cs="Arial"/>
                <w:b/>
                <w:sz w:val="24"/>
                <w:szCs w:val="24"/>
              </w:rPr>
              <w:t>子功能不支持</w:t>
            </w:r>
          </w:p>
          <w:p w:rsidR="00CA79F4" w:rsidRDefault="008F2BF9">
            <w:pPr>
              <w:pStyle w:val="Tabellentext"/>
              <w:rPr>
                <w:rFonts w:cs="Arial"/>
                <w:sz w:val="24"/>
                <w:szCs w:val="24"/>
              </w:rPr>
            </w:pPr>
            <w:r>
              <w:rPr>
                <w:rFonts w:cs="Arial"/>
                <w:sz w:val="24"/>
                <w:szCs w:val="24"/>
              </w:rPr>
              <w:t>如果子功能参数不支持，发送此否定响应码。</w:t>
            </w:r>
          </w:p>
        </w:tc>
      </w:tr>
      <w:tr w:rsidR="00CA79F4">
        <w:tc>
          <w:tcPr>
            <w:tcW w:w="1200" w:type="dxa"/>
          </w:tcPr>
          <w:p w:rsidR="00CA79F4" w:rsidRDefault="008F2BF9">
            <w:pPr>
              <w:pStyle w:val="Tabellentext"/>
              <w:rPr>
                <w:rFonts w:cs="Arial"/>
                <w:sz w:val="24"/>
                <w:szCs w:val="24"/>
              </w:rPr>
            </w:pPr>
            <w:r>
              <w:rPr>
                <w:rFonts w:cs="Arial"/>
                <w:sz w:val="24"/>
                <w:szCs w:val="24"/>
              </w:rPr>
              <w:t>13</w:t>
            </w:r>
          </w:p>
        </w:tc>
        <w:tc>
          <w:tcPr>
            <w:tcW w:w="8170" w:type="dxa"/>
          </w:tcPr>
          <w:p w:rsidR="00CA79F4" w:rsidRDefault="008F2BF9">
            <w:pPr>
              <w:pStyle w:val="Tabellentext"/>
              <w:tabs>
                <w:tab w:val="left" w:pos="753"/>
              </w:tabs>
              <w:rPr>
                <w:rFonts w:cs="Arial"/>
                <w:b/>
                <w:sz w:val="24"/>
                <w:szCs w:val="24"/>
              </w:rPr>
            </w:pPr>
            <w:r>
              <w:rPr>
                <w:rFonts w:cs="Arial"/>
                <w:b/>
                <w:sz w:val="24"/>
                <w:szCs w:val="24"/>
              </w:rPr>
              <w:t>报文长度错误</w:t>
            </w:r>
          </w:p>
          <w:p w:rsidR="00CA79F4" w:rsidRDefault="008F2BF9">
            <w:pPr>
              <w:pStyle w:val="Tabellentext"/>
              <w:tabs>
                <w:tab w:val="left" w:pos="753"/>
              </w:tabs>
              <w:rPr>
                <w:rFonts w:cs="Arial"/>
                <w:sz w:val="24"/>
                <w:szCs w:val="24"/>
              </w:rPr>
            </w:pPr>
            <w:r>
              <w:rPr>
                <w:rFonts w:cs="Arial" w:hint="eastAsia"/>
                <w:sz w:val="24"/>
                <w:szCs w:val="24"/>
              </w:rPr>
              <w:t>如果</w:t>
            </w:r>
            <w:r>
              <w:rPr>
                <w:rFonts w:cs="Arial"/>
                <w:sz w:val="24"/>
                <w:szCs w:val="24"/>
              </w:rPr>
              <w:t>报文长度错误</w:t>
            </w:r>
            <w:r>
              <w:rPr>
                <w:rFonts w:cs="Arial" w:hint="eastAsia"/>
                <w:sz w:val="24"/>
                <w:szCs w:val="24"/>
              </w:rPr>
              <w:t>，发送此</w:t>
            </w:r>
            <w:r>
              <w:rPr>
                <w:rFonts w:cs="Arial"/>
                <w:sz w:val="24"/>
                <w:szCs w:val="24"/>
              </w:rPr>
              <w:t>否定响应码。</w:t>
            </w:r>
          </w:p>
        </w:tc>
      </w:tr>
      <w:tr w:rsidR="00CA79F4">
        <w:tc>
          <w:tcPr>
            <w:tcW w:w="1200" w:type="dxa"/>
          </w:tcPr>
          <w:p w:rsidR="00CA79F4" w:rsidRDefault="008F2BF9">
            <w:pPr>
              <w:pStyle w:val="Tabellentext"/>
              <w:rPr>
                <w:rFonts w:cs="Arial"/>
                <w:sz w:val="24"/>
                <w:szCs w:val="24"/>
              </w:rPr>
            </w:pPr>
            <w:r>
              <w:rPr>
                <w:rFonts w:cs="Arial"/>
                <w:sz w:val="24"/>
                <w:szCs w:val="24"/>
              </w:rPr>
              <w:t>22</w:t>
            </w:r>
          </w:p>
        </w:tc>
        <w:tc>
          <w:tcPr>
            <w:tcW w:w="8170" w:type="dxa"/>
          </w:tcPr>
          <w:p w:rsidR="00CA79F4" w:rsidRDefault="008F2BF9">
            <w:pPr>
              <w:pStyle w:val="Tabellentext"/>
              <w:rPr>
                <w:rFonts w:cs="Arial"/>
                <w:b/>
                <w:sz w:val="24"/>
                <w:szCs w:val="24"/>
              </w:rPr>
            </w:pPr>
            <w:r>
              <w:rPr>
                <w:rFonts w:cs="Arial"/>
                <w:b/>
                <w:sz w:val="24"/>
                <w:szCs w:val="24"/>
              </w:rPr>
              <w:t>条件不满足</w:t>
            </w:r>
          </w:p>
          <w:p w:rsidR="00CA79F4" w:rsidRDefault="008F2BF9">
            <w:pPr>
              <w:pStyle w:val="Tabellentext"/>
              <w:rPr>
                <w:rFonts w:cs="Arial"/>
                <w:sz w:val="24"/>
                <w:szCs w:val="24"/>
              </w:rPr>
            </w:pPr>
            <w:r>
              <w:rPr>
                <w:rFonts w:cs="Arial"/>
                <w:sz w:val="24"/>
                <w:szCs w:val="24"/>
              </w:rPr>
              <w:t>如果</w:t>
            </w:r>
            <w:r>
              <w:rPr>
                <w:rFonts w:cs="Arial"/>
                <w:sz w:val="24"/>
                <w:szCs w:val="24"/>
              </w:rPr>
              <w:t>ECU</w:t>
            </w:r>
            <w:r>
              <w:rPr>
                <w:rFonts w:cs="Arial"/>
                <w:sz w:val="24"/>
                <w:szCs w:val="24"/>
              </w:rPr>
              <w:t>处于关键运行模式所以不能执行被请求的故障码控制功能</w:t>
            </w:r>
            <w:r>
              <w:rPr>
                <w:rFonts w:cs="Arial" w:hint="eastAsia"/>
                <w:sz w:val="24"/>
                <w:szCs w:val="24"/>
              </w:rPr>
              <w:t>，</w:t>
            </w:r>
            <w:r>
              <w:rPr>
                <w:rFonts w:cs="Arial"/>
                <w:sz w:val="24"/>
                <w:szCs w:val="24"/>
              </w:rPr>
              <w:t>发送此否定响应码。</w:t>
            </w:r>
          </w:p>
        </w:tc>
      </w:tr>
    </w:tbl>
    <w:p w:rsidR="00CA79F4" w:rsidRDefault="00CA79F4">
      <w:pPr>
        <w:pStyle w:val="Tabellentext"/>
        <w:rPr>
          <w:rFonts w:cs="Arial"/>
          <w:sz w:val="24"/>
          <w:szCs w:val="24"/>
        </w:rPr>
      </w:pPr>
    </w:p>
    <w:p w:rsidR="00CA79F4" w:rsidRDefault="008F2BF9">
      <w:pPr>
        <w:pStyle w:val="HR3"/>
        <w:rPr>
          <w:rFonts w:cs="Arial"/>
        </w:rPr>
      </w:pPr>
      <w:bookmarkStart w:id="467" w:name="_Toc327131903"/>
      <w:bookmarkStart w:id="468" w:name="_Toc8910759"/>
      <w:r>
        <w:rPr>
          <w:rFonts w:cs="Arial"/>
        </w:rPr>
        <w:t>参数定义</w:t>
      </w:r>
      <w:bookmarkEnd w:id="467"/>
      <w:bookmarkEnd w:id="468"/>
    </w:p>
    <w:p w:rsidR="00CA79F4" w:rsidRDefault="008F2BF9">
      <w:pPr>
        <w:pStyle w:val="HRa"/>
        <w:spacing w:beforeLines="60" w:before="187" w:afterLines="30" w:after="93" w:line="240" w:lineRule="auto"/>
        <w:ind w:firstLineChars="0" w:firstLine="0"/>
        <w:rPr>
          <w:rFonts w:ascii="Arial" w:hAnsi="Arial" w:cs="Arial"/>
        </w:rPr>
      </w:pPr>
      <w:r>
        <w:rPr>
          <w:rFonts w:ascii="Arial" w:hAnsi="Arial" w:cs="Arial"/>
        </w:rPr>
        <w:t>D</w:t>
      </w:r>
      <w:r>
        <w:rPr>
          <w:rFonts w:ascii="Arial" w:hAnsi="Arial" w:cs="Arial" w:hint="eastAsia"/>
        </w:rPr>
        <w:t>TC</w:t>
      </w:r>
      <w:r>
        <w:rPr>
          <w:rFonts w:ascii="Arial" w:hAnsi="Arial" w:cs="Arial"/>
        </w:rPr>
        <w:t>SettingType</w:t>
      </w:r>
      <w:r>
        <w:rPr>
          <w:rFonts w:ascii="Arial" w:hAnsi="Arial" w:cs="Arial"/>
        </w:rPr>
        <w:t>定义如下：</w:t>
      </w:r>
    </w:p>
    <w:tbl>
      <w:tblPr>
        <w:tblW w:w="9478" w:type="dxa"/>
        <w:tblInd w:w="-5"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548"/>
        <w:gridCol w:w="7930"/>
      </w:tblGrid>
      <w:tr w:rsidR="00CA79F4">
        <w:tc>
          <w:tcPr>
            <w:tcW w:w="1548" w:type="dxa"/>
            <w:shd w:val="clear" w:color="auto" w:fill="D9D9D9"/>
          </w:tcPr>
          <w:p w:rsidR="00CA79F4" w:rsidRDefault="008F2BF9">
            <w:pPr>
              <w:pStyle w:val="FormatvorlageTableFirstRow"/>
              <w:rPr>
                <w:rFonts w:eastAsia="宋体" w:cs="Arial"/>
                <w:sz w:val="24"/>
                <w:szCs w:val="24"/>
              </w:rPr>
            </w:pPr>
            <w:r>
              <w:rPr>
                <w:rFonts w:eastAsia="宋体" w:cs="Arial"/>
                <w:color w:val="000000"/>
                <w:sz w:val="24"/>
                <w:szCs w:val="24"/>
              </w:rPr>
              <w:t>Hex (bit6-0)</w:t>
            </w:r>
          </w:p>
        </w:tc>
        <w:tc>
          <w:tcPr>
            <w:tcW w:w="7930" w:type="dxa"/>
            <w:shd w:val="clear" w:color="auto" w:fill="D9D9D9"/>
          </w:tcPr>
          <w:p w:rsidR="00CA79F4" w:rsidRDefault="008F2BF9">
            <w:pPr>
              <w:pStyle w:val="FormatvorlageTableFirstRow"/>
              <w:rPr>
                <w:rFonts w:eastAsia="宋体" w:cs="Arial"/>
                <w:sz w:val="24"/>
                <w:szCs w:val="24"/>
                <w:lang w:eastAsia="zh-CN"/>
              </w:rPr>
            </w:pPr>
            <w:r>
              <w:rPr>
                <w:rFonts w:eastAsia="宋体" w:cs="Arial"/>
                <w:sz w:val="24"/>
                <w:szCs w:val="24"/>
                <w:lang w:eastAsia="zh-CN"/>
              </w:rPr>
              <w:t>描述</w:t>
            </w:r>
          </w:p>
        </w:tc>
      </w:tr>
      <w:tr w:rsidR="00CA79F4">
        <w:tc>
          <w:tcPr>
            <w:tcW w:w="1548" w:type="dxa"/>
          </w:tcPr>
          <w:p w:rsidR="00CA79F4" w:rsidRDefault="008F2BF9">
            <w:pPr>
              <w:pStyle w:val="FormatvorlageTabellentext0"/>
              <w:tabs>
                <w:tab w:val="left" w:pos="1239"/>
              </w:tabs>
              <w:rPr>
                <w:rFonts w:eastAsia="宋体" w:cs="Arial"/>
                <w:sz w:val="24"/>
                <w:szCs w:val="24"/>
              </w:rPr>
            </w:pPr>
            <w:r>
              <w:rPr>
                <w:rFonts w:eastAsia="宋体" w:cs="Arial"/>
                <w:sz w:val="24"/>
                <w:szCs w:val="24"/>
              </w:rPr>
              <w:lastRenderedPageBreak/>
              <w:t>01</w:t>
            </w:r>
          </w:p>
        </w:tc>
        <w:tc>
          <w:tcPr>
            <w:tcW w:w="7930" w:type="dxa"/>
          </w:tcPr>
          <w:p w:rsidR="00CA79F4" w:rsidRDefault="008F2BF9">
            <w:pPr>
              <w:pStyle w:val="FormatvorlageTabellentext0"/>
              <w:rPr>
                <w:rFonts w:eastAsia="宋体" w:cs="Arial"/>
                <w:b/>
                <w:sz w:val="24"/>
                <w:szCs w:val="24"/>
              </w:rPr>
            </w:pPr>
            <w:r>
              <w:rPr>
                <w:rFonts w:eastAsia="宋体" w:cs="Arial"/>
                <w:b/>
                <w:sz w:val="24"/>
                <w:szCs w:val="24"/>
              </w:rPr>
              <w:t>开</w:t>
            </w:r>
            <w:r>
              <w:rPr>
                <w:rFonts w:eastAsia="宋体" w:cs="Arial"/>
                <w:b/>
                <w:sz w:val="24"/>
                <w:szCs w:val="24"/>
              </w:rPr>
              <w:t>on</w:t>
            </w:r>
          </w:p>
          <w:p w:rsidR="00CA79F4" w:rsidRDefault="008F2BF9">
            <w:pPr>
              <w:pStyle w:val="FormatvorlageTabellentext0"/>
              <w:rPr>
                <w:rFonts w:eastAsia="宋体" w:cs="Arial"/>
                <w:sz w:val="24"/>
                <w:szCs w:val="24"/>
              </w:rPr>
            </w:pPr>
            <w:r>
              <w:rPr>
                <w:rFonts w:eastAsia="宋体" w:cs="Arial"/>
                <w:sz w:val="24"/>
                <w:szCs w:val="24"/>
              </w:rPr>
              <w:t>ECU</w:t>
            </w:r>
            <w:r>
              <w:rPr>
                <w:rFonts w:eastAsia="宋体" w:cs="Arial"/>
                <w:sz w:val="24"/>
                <w:szCs w:val="24"/>
              </w:rPr>
              <w:t>应根据正常运行条件恢复诊断故障码设置。</w:t>
            </w:r>
          </w:p>
        </w:tc>
      </w:tr>
      <w:tr w:rsidR="00CA79F4">
        <w:tc>
          <w:tcPr>
            <w:tcW w:w="1548" w:type="dxa"/>
          </w:tcPr>
          <w:p w:rsidR="00CA79F4" w:rsidRDefault="008F2BF9">
            <w:pPr>
              <w:pStyle w:val="FormatvorlageTabellentext0"/>
              <w:tabs>
                <w:tab w:val="left" w:pos="1239"/>
              </w:tabs>
              <w:rPr>
                <w:rFonts w:eastAsia="宋体" w:cs="Arial"/>
                <w:sz w:val="24"/>
                <w:szCs w:val="24"/>
              </w:rPr>
            </w:pPr>
            <w:r>
              <w:rPr>
                <w:rFonts w:eastAsia="宋体" w:cs="Arial"/>
                <w:sz w:val="24"/>
                <w:szCs w:val="24"/>
              </w:rPr>
              <w:t>02</w:t>
            </w:r>
          </w:p>
        </w:tc>
        <w:tc>
          <w:tcPr>
            <w:tcW w:w="7930" w:type="dxa"/>
          </w:tcPr>
          <w:p w:rsidR="00CA79F4" w:rsidRDefault="008F2BF9">
            <w:pPr>
              <w:pStyle w:val="FormatvorlageTabellentext0"/>
              <w:rPr>
                <w:rFonts w:eastAsia="宋体" w:cs="Arial"/>
                <w:b/>
                <w:sz w:val="24"/>
                <w:szCs w:val="24"/>
              </w:rPr>
            </w:pPr>
            <w:r>
              <w:rPr>
                <w:rFonts w:eastAsia="宋体" w:cs="Arial"/>
                <w:b/>
                <w:sz w:val="24"/>
                <w:szCs w:val="24"/>
              </w:rPr>
              <w:t>关</w:t>
            </w:r>
            <w:r>
              <w:rPr>
                <w:rFonts w:eastAsia="宋体" w:cs="Arial"/>
                <w:b/>
                <w:sz w:val="24"/>
                <w:szCs w:val="24"/>
              </w:rPr>
              <w:t>off</w:t>
            </w:r>
          </w:p>
          <w:p w:rsidR="00CA79F4" w:rsidRDefault="008F2BF9">
            <w:pPr>
              <w:pStyle w:val="FormatvorlageTabellentext0"/>
              <w:rPr>
                <w:rFonts w:eastAsia="宋体" w:cs="Arial"/>
                <w:sz w:val="24"/>
                <w:szCs w:val="24"/>
              </w:rPr>
            </w:pPr>
            <w:r>
              <w:rPr>
                <w:rFonts w:eastAsia="宋体" w:cs="Arial"/>
                <w:sz w:val="24"/>
                <w:szCs w:val="24"/>
              </w:rPr>
              <w:t>ECU</w:t>
            </w:r>
            <w:r>
              <w:rPr>
                <w:rFonts w:eastAsia="宋体" w:cs="Arial"/>
                <w:sz w:val="24"/>
                <w:szCs w:val="24"/>
              </w:rPr>
              <w:t>应停止诊断故障码设置。</w:t>
            </w:r>
          </w:p>
        </w:tc>
      </w:tr>
    </w:tbl>
    <w:p w:rsidR="00CA79F4" w:rsidRDefault="00CA79F4">
      <w:pPr>
        <w:rPr>
          <w:rFonts w:ascii="Arial" w:hAnsi="Arial" w:cs="Arial"/>
        </w:rPr>
      </w:pPr>
      <w:bookmarkStart w:id="469" w:name="_Toc231947483"/>
      <w:bookmarkStart w:id="470" w:name="_Toc234811479"/>
    </w:p>
    <w:p w:rsidR="00CA79F4" w:rsidRDefault="008F2BF9">
      <w:pPr>
        <w:pStyle w:val="HR3"/>
        <w:rPr>
          <w:rFonts w:cs="Arial"/>
        </w:rPr>
      </w:pPr>
      <w:bookmarkStart w:id="471" w:name="_Toc327131904"/>
      <w:bookmarkStart w:id="472" w:name="_Toc8910760"/>
      <w:r>
        <w:rPr>
          <w:rFonts w:cs="Arial"/>
        </w:rPr>
        <w:t>执行规定</w:t>
      </w:r>
      <w:bookmarkEnd w:id="469"/>
      <w:bookmarkEnd w:id="470"/>
      <w:bookmarkEnd w:id="471"/>
      <w:bookmarkEnd w:id="472"/>
    </w:p>
    <w:p w:rsidR="00CA79F4" w:rsidRDefault="008F2BF9">
      <w:pPr>
        <w:pStyle w:val="HRa"/>
        <w:ind w:firstLine="480"/>
        <w:rPr>
          <w:rFonts w:ascii="Arial" w:hAnsi="Arial" w:cs="Arial"/>
        </w:rPr>
      </w:pPr>
      <w:r>
        <w:rPr>
          <w:rFonts w:ascii="Arial" w:hAnsi="Arial" w:cs="Arial"/>
        </w:rPr>
        <w:t>ECU</w:t>
      </w:r>
      <w:r>
        <w:rPr>
          <w:rFonts w:ascii="Arial" w:hAnsi="Arial" w:cs="Arial"/>
        </w:rPr>
        <w:t>故障码的设置</w:t>
      </w:r>
      <w:r>
        <w:rPr>
          <w:rFonts w:ascii="Arial" w:hAnsi="Arial" w:cs="Arial" w:hint="eastAsia"/>
        </w:rPr>
        <w:t>功能</w:t>
      </w:r>
      <w:r>
        <w:rPr>
          <w:rFonts w:ascii="Arial" w:hAnsi="Arial" w:cs="Arial"/>
        </w:rPr>
        <w:t>应在接收到</w:t>
      </w:r>
      <w:r>
        <w:rPr>
          <w:rFonts w:ascii="Arial" w:hAnsi="Arial" w:cs="Arial" w:hint="eastAsia"/>
        </w:rPr>
        <w:t>控制模式为</w:t>
      </w:r>
      <w:r>
        <w:rPr>
          <w:rFonts w:ascii="Arial" w:hAnsi="Arial" w:cs="Arial" w:hint="eastAsia"/>
        </w:rPr>
        <w:t>2</w:t>
      </w:r>
      <w:r>
        <w:rPr>
          <w:rFonts w:ascii="Arial" w:hAnsi="Arial" w:cs="Arial" w:hint="eastAsia"/>
        </w:rPr>
        <w:t>（关闭）的</w:t>
      </w:r>
      <w:r>
        <w:rPr>
          <w:rFonts w:ascii="Arial" w:hAnsi="Arial" w:cs="Arial"/>
        </w:rPr>
        <w:t>ControlDTCSetting</w:t>
      </w:r>
      <w:r>
        <w:rPr>
          <w:rFonts w:ascii="Arial" w:hAnsi="Arial" w:cs="Arial" w:hint="eastAsia"/>
        </w:rPr>
        <w:t>请求报文（禁止</w:t>
      </w:r>
      <w:r>
        <w:rPr>
          <w:rFonts w:ascii="Arial" w:hAnsi="Arial" w:cs="Arial"/>
        </w:rPr>
        <w:t>肯定响应位</w:t>
      </w:r>
      <w:r>
        <w:rPr>
          <w:rFonts w:ascii="Arial" w:hAnsi="Arial" w:cs="Arial" w:hint="eastAsia"/>
        </w:rPr>
        <w:t>有效时）</w:t>
      </w:r>
      <w:r>
        <w:rPr>
          <w:rFonts w:ascii="Arial" w:hAnsi="Arial" w:cs="Arial"/>
        </w:rPr>
        <w:t>或成功发送肯定响应</w:t>
      </w:r>
      <w:r>
        <w:rPr>
          <w:rFonts w:ascii="Arial" w:hAnsi="Arial" w:cs="Arial" w:hint="eastAsia"/>
        </w:rPr>
        <w:t>（禁止</w:t>
      </w:r>
      <w:r>
        <w:rPr>
          <w:rFonts w:ascii="Arial" w:hAnsi="Arial" w:cs="Arial"/>
        </w:rPr>
        <w:t>肯定响应位</w:t>
      </w:r>
      <w:r>
        <w:rPr>
          <w:rFonts w:ascii="Arial" w:hAnsi="Arial" w:cs="Arial" w:hint="eastAsia"/>
        </w:rPr>
        <w:t>无效时）后</w:t>
      </w:r>
      <w:r>
        <w:rPr>
          <w:rFonts w:ascii="Arial" w:hAnsi="Arial" w:cs="Arial"/>
        </w:rPr>
        <w:t>直接关闭。</w:t>
      </w:r>
    </w:p>
    <w:p w:rsidR="00CA79F4" w:rsidRDefault="008F2BF9">
      <w:pPr>
        <w:pStyle w:val="HRa"/>
        <w:spacing w:line="240" w:lineRule="auto"/>
        <w:ind w:firstLine="480"/>
        <w:rPr>
          <w:rFonts w:ascii="Arial" w:hAnsi="Arial" w:cs="Arial"/>
        </w:rPr>
      </w:pPr>
      <w:r>
        <w:rPr>
          <w:rFonts w:ascii="Arial" w:hAnsi="Arial" w:cs="Arial"/>
        </w:rPr>
        <w:t>当发生以下情况时，</w:t>
      </w:r>
      <w:r>
        <w:rPr>
          <w:rFonts w:ascii="Arial" w:hAnsi="Arial" w:cs="Arial"/>
        </w:rPr>
        <w:t>ECU</w:t>
      </w:r>
      <w:r>
        <w:rPr>
          <w:rFonts w:ascii="Arial" w:hAnsi="Arial" w:cs="Arial"/>
        </w:rPr>
        <w:t>中故障码的设置</w:t>
      </w:r>
      <w:r>
        <w:rPr>
          <w:rFonts w:ascii="Arial" w:hAnsi="Arial" w:cs="Arial" w:hint="eastAsia"/>
        </w:rPr>
        <w:t>功能</w:t>
      </w:r>
      <w:r>
        <w:rPr>
          <w:rFonts w:ascii="Arial" w:hAnsi="Arial" w:cs="Arial"/>
        </w:rPr>
        <w:t>应重新开启：</w:t>
      </w:r>
    </w:p>
    <w:p w:rsidR="00CA79F4" w:rsidRDefault="008F2BF9">
      <w:pPr>
        <w:widowControl/>
        <w:numPr>
          <w:ilvl w:val="0"/>
          <w:numId w:val="35"/>
        </w:numPr>
        <w:spacing w:before="80" w:after="40"/>
        <w:jc w:val="left"/>
        <w:rPr>
          <w:rFonts w:ascii="Arial" w:hAnsi="Arial" w:cs="Arial"/>
          <w:sz w:val="24"/>
        </w:rPr>
      </w:pPr>
      <w:r>
        <w:rPr>
          <w:rFonts w:ascii="Arial" w:hAnsi="Arial" w:cs="Arial"/>
          <w:sz w:val="24"/>
        </w:rPr>
        <w:t>接收到</w:t>
      </w:r>
      <w:r>
        <w:rPr>
          <w:rFonts w:ascii="Arial" w:hAnsi="Arial" w:cs="Arial" w:hint="eastAsia"/>
          <w:sz w:val="24"/>
        </w:rPr>
        <w:t>控制模式为</w:t>
      </w:r>
      <w:r>
        <w:rPr>
          <w:rFonts w:ascii="Arial" w:hAnsi="Arial" w:cs="Arial" w:hint="eastAsia"/>
          <w:sz w:val="24"/>
        </w:rPr>
        <w:t>1</w:t>
      </w:r>
      <w:r>
        <w:rPr>
          <w:rFonts w:ascii="Arial" w:hAnsi="Arial" w:cs="Arial" w:hint="eastAsia"/>
          <w:sz w:val="24"/>
        </w:rPr>
        <w:t>（开启）的</w:t>
      </w:r>
      <w:r>
        <w:rPr>
          <w:rFonts w:ascii="Arial" w:hAnsi="Arial" w:cs="Arial"/>
          <w:sz w:val="24"/>
          <w:lang w:eastAsia="ar-SA"/>
        </w:rPr>
        <w:t>ControlDTCSetting</w:t>
      </w:r>
      <w:r>
        <w:rPr>
          <w:rFonts w:ascii="Arial" w:hAnsi="Arial" w:cs="Arial" w:hint="eastAsia"/>
          <w:sz w:val="24"/>
        </w:rPr>
        <w:t>请求报文（禁止</w:t>
      </w:r>
      <w:r>
        <w:rPr>
          <w:rFonts w:ascii="Arial" w:hAnsi="Arial" w:cs="Arial"/>
          <w:sz w:val="24"/>
        </w:rPr>
        <w:t>肯定响应位</w:t>
      </w:r>
      <w:r>
        <w:rPr>
          <w:rFonts w:ascii="Arial" w:hAnsi="Arial" w:cs="Arial" w:hint="eastAsia"/>
          <w:sz w:val="24"/>
        </w:rPr>
        <w:t>有效时）</w:t>
      </w:r>
      <w:r>
        <w:rPr>
          <w:rFonts w:ascii="Arial" w:hAnsi="Arial" w:cs="Arial"/>
          <w:sz w:val="24"/>
        </w:rPr>
        <w:t>或成功发送</w:t>
      </w:r>
      <w:r>
        <w:rPr>
          <w:rFonts w:ascii="Arial" w:hAnsi="Arial" w:cs="Arial" w:hint="eastAsia"/>
          <w:sz w:val="24"/>
        </w:rPr>
        <w:t>了</w:t>
      </w:r>
      <w:r>
        <w:rPr>
          <w:rFonts w:ascii="Arial" w:hAnsi="Arial" w:cs="Arial"/>
          <w:sz w:val="24"/>
        </w:rPr>
        <w:t>肯定响应</w:t>
      </w:r>
      <w:r>
        <w:rPr>
          <w:rFonts w:ascii="Arial" w:hAnsi="Arial" w:cs="Arial" w:hint="eastAsia"/>
          <w:sz w:val="24"/>
        </w:rPr>
        <w:t>（禁止</w:t>
      </w:r>
      <w:r>
        <w:rPr>
          <w:rFonts w:ascii="Arial" w:hAnsi="Arial" w:cs="Arial"/>
          <w:sz w:val="24"/>
        </w:rPr>
        <w:t>肯定响应位</w:t>
      </w:r>
      <w:r>
        <w:rPr>
          <w:rFonts w:ascii="Arial" w:hAnsi="Arial" w:cs="Arial" w:hint="eastAsia"/>
          <w:sz w:val="24"/>
        </w:rPr>
        <w:t>无效时）；</w:t>
      </w:r>
    </w:p>
    <w:p w:rsidR="00CA79F4" w:rsidRDefault="008F2BF9">
      <w:pPr>
        <w:widowControl/>
        <w:numPr>
          <w:ilvl w:val="0"/>
          <w:numId w:val="35"/>
        </w:numPr>
        <w:spacing w:before="80" w:after="40"/>
        <w:jc w:val="left"/>
        <w:rPr>
          <w:rFonts w:ascii="Arial" w:hAnsi="Arial" w:cs="Arial"/>
          <w:sz w:val="24"/>
        </w:rPr>
      </w:pPr>
      <w:r>
        <w:rPr>
          <w:rFonts w:ascii="Arial" w:hAnsi="Arial" w:cs="Arial"/>
          <w:sz w:val="24"/>
        </w:rPr>
        <w:t>ECU</w:t>
      </w:r>
      <w:r>
        <w:rPr>
          <w:rFonts w:ascii="Arial" w:hAnsi="Arial" w:cs="Arial" w:hint="eastAsia"/>
          <w:sz w:val="24"/>
        </w:rPr>
        <w:t>复位；</w:t>
      </w:r>
    </w:p>
    <w:p w:rsidR="00CA79F4" w:rsidRDefault="008F2BF9">
      <w:pPr>
        <w:widowControl/>
        <w:numPr>
          <w:ilvl w:val="0"/>
          <w:numId w:val="35"/>
        </w:numPr>
        <w:spacing w:before="80" w:after="40"/>
        <w:jc w:val="left"/>
        <w:rPr>
          <w:rFonts w:ascii="Arial" w:hAnsi="Arial" w:cs="Arial"/>
          <w:sz w:val="24"/>
        </w:rPr>
      </w:pPr>
      <w:r>
        <w:rPr>
          <w:rFonts w:ascii="Arial" w:hAnsi="Arial" w:cs="Arial"/>
          <w:sz w:val="24"/>
        </w:rPr>
        <w:t>诊断会话从</w:t>
      </w:r>
      <w:r>
        <w:rPr>
          <w:rFonts w:ascii="Arial" w:hAnsi="Arial" w:cs="Arial" w:hint="eastAsia"/>
          <w:sz w:val="24"/>
        </w:rPr>
        <w:t>非默认</w:t>
      </w:r>
      <w:r>
        <w:rPr>
          <w:rFonts w:ascii="Arial" w:hAnsi="Arial" w:cs="Arial"/>
          <w:sz w:val="24"/>
        </w:rPr>
        <w:t>诊断会话变为</w:t>
      </w:r>
      <w:r>
        <w:rPr>
          <w:rFonts w:ascii="Arial" w:hAnsi="Arial" w:cs="Arial" w:hint="eastAsia"/>
          <w:sz w:val="24"/>
        </w:rPr>
        <w:t>默认</w:t>
      </w:r>
      <w:r>
        <w:rPr>
          <w:rFonts w:ascii="Arial" w:hAnsi="Arial" w:cs="Arial"/>
          <w:sz w:val="24"/>
        </w:rPr>
        <w:t>诊断会话</w:t>
      </w:r>
      <w:bookmarkStart w:id="473" w:name="_toc6985"/>
      <w:bookmarkStart w:id="474" w:name="_toc7187"/>
      <w:bookmarkStart w:id="475" w:name="_toc6169"/>
      <w:bookmarkStart w:id="476" w:name="_toc6369"/>
      <w:bookmarkStart w:id="477" w:name="_toc6371"/>
      <w:bookmarkStart w:id="478" w:name="_toc5145"/>
      <w:bookmarkStart w:id="479" w:name="_toc6161"/>
      <w:bookmarkStart w:id="480" w:name="_toc6164"/>
      <w:bookmarkStart w:id="481" w:name="_toc6167"/>
      <w:bookmarkStart w:id="482" w:name="_toc6983"/>
      <w:bookmarkStart w:id="483" w:name="_toc8223"/>
      <w:bookmarkStart w:id="484" w:name="_toc5143"/>
      <w:bookmarkStart w:id="485" w:name="_toc8231"/>
      <w:bookmarkStart w:id="486" w:name="_toc6376"/>
      <w:bookmarkStart w:id="487" w:name="_toc6379"/>
      <w:bookmarkStart w:id="488" w:name="_toc6573"/>
      <w:bookmarkStart w:id="489" w:name="_toc6575"/>
      <w:bookmarkStart w:id="490" w:name="_toc6577"/>
      <w:bookmarkStart w:id="491" w:name="_toc6579"/>
      <w:bookmarkStart w:id="492" w:name="_toc6761"/>
      <w:bookmarkStart w:id="493" w:name="_toc6764"/>
      <w:bookmarkStart w:id="494" w:name="_toc6767"/>
      <w:bookmarkStart w:id="495" w:name="_toc7347"/>
      <w:bookmarkStart w:id="496" w:name="_toc7355"/>
      <w:bookmarkStart w:id="497" w:name="_toc7543"/>
      <w:bookmarkStart w:id="498" w:name="_toc7576"/>
      <w:bookmarkStart w:id="499" w:name="_toc6769"/>
      <w:bookmarkStart w:id="500" w:name="_toc6987"/>
      <w:bookmarkStart w:id="501" w:name="_2081"/>
      <w:bookmarkStart w:id="502" w:name="_toc7181"/>
      <w:bookmarkStart w:id="503" w:name="_toc7184"/>
      <w:bookmarkStart w:id="504" w:name="_toc7189"/>
      <w:bookmarkStart w:id="505" w:name="_toc7341"/>
      <w:bookmarkStart w:id="506" w:name="_toc7344"/>
      <w:bookmarkStart w:id="507" w:name="_toc7579"/>
      <w:bookmarkStart w:id="508" w:name="_toc7581"/>
      <w:bookmarkStart w:id="509" w:name="_toc7769"/>
      <w:bookmarkStart w:id="510" w:name="_toc7776"/>
      <w:bookmarkStart w:id="511" w:name="_toc7779"/>
      <w:bookmarkStart w:id="512" w:name="_toc7781"/>
      <w:bookmarkStart w:id="513" w:name="_toc7961"/>
      <w:bookmarkStart w:id="514" w:name="_toc7963"/>
      <w:bookmarkStart w:id="515" w:name="_toc7970"/>
      <w:bookmarkStart w:id="516" w:name="_toc7975"/>
      <w:bookmarkStart w:id="517" w:name="_toc8220"/>
      <w:bookmarkStart w:id="518" w:name="_2079"/>
      <w:bookmarkStart w:id="519" w:name="_toc6975"/>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r>
        <w:rPr>
          <w:rFonts w:ascii="Arial" w:hAnsi="Arial" w:cs="Arial" w:hint="eastAsia"/>
          <w:sz w:val="24"/>
        </w:rPr>
        <w:t>；</w:t>
      </w:r>
    </w:p>
    <w:p w:rsidR="00CA79F4" w:rsidRDefault="008F2BF9">
      <w:pPr>
        <w:widowControl/>
        <w:spacing w:before="80" w:after="40"/>
        <w:ind w:firstLineChars="200" w:firstLine="480"/>
        <w:jc w:val="left"/>
        <w:rPr>
          <w:rFonts w:ascii="Arial" w:hAnsi="Arial" w:cs="Arial"/>
          <w:sz w:val="24"/>
        </w:rPr>
      </w:pPr>
      <w:r>
        <w:rPr>
          <w:rFonts w:ascii="Arial" w:hAnsi="Arial" w:cs="Arial"/>
          <w:sz w:val="24"/>
        </w:rPr>
        <w:t>ReadDTCInformation</w:t>
      </w:r>
      <w:r>
        <w:rPr>
          <w:rFonts w:ascii="Arial" w:hAnsi="Arial" w:cs="Arial" w:hint="eastAsia"/>
          <w:sz w:val="24"/>
        </w:rPr>
        <w:t>服务（</w:t>
      </w:r>
      <w:r>
        <w:rPr>
          <w:rFonts w:ascii="Arial" w:hAnsi="Arial" w:cs="Arial"/>
          <w:sz w:val="24"/>
        </w:rPr>
        <w:t>19h 02h</w:t>
      </w:r>
      <w:r>
        <w:rPr>
          <w:rFonts w:ascii="Arial" w:hAnsi="Arial" w:cs="Arial" w:hint="eastAsia"/>
          <w:sz w:val="24"/>
        </w:rPr>
        <w:t>），</w:t>
      </w:r>
      <w:r>
        <w:rPr>
          <w:rFonts w:ascii="Arial" w:hAnsi="Arial" w:cs="Arial"/>
          <w:sz w:val="24"/>
        </w:rPr>
        <w:t xml:space="preserve"> ReadDtcInformation </w:t>
      </w:r>
      <w:r>
        <w:rPr>
          <w:rFonts w:ascii="Arial" w:hAnsi="Arial" w:cs="Arial" w:hint="eastAsia"/>
          <w:sz w:val="24"/>
        </w:rPr>
        <w:t>服务（</w:t>
      </w:r>
      <w:r>
        <w:rPr>
          <w:rFonts w:ascii="Arial" w:hAnsi="Arial" w:cs="Arial"/>
          <w:sz w:val="24"/>
        </w:rPr>
        <w:t>19h 0Ah</w:t>
      </w:r>
      <w:r>
        <w:rPr>
          <w:rFonts w:ascii="Arial" w:hAnsi="Arial" w:cs="Arial" w:hint="eastAsia"/>
          <w:sz w:val="24"/>
        </w:rPr>
        <w:t>）和</w:t>
      </w:r>
      <w:r>
        <w:rPr>
          <w:rFonts w:ascii="Arial" w:hAnsi="Arial" w:cs="Arial"/>
          <w:sz w:val="24"/>
        </w:rPr>
        <w:t>ClearDiagnosticInformation</w:t>
      </w:r>
      <w:r>
        <w:rPr>
          <w:rFonts w:ascii="Arial" w:hAnsi="Arial" w:cs="Arial" w:hint="eastAsia"/>
          <w:sz w:val="24"/>
        </w:rPr>
        <w:t>服务</w:t>
      </w:r>
      <w:r>
        <w:rPr>
          <w:rFonts w:ascii="Arial" w:hAnsi="Arial" w:cs="Arial"/>
          <w:sz w:val="24"/>
        </w:rPr>
        <w:t>(14h)</w:t>
      </w:r>
      <w:r>
        <w:rPr>
          <w:rFonts w:ascii="Arial" w:hAnsi="Arial" w:cs="Arial" w:hint="eastAsia"/>
          <w:sz w:val="24"/>
        </w:rPr>
        <w:t>应不受此服务影响。</w:t>
      </w:r>
    </w:p>
    <w:p w:rsidR="00CA79F4" w:rsidRDefault="00CA79F4">
      <w:pPr>
        <w:widowControl/>
        <w:spacing w:before="80" w:after="40"/>
        <w:ind w:firstLineChars="200" w:firstLine="480"/>
        <w:jc w:val="left"/>
        <w:rPr>
          <w:rFonts w:ascii="Arial" w:hAnsi="Arial" w:cs="Arial"/>
          <w:sz w:val="24"/>
        </w:rPr>
      </w:pPr>
    </w:p>
    <w:p w:rsidR="00CA79F4" w:rsidRDefault="00CA79F4">
      <w:pPr>
        <w:widowControl/>
        <w:spacing w:before="80" w:after="40"/>
        <w:ind w:firstLineChars="200" w:firstLine="480"/>
        <w:jc w:val="left"/>
        <w:rPr>
          <w:rFonts w:ascii="Arial" w:hAnsi="Arial" w:cs="Arial"/>
          <w:sz w:val="24"/>
        </w:rPr>
      </w:pPr>
    </w:p>
    <w:p w:rsidR="00CA79F4" w:rsidRDefault="00CA79F4">
      <w:pPr>
        <w:widowControl/>
        <w:spacing w:before="80" w:after="40"/>
        <w:ind w:firstLineChars="200" w:firstLine="480"/>
        <w:jc w:val="left"/>
        <w:rPr>
          <w:rFonts w:ascii="Arial" w:hAnsi="Arial" w:cs="Arial"/>
          <w:sz w:val="24"/>
        </w:rPr>
        <w:sectPr w:rsidR="00CA79F4">
          <w:headerReference w:type="even" r:id="rId24"/>
          <w:pgSz w:w="11906" w:h="16838"/>
          <w:pgMar w:top="1021" w:right="1134" w:bottom="1021" w:left="1588" w:header="851" w:footer="992" w:gutter="0"/>
          <w:cols w:space="720"/>
          <w:docGrid w:type="lines" w:linePitch="312"/>
        </w:sectPr>
      </w:pPr>
    </w:p>
    <w:p w:rsidR="00CA79F4" w:rsidRDefault="008F2BF9">
      <w:pPr>
        <w:pStyle w:val="1"/>
        <w:numPr>
          <w:ilvl w:val="0"/>
          <w:numId w:val="36"/>
        </w:numPr>
        <w:rPr>
          <w:rFonts w:eastAsia="黑体" w:cs="Arial"/>
          <w:b w:val="0"/>
          <w:sz w:val="24"/>
          <w:szCs w:val="24"/>
        </w:rPr>
      </w:pPr>
      <w:bookmarkStart w:id="520" w:name="_Toc234811509"/>
      <w:bookmarkStart w:id="521" w:name="_Toc327131905"/>
      <w:bookmarkStart w:id="522" w:name="_Toc8910761"/>
      <w:r>
        <w:rPr>
          <w:rFonts w:eastAsia="黑体" w:cs="Arial"/>
          <w:b w:val="0"/>
          <w:sz w:val="24"/>
          <w:szCs w:val="24"/>
        </w:rPr>
        <w:lastRenderedPageBreak/>
        <w:t>否定响应码列表</w:t>
      </w:r>
      <w:bookmarkEnd w:id="520"/>
      <w:bookmarkEnd w:id="521"/>
      <w:bookmarkEnd w:id="522"/>
    </w:p>
    <w:p w:rsidR="00CA79F4" w:rsidRDefault="008F2BF9">
      <w:pPr>
        <w:pStyle w:val="HRa"/>
        <w:ind w:firstLine="480"/>
        <w:rPr>
          <w:rFonts w:ascii="Arial" w:hAnsi="Arial" w:cs="Arial"/>
        </w:rPr>
      </w:pPr>
      <w:r>
        <w:rPr>
          <w:rFonts w:ascii="Arial" w:hAnsi="Arial" w:cs="Arial"/>
        </w:rPr>
        <w:t>下表定义了本规范中用到的所有否定响应码。唯一对通信有影响的否定响应码是</w:t>
      </w:r>
      <w:r>
        <w:rPr>
          <w:rFonts w:ascii="Arial" w:hAnsi="Arial" w:cs="Arial"/>
        </w:rPr>
        <w:t>78h</w:t>
      </w:r>
      <w:r>
        <w:rPr>
          <w:rFonts w:ascii="Arial" w:hAnsi="Arial" w:cs="Arial"/>
        </w:rPr>
        <w:t>。</w:t>
      </w:r>
    </w:p>
    <w:tbl>
      <w:tblPr>
        <w:tblW w:w="940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344"/>
        <w:gridCol w:w="8056"/>
      </w:tblGrid>
      <w:tr w:rsidR="00CA79F4">
        <w:trPr>
          <w:tblHeader/>
        </w:trPr>
        <w:tc>
          <w:tcPr>
            <w:tcW w:w="1344" w:type="dxa"/>
            <w:tcBorders>
              <w:top w:val="single" w:sz="12" w:space="0" w:color="000000"/>
              <w:bottom w:val="single" w:sz="6" w:space="0" w:color="000000"/>
            </w:tcBorders>
            <w:shd w:val="pct10" w:color="auto" w:fill="FFFFFF"/>
            <w:vAlign w:val="center"/>
          </w:tcPr>
          <w:p w:rsidR="00CA79F4" w:rsidRDefault="008F2BF9">
            <w:pPr>
              <w:pStyle w:val="TableFirstRow"/>
              <w:rPr>
                <w:rFonts w:cs="Arial"/>
                <w:sz w:val="24"/>
                <w:szCs w:val="24"/>
              </w:rPr>
            </w:pPr>
            <w:r>
              <w:rPr>
                <w:rFonts w:cs="Arial"/>
                <w:sz w:val="24"/>
                <w:szCs w:val="24"/>
              </w:rPr>
              <w:t>Hex</w:t>
            </w:r>
          </w:p>
        </w:tc>
        <w:tc>
          <w:tcPr>
            <w:tcW w:w="8056" w:type="dxa"/>
            <w:tcBorders>
              <w:top w:val="single" w:sz="12" w:space="0" w:color="000000"/>
              <w:bottom w:val="single" w:sz="6" w:space="0" w:color="000000"/>
            </w:tcBorders>
            <w:shd w:val="pct10" w:color="auto" w:fill="FFFFFF"/>
            <w:vAlign w:val="center"/>
          </w:tcPr>
          <w:p w:rsidR="00CA79F4" w:rsidRDefault="008F2BF9">
            <w:pPr>
              <w:pStyle w:val="TableFirstRow"/>
              <w:rPr>
                <w:rFonts w:cs="Arial"/>
                <w:sz w:val="24"/>
                <w:szCs w:val="24"/>
                <w:lang w:eastAsia="zh-CN"/>
              </w:rPr>
            </w:pPr>
            <w:r>
              <w:rPr>
                <w:rFonts w:cs="Arial"/>
                <w:sz w:val="24"/>
                <w:szCs w:val="24"/>
                <w:lang w:eastAsia="zh-CN"/>
              </w:rPr>
              <w:t>参数名称</w:t>
            </w:r>
            <w:r>
              <w:rPr>
                <w:rFonts w:cs="Arial"/>
                <w:sz w:val="24"/>
                <w:szCs w:val="24"/>
              </w:rPr>
              <w:t>/</w:t>
            </w:r>
            <w:r>
              <w:rPr>
                <w:rFonts w:cs="Arial"/>
                <w:sz w:val="24"/>
                <w:szCs w:val="24"/>
                <w:lang w:eastAsia="zh-CN"/>
              </w:rPr>
              <w:t>定义</w:t>
            </w:r>
          </w:p>
        </w:tc>
      </w:tr>
      <w:tr w:rsidR="00CA79F4">
        <w:tc>
          <w:tcPr>
            <w:tcW w:w="1344" w:type="dxa"/>
            <w:tcBorders>
              <w:top w:val="single" w:sz="6" w:space="0" w:color="000000"/>
            </w:tcBorders>
          </w:tcPr>
          <w:p w:rsidR="00CA79F4" w:rsidRDefault="008F2BF9">
            <w:pPr>
              <w:pStyle w:val="Tabellentext"/>
              <w:rPr>
                <w:rFonts w:cs="Arial"/>
                <w:sz w:val="24"/>
                <w:szCs w:val="24"/>
              </w:rPr>
            </w:pPr>
            <w:r>
              <w:rPr>
                <w:rFonts w:cs="Arial"/>
                <w:sz w:val="24"/>
                <w:szCs w:val="24"/>
              </w:rPr>
              <w:t>00</w:t>
            </w:r>
          </w:p>
        </w:tc>
        <w:tc>
          <w:tcPr>
            <w:tcW w:w="8056" w:type="dxa"/>
            <w:tcBorders>
              <w:top w:val="single" w:sz="6" w:space="0" w:color="000000"/>
            </w:tcBorders>
          </w:tcPr>
          <w:p w:rsidR="00CA79F4" w:rsidRDefault="008F2BF9">
            <w:pPr>
              <w:pStyle w:val="Tabellentext"/>
              <w:rPr>
                <w:rFonts w:cs="Arial"/>
                <w:b/>
                <w:sz w:val="24"/>
                <w:szCs w:val="24"/>
              </w:rPr>
            </w:pPr>
            <w:r>
              <w:rPr>
                <w:rFonts w:cs="Arial"/>
                <w:b/>
                <w:sz w:val="24"/>
                <w:szCs w:val="24"/>
              </w:rPr>
              <w:t xml:space="preserve">positiveResponse </w:t>
            </w:r>
          </w:p>
          <w:p w:rsidR="00CA79F4" w:rsidRDefault="008F2BF9">
            <w:pPr>
              <w:pStyle w:val="Tabellentext"/>
              <w:tabs>
                <w:tab w:val="left" w:pos="737"/>
              </w:tabs>
              <w:rPr>
                <w:rFonts w:cs="Arial"/>
                <w:sz w:val="24"/>
                <w:szCs w:val="24"/>
              </w:rPr>
            </w:pPr>
            <w:r>
              <w:rPr>
                <w:rFonts w:cs="Arial"/>
                <w:sz w:val="24"/>
                <w:szCs w:val="24"/>
              </w:rPr>
              <w:t>该响应码不在否定响应报文中使用。这是肯定响应参数值并为</w:t>
            </w:r>
            <w:r>
              <w:rPr>
                <w:rFonts w:cs="Arial"/>
                <w:sz w:val="24"/>
                <w:szCs w:val="24"/>
              </w:rPr>
              <w:t>ECU</w:t>
            </w:r>
            <w:r>
              <w:rPr>
                <w:rFonts w:cs="Arial"/>
                <w:sz w:val="24"/>
                <w:szCs w:val="24"/>
              </w:rPr>
              <w:t>内部实现而保留。</w:t>
            </w:r>
          </w:p>
        </w:tc>
      </w:tr>
      <w:tr w:rsidR="00CA79F4">
        <w:tc>
          <w:tcPr>
            <w:tcW w:w="1344" w:type="dxa"/>
          </w:tcPr>
          <w:p w:rsidR="00CA79F4" w:rsidRDefault="008F2BF9">
            <w:pPr>
              <w:pStyle w:val="Tabellentext"/>
              <w:rPr>
                <w:rFonts w:cs="Arial"/>
                <w:sz w:val="24"/>
                <w:szCs w:val="24"/>
              </w:rPr>
            </w:pPr>
            <w:r>
              <w:rPr>
                <w:rFonts w:cs="Arial"/>
                <w:sz w:val="24"/>
                <w:szCs w:val="24"/>
              </w:rPr>
              <w:t>01 – 0F</w:t>
            </w:r>
          </w:p>
        </w:tc>
        <w:tc>
          <w:tcPr>
            <w:tcW w:w="8056" w:type="dxa"/>
          </w:tcPr>
          <w:p w:rsidR="00CA79F4" w:rsidRDefault="008F2BF9">
            <w:pPr>
              <w:pStyle w:val="Tabellentext"/>
              <w:rPr>
                <w:rFonts w:cs="Arial"/>
                <w:sz w:val="24"/>
                <w:szCs w:val="24"/>
              </w:rPr>
            </w:pPr>
            <w:r>
              <w:rPr>
                <w:rFonts w:cs="Arial" w:hint="eastAsia"/>
                <w:bCs/>
                <w:sz w:val="24"/>
                <w:szCs w:val="24"/>
              </w:rPr>
              <w:t>（</w:t>
            </w:r>
            <w:r>
              <w:rPr>
                <w:rFonts w:cs="Arial"/>
                <w:bCs/>
                <w:sz w:val="24"/>
                <w:szCs w:val="24"/>
              </w:rPr>
              <w:t>ISO</w:t>
            </w:r>
            <w:r>
              <w:rPr>
                <w:rFonts w:cs="Arial"/>
                <w:bCs/>
                <w:sz w:val="24"/>
                <w:szCs w:val="24"/>
              </w:rPr>
              <w:t>保留</w:t>
            </w:r>
            <w:r>
              <w:rPr>
                <w:rFonts w:cs="Arial" w:hint="eastAsia"/>
                <w:bCs/>
                <w:sz w:val="24"/>
                <w:szCs w:val="24"/>
              </w:rPr>
              <w:t>）</w:t>
            </w:r>
          </w:p>
        </w:tc>
      </w:tr>
      <w:tr w:rsidR="00CA79F4">
        <w:tc>
          <w:tcPr>
            <w:tcW w:w="1344" w:type="dxa"/>
          </w:tcPr>
          <w:p w:rsidR="00CA79F4" w:rsidRDefault="008F2BF9">
            <w:pPr>
              <w:pStyle w:val="Tabellentext"/>
              <w:rPr>
                <w:rFonts w:cs="Arial"/>
                <w:sz w:val="24"/>
                <w:szCs w:val="24"/>
              </w:rPr>
            </w:pPr>
            <w:r>
              <w:rPr>
                <w:rFonts w:cs="Arial"/>
                <w:sz w:val="24"/>
                <w:szCs w:val="24"/>
              </w:rPr>
              <w:t>10</w:t>
            </w:r>
          </w:p>
        </w:tc>
        <w:tc>
          <w:tcPr>
            <w:tcW w:w="8056" w:type="dxa"/>
          </w:tcPr>
          <w:p w:rsidR="00CA79F4" w:rsidRDefault="008F2BF9">
            <w:pPr>
              <w:pStyle w:val="Tabellentext"/>
              <w:rPr>
                <w:rFonts w:cs="Arial"/>
                <w:b/>
                <w:bCs/>
                <w:sz w:val="24"/>
                <w:szCs w:val="24"/>
              </w:rPr>
            </w:pPr>
            <w:r>
              <w:rPr>
                <w:rFonts w:cs="Arial"/>
                <w:b/>
                <w:bCs/>
                <w:sz w:val="24"/>
                <w:szCs w:val="24"/>
              </w:rPr>
              <w:t>generalReject</w:t>
            </w:r>
          </w:p>
          <w:p w:rsidR="00CA79F4" w:rsidRDefault="008F2BF9">
            <w:pPr>
              <w:pStyle w:val="Tabellentext"/>
              <w:rPr>
                <w:rFonts w:cs="Arial"/>
                <w:bCs/>
                <w:sz w:val="24"/>
                <w:szCs w:val="24"/>
              </w:rPr>
            </w:pPr>
            <w:r>
              <w:rPr>
                <w:rFonts w:cs="Arial"/>
                <w:sz w:val="24"/>
                <w:szCs w:val="24"/>
              </w:rPr>
              <w:t>该响应码表示</w:t>
            </w:r>
            <w:r>
              <w:rPr>
                <w:rFonts w:cs="Arial"/>
                <w:sz w:val="24"/>
                <w:szCs w:val="24"/>
              </w:rPr>
              <w:t>ECU</w:t>
            </w:r>
            <w:r>
              <w:rPr>
                <w:rFonts w:cs="Arial"/>
                <w:sz w:val="24"/>
                <w:szCs w:val="24"/>
              </w:rPr>
              <w:t>拒绝执行请求的动作。</w:t>
            </w:r>
          </w:p>
          <w:p w:rsidR="00CA79F4" w:rsidRDefault="008F2BF9">
            <w:pPr>
              <w:pStyle w:val="Tabellentext"/>
              <w:rPr>
                <w:rFonts w:cs="Arial"/>
                <w:sz w:val="24"/>
                <w:szCs w:val="24"/>
              </w:rPr>
            </w:pPr>
            <w:r>
              <w:rPr>
                <w:rFonts w:cs="Arial"/>
                <w:bCs/>
                <w:sz w:val="24"/>
                <w:szCs w:val="24"/>
              </w:rPr>
              <w:t>仅当本规范中不存在其它满足实现需求的否定响应码时，该响应码才应在</w:t>
            </w:r>
            <w:r>
              <w:rPr>
                <w:rFonts w:cs="Arial"/>
                <w:bCs/>
                <w:sz w:val="24"/>
                <w:szCs w:val="24"/>
              </w:rPr>
              <w:t>ECU</w:t>
            </w:r>
            <w:r>
              <w:rPr>
                <w:rFonts w:cs="Arial"/>
                <w:bCs/>
                <w:sz w:val="24"/>
                <w:szCs w:val="24"/>
              </w:rPr>
              <w:t>中实现。这不代表该响应码可作为通用的替换码而替代本规范中定义的其他响应码。</w:t>
            </w:r>
          </w:p>
        </w:tc>
      </w:tr>
      <w:tr w:rsidR="00CA79F4">
        <w:tc>
          <w:tcPr>
            <w:tcW w:w="1344" w:type="dxa"/>
          </w:tcPr>
          <w:p w:rsidR="00CA79F4" w:rsidRDefault="008F2BF9">
            <w:pPr>
              <w:pStyle w:val="Tabellentext"/>
              <w:rPr>
                <w:rFonts w:cs="Arial"/>
                <w:sz w:val="24"/>
                <w:szCs w:val="24"/>
              </w:rPr>
            </w:pPr>
            <w:r>
              <w:rPr>
                <w:rFonts w:cs="Arial"/>
                <w:sz w:val="24"/>
                <w:szCs w:val="24"/>
              </w:rPr>
              <w:t>11</w:t>
            </w:r>
          </w:p>
        </w:tc>
        <w:tc>
          <w:tcPr>
            <w:tcW w:w="8056" w:type="dxa"/>
          </w:tcPr>
          <w:p w:rsidR="00CA79F4" w:rsidRDefault="008F2BF9">
            <w:pPr>
              <w:pStyle w:val="Tabellentext"/>
              <w:rPr>
                <w:rFonts w:cs="Arial"/>
                <w:b/>
                <w:bCs/>
                <w:sz w:val="24"/>
                <w:szCs w:val="24"/>
              </w:rPr>
            </w:pPr>
            <w:r>
              <w:rPr>
                <w:rFonts w:cs="Arial"/>
                <w:b/>
                <w:bCs/>
                <w:sz w:val="24"/>
                <w:szCs w:val="24"/>
              </w:rPr>
              <w:t>serviceNotSupported</w:t>
            </w:r>
          </w:p>
          <w:p w:rsidR="00CA79F4" w:rsidRDefault="008F2BF9">
            <w:pPr>
              <w:pStyle w:val="Tabellentext"/>
              <w:rPr>
                <w:rFonts w:cs="Arial"/>
                <w:bCs/>
                <w:sz w:val="24"/>
                <w:szCs w:val="24"/>
              </w:rPr>
            </w:pPr>
            <w:r>
              <w:rPr>
                <w:rFonts w:cs="Arial"/>
                <w:sz w:val="24"/>
                <w:szCs w:val="24"/>
              </w:rPr>
              <w:t>该响应码表示由于</w:t>
            </w:r>
            <w:r>
              <w:rPr>
                <w:rFonts w:cs="Arial"/>
                <w:sz w:val="24"/>
                <w:szCs w:val="24"/>
              </w:rPr>
              <w:t>ECU</w:t>
            </w:r>
            <w:r>
              <w:rPr>
                <w:rFonts w:cs="Arial"/>
                <w:sz w:val="24"/>
                <w:szCs w:val="24"/>
              </w:rPr>
              <w:t>不支持请求的服务，所以请求的动作没有被执行</w:t>
            </w:r>
            <w:r>
              <w:rPr>
                <w:rFonts w:cs="Arial"/>
                <w:bCs/>
                <w:sz w:val="24"/>
                <w:szCs w:val="24"/>
              </w:rPr>
              <w:t>。</w:t>
            </w:r>
          </w:p>
          <w:p w:rsidR="00CA79F4" w:rsidRDefault="008F2BF9">
            <w:pPr>
              <w:pStyle w:val="Tabellentext"/>
              <w:rPr>
                <w:rFonts w:cs="Arial"/>
                <w:sz w:val="24"/>
                <w:szCs w:val="24"/>
              </w:rPr>
            </w:pPr>
            <w:r>
              <w:rPr>
                <w:rFonts w:cs="Arial"/>
                <w:bCs/>
                <w:sz w:val="24"/>
                <w:szCs w:val="24"/>
              </w:rPr>
              <w:t>在诊断工具发送了带有不为</w:t>
            </w:r>
            <w:r>
              <w:rPr>
                <w:rFonts w:cs="Arial"/>
                <w:bCs/>
                <w:sz w:val="24"/>
                <w:szCs w:val="24"/>
              </w:rPr>
              <w:t>ECU</w:t>
            </w:r>
            <w:r>
              <w:rPr>
                <w:rFonts w:cs="Arial"/>
                <w:bCs/>
                <w:sz w:val="24"/>
                <w:szCs w:val="24"/>
              </w:rPr>
              <w:t>所知或所支持的服务标识符的请求报文后，</w:t>
            </w:r>
            <w:r>
              <w:rPr>
                <w:rFonts w:cs="Arial"/>
                <w:bCs/>
                <w:sz w:val="24"/>
                <w:szCs w:val="24"/>
              </w:rPr>
              <w:t>ECU</w:t>
            </w:r>
            <w:r>
              <w:rPr>
                <w:rFonts w:cs="Arial"/>
                <w:bCs/>
                <w:sz w:val="24"/>
                <w:szCs w:val="24"/>
              </w:rPr>
              <w:t>将发送该响应码。因此，该否定响应码并不会在诊断服务支持的否定响应码列表中显示，因为该否定码不适用于所有支持的服务。</w:t>
            </w:r>
          </w:p>
        </w:tc>
      </w:tr>
      <w:tr w:rsidR="00CA79F4">
        <w:tc>
          <w:tcPr>
            <w:tcW w:w="1344" w:type="dxa"/>
          </w:tcPr>
          <w:p w:rsidR="00CA79F4" w:rsidRDefault="008F2BF9">
            <w:pPr>
              <w:pStyle w:val="Tabellentext"/>
              <w:rPr>
                <w:rFonts w:cs="Arial"/>
                <w:sz w:val="24"/>
                <w:szCs w:val="24"/>
              </w:rPr>
            </w:pPr>
            <w:r>
              <w:rPr>
                <w:rFonts w:cs="Arial"/>
                <w:sz w:val="24"/>
                <w:szCs w:val="24"/>
              </w:rPr>
              <w:t>12</w:t>
            </w:r>
          </w:p>
        </w:tc>
        <w:tc>
          <w:tcPr>
            <w:tcW w:w="8056" w:type="dxa"/>
          </w:tcPr>
          <w:p w:rsidR="00CA79F4" w:rsidRDefault="008F2BF9">
            <w:pPr>
              <w:pStyle w:val="Tabellentext"/>
              <w:rPr>
                <w:rFonts w:cs="Arial"/>
                <w:b/>
                <w:bCs/>
                <w:sz w:val="24"/>
                <w:szCs w:val="24"/>
              </w:rPr>
            </w:pPr>
            <w:r>
              <w:rPr>
                <w:rFonts w:cs="Arial"/>
                <w:b/>
                <w:bCs/>
                <w:sz w:val="24"/>
                <w:szCs w:val="24"/>
              </w:rPr>
              <w:t>subFunctionNotSupported</w:t>
            </w:r>
          </w:p>
          <w:p w:rsidR="00CA79F4" w:rsidRDefault="008F2BF9">
            <w:pPr>
              <w:pStyle w:val="Tabellentext"/>
              <w:rPr>
                <w:rFonts w:cs="Arial"/>
                <w:bCs/>
                <w:sz w:val="24"/>
                <w:szCs w:val="24"/>
              </w:rPr>
            </w:pPr>
            <w:r>
              <w:rPr>
                <w:rFonts w:cs="Arial"/>
                <w:sz w:val="24"/>
                <w:szCs w:val="24"/>
              </w:rPr>
              <w:t>该响应码表示由于</w:t>
            </w:r>
            <w:r>
              <w:rPr>
                <w:rFonts w:cs="Arial"/>
                <w:sz w:val="24"/>
                <w:szCs w:val="24"/>
              </w:rPr>
              <w:t>ECU</w:t>
            </w:r>
            <w:r>
              <w:rPr>
                <w:rFonts w:cs="Arial"/>
                <w:sz w:val="24"/>
                <w:szCs w:val="24"/>
              </w:rPr>
              <w:t>不支持请求报文中具体服务的参数，所以请求的动作没有被执行</w:t>
            </w:r>
            <w:r>
              <w:rPr>
                <w:rFonts w:cs="Arial"/>
                <w:bCs/>
                <w:sz w:val="24"/>
                <w:szCs w:val="24"/>
              </w:rPr>
              <w:t>。</w:t>
            </w:r>
          </w:p>
          <w:p w:rsidR="00CA79F4" w:rsidRDefault="008F2BF9">
            <w:pPr>
              <w:pStyle w:val="Tabellentext"/>
              <w:rPr>
                <w:rFonts w:cs="Arial"/>
                <w:sz w:val="24"/>
                <w:szCs w:val="24"/>
              </w:rPr>
            </w:pPr>
            <w:r>
              <w:rPr>
                <w:rFonts w:cs="Arial"/>
                <w:bCs/>
                <w:sz w:val="24"/>
                <w:szCs w:val="24"/>
              </w:rPr>
              <w:t>在诊断工具发送了请求报文，该报文带有为</w:t>
            </w:r>
            <w:r>
              <w:rPr>
                <w:rFonts w:cs="Arial"/>
                <w:bCs/>
                <w:sz w:val="24"/>
                <w:szCs w:val="24"/>
              </w:rPr>
              <w:t>ECU</w:t>
            </w:r>
            <w:r>
              <w:rPr>
                <w:rFonts w:cs="Arial"/>
                <w:bCs/>
                <w:sz w:val="24"/>
                <w:szCs w:val="24"/>
              </w:rPr>
              <w:t>所知且支持的服务标识符，但是其子功能不为</w:t>
            </w:r>
            <w:r>
              <w:rPr>
                <w:rFonts w:cs="Arial"/>
                <w:bCs/>
                <w:sz w:val="24"/>
                <w:szCs w:val="24"/>
              </w:rPr>
              <w:t>ECU</w:t>
            </w:r>
            <w:r>
              <w:rPr>
                <w:rFonts w:cs="Arial"/>
                <w:bCs/>
                <w:sz w:val="24"/>
                <w:szCs w:val="24"/>
              </w:rPr>
              <w:t>所知或所支持，</w:t>
            </w:r>
            <w:r>
              <w:rPr>
                <w:rFonts w:cs="Arial"/>
                <w:bCs/>
                <w:sz w:val="24"/>
                <w:szCs w:val="24"/>
              </w:rPr>
              <w:t>ECU</w:t>
            </w:r>
            <w:r>
              <w:rPr>
                <w:rFonts w:cs="Arial"/>
                <w:bCs/>
                <w:sz w:val="24"/>
                <w:szCs w:val="24"/>
              </w:rPr>
              <w:t>将发送该响应码。</w:t>
            </w:r>
          </w:p>
        </w:tc>
      </w:tr>
      <w:tr w:rsidR="00CA79F4">
        <w:tc>
          <w:tcPr>
            <w:tcW w:w="1344" w:type="dxa"/>
          </w:tcPr>
          <w:p w:rsidR="00CA79F4" w:rsidRDefault="008F2BF9">
            <w:pPr>
              <w:pStyle w:val="Tabellentext"/>
              <w:rPr>
                <w:rFonts w:cs="Arial"/>
                <w:sz w:val="24"/>
                <w:szCs w:val="24"/>
              </w:rPr>
            </w:pPr>
            <w:r>
              <w:rPr>
                <w:rFonts w:cs="Arial"/>
                <w:sz w:val="24"/>
                <w:szCs w:val="24"/>
              </w:rPr>
              <w:t>13</w:t>
            </w:r>
          </w:p>
        </w:tc>
        <w:tc>
          <w:tcPr>
            <w:tcW w:w="8056" w:type="dxa"/>
          </w:tcPr>
          <w:p w:rsidR="00CA79F4" w:rsidRDefault="008F2BF9">
            <w:pPr>
              <w:pStyle w:val="Tabellentext"/>
              <w:rPr>
                <w:rFonts w:cs="Arial"/>
                <w:b/>
                <w:bCs/>
                <w:sz w:val="24"/>
                <w:szCs w:val="24"/>
              </w:rPr>
            </w:pPr>
            <w:r>
              <w:rPr>
                <w:rFonts w:cs="Arial"/>
                <w:b/>
                <w:bCs/>
                <w:sz w:val="24"/>
                <w:szCs w:val="24"/>
              </w:rPr>
              <w:t>incorrectMessageLengthOrInvalidFormat</w:t>
            </w:r>
          </w:p>
          <w:p w:rsidR="00CA79F4" w:rsidRDefault="008F2BF9">
            <w:pPr>
              <w:pStyle w:val="Tabellentext"/>
              <w:rPr>
                <w:rFonts w:cs="Arial"/>
                <w:bCs/>
                <w:sz w:val="24"/>
                <w:szCs w:val="24"/>
              </w:rPr>
            </w:pPr>
            <w:r>
              <w:rPr>
                <w:rFonts w:cs="Arial"/>
                <w:sz w:val="24"/>
                <w:szCs w:val="24"/>
              </w:rPr>
              <w:t>该响应码表示由于接收到的请求报文的长度与具体服务预定义的长度不能匹配或参数的格式与具体服务预定义的格式不能匹配，所以请求的动作没有被执行</w:t>
            </w:r>
            <w:r>
              <w:rPr>
                <w:rFonts w:cs="Arial"/>
                <w:bCs/>
                <w:sz w:val="24"/>
                <w:szCs w:val="24"/>
              </w:rPr>
              <w:t>。</w:t>
            </w:r>
          </w:p>
        </w:tc>
      </w:tr>
      <w:tr w:rsidR="00CA79F4">
        <w:tc>
          <w:tcPr>
            <w:tcW w:w="1344" w:type="dxa"/>
          </w:tcPr>
          <w:p w:rsidR="00CA79F4" w:rsidRDefault="008F2BF9">
            <w:pPr>
              <w:pStyle w:val="Tabellentext"/>
              <w:rPr>
                <w:rFonts w:cs="Arial"/>
                <w:sz w:val="24"/>
                <w:szCs w:val="24"/>
              </w:rPr>
            </w:pPr>
            <w:r>
              <w:rPr>
                <w:rFonts w:cs="Arial"/>
                <w:sz w:val="24"/>
                <w:szCs w:val="24"/>
              </w:rPr>
              <w:t>14</w:t>
            </w:r>
          </w:p>
        </w:tc>
        <w:tc>
          <w:tcPr>
            <w:tcW w:w="8056" w:type="dxa"/>
          </w:tcPr>
          <w:p w:rsidR="00CA79F4" w:rsidRDefault="008F2BF9">
            <w:pPr>
              <w:pStyle w:val="Tabellentext"/>
              <w:rPr>
                <w:rFonts w:cs="Arial"/>
                <w:b/>
                <w:bCs/>
                <w:sz w:val="24"/>
                <w:szCs w:val="24"/>
              </w:rPr>
            </w:pPr>
            <w:r>
              <w:rPr>
                <w:rFonts w:cs="Arial"/>
                <w:b/>
                <w:bCs/>
                <w:sz w:val="24"/>
                <w:szCs w:val="24"/>
              </w:rPr>
              <w:t>responseTooLong</w:t>
            </w:r>
          </w:p>
          <w:p w:rsidR="00CA79F4" w:rsidRDefault="008F2BF9">
            <w:pPr>
              <w:pStyle w:val="Tabellentext"/>
              <w:rPr>
                <w:rFonts w:cs="Arial"/>
                <w:bCs/>
                <w:sz w:val="24"/>
                <w:szCs w:val="24"/>
              </w:rPr>
            </w:pPr>
            <w:r>
              <w:rPr>
                <w:rFonts w:cs="Arial"/>
                <w:sz w:val="24"/>
                <w:szCs w:val="24"/>
              </w:rPr>
              <w:t>如果</w:t>
            </w:r>
            <w:r>
              <w:rPr>
                <w:rFonts w:cs="Arial"/>
                <w:sz w:val="24"/>
                <w:szCs w:val="24"/>
              </w:rPr>
              <w:t>ECU</w:t>
            </w:r>
            <w:r>
              <w:rPr>
                <w:rFonts w:cs="Arial"/>
                <w:sz w:val="24"/>
                <w:szCs w:val="24"/>
              </w:rPr>
              <w:t>生成的响应超过了</w:t>
            </w:r>
            <w:r>
              <w:rPr>
                <w:rFonts w:cs="Arial" w:hint="eastAsia"/>
                <w:sz w:val="24"/>
                <w:szCs w:val="24"/>
              </w:rPr>
              <w:t>下层</w:t>
            </w:r>
            <w:r>
              <w:rPr>
                <w:rFonts w:cs="Arial"/>
                <w:sz w:val="24"/>
                <w:szCs w:val="24"/>
              </w:rPr>
              <w:t>的网络层可用的最大字节数，则</w:t>
            </w:r>
            <w:r>
              <w:rPr>
                <w:rFonts w:cs="Arial"/>
                <w:sz w:val="24"/>
                <w:szCs w:val="24"/>
              </w:rPr>
              <w:t>ECU</w:t>
            </w:r>
            <w:r>
              <w:rPr>
                <w:rFonts w:cs="Arial"/>
                <w:sz w:val="24"/>
                <w:szCs w:val="24"/>
              </w:rPr>
              <w:t>将报告该响应码。</w:t>
            </w:r>
          </w:p>
          <w:p w:rsidR="00CA79F4" w:rsidRDefault="008F2BF9">
            <w:pPr>
              <w:pStyle w:val="Tabellentext"/>
              <w:rPr>
                <w:rFonts w:cs="Arial"/>
                <w:sz w:val="24"/>
                <w:szCs w:val="24"/>
              </w:rPr>
            </w:pPr>
            <w:r>
              <w:rPr>
                <w:rFonts w:cs="Arial"/>
                <w:bCs/>
                <w:sz w:val="24"/>
                <w:szCs w:val="24"/>
              </w:rPr>
              <w:t>举例：当在同一时间请求多个</w:t>
            </w:r>
            <w:r>
              <w:rPr>
                <w:rFonts w:cs="Arial"/>
                <w:bCs/>
                <w:sz w:val="24"/>
                <w:szCs w:val="24"/>
              </w:rPr>
              <w:t>DID</w:t>
            </w:r>
            <w:r>
              <w:rPr>
                <w:rFonts w:cs="Arial"/>
                <w:bCs/>
                <w:sz w:val="24"/>
                <w:szCs w:val="24"/>
              </w:rPr>
              <w:t>时，在响应中所有</w:t>
            </w:r>
            <w:r>
              <w:rPr>
                <w:rFonts w:cs="Arial"/>
                <w:bCs/>
                <w:sz w:val="24"/>
                <w:szCs w:val="24"/>
              </w:rPr>
              <w:t>DID</w:t>
            </w:r>
            <w:r>
              <w:rPr>
                <w:rFonts w:cs="Arial"/>
                <w:bCs/>
                <w:sz w:val="24"/>
                <w:szCs w:val="24"/>
              </w:rPr>
              <w:t>的组合超过了传输协议的限制。</w:t>
            </w:r>
          </w:p>
        </w:tc>
      </w:tr>
      <w:tr w:rsidR="00CA79F4">
        <w:tc>
          <w:tcPr>
            <w:tcW w:w="1344" w:type="dxa"/>
          </w:tcPr>
          <w:p w:rsidR="00CA79F4" w:rsidRDefault="008F2BF9">
            <w:pPr>
              <w:pStyle w:val="Tabellentext"/>
              <w:rPr>
                <w:rFonts w:cs="Arial"/>
                <w:sz w:val="24"/>
                <w:szCs w:val="24"/>
              </w:rPr>
            </w:pPr>
            <w:r>
              <w:rPr>
                <w:rFonts w:cs="Arial"/>
                <w:sz w:val="24"/>
                <w:szCs w:val="24"/>
              </w:rPr>
              <w:t>15 – 20</w:t>
            </w:r>
          </w:p>
        </w:tc>
        <w:tc>
          <w:tcPr>
            <w:tcW w:w="8056" w:type="dxa"/>
          </w:tcPr>
          <w:p w:rsidR="00CA79F4" w:rsidRDefault="008F2BF9">
            <w:pPr>
              <w:pStyle w:val="Tabellentext"/>
              <w:rPr>
                <w:rFonts w:cs="Arial"/>
                <w:sz w:val="24"/>
                <w:szCs w:val="24"/>
              </w:rPr>
            </w:pPr>
            <w:r>
              <w:rPr>
                <w:rFonts w:cs="Arial" w:hint="eastAsia"/>
                <w:bCs/>
                <w:sz w:val="24"/>
                <w:szCs w:val="24"/>
              </w:rPr>
              <w:t>（</w:t>
            </w:r>
            <w:r>
              <w:rPr>
                <w:rFonts w:cs="Arial"/>
                <w:bCs/>
                <w:sz w:val="24"/>
                <w:szCs w:val="24"/>
              </w:rPr>
              <w:t>ISO</w:t>
            </w:r>
            <w:r>
              <w:rPr>
                <w:rFonts w:cs="Arial"/>
                <w:bCs/>
                <w:sz w:val="24"/>
                <w:szCs w:val="24"/>
              </w:rPr>
              <w:t>保留</w:t>
            </w:r>
            <w:r>
              <w:rPr>
                <w:rFonts w:cs="Arial" w:hint="eastAsia"/>
                <w:bCs/>
                <w:sz w:val="24"/>
                <w:szCs w:val="24"/>
              </w:rPr>
              <w:t>）</w:t>
            </w:r>
          </w:p>
        </w:tc>
      </w:tr>
      <w:tr w:rsidR="00CA79F4">
        <w:tc>
          <w:tcPr>
            <w:tcW w:w="1344" w:type="dxa"/>
          </w:tcPr>
          <w:p w:rsidR="00CA79F4" w:rsidRDefault="008F2BF9">
            <w:pPr>
              <w:pStyle w:val="Tabellentext"/>
              <w:rPr>
                <w:rFonts w:cs="Arial"/>
                <w:sz w:val="24"/>
                <w:szCs w:val="24"/>
              </w:rPr>
            </w:pPr>
            <w:r>
              <w:rPr>
                <w:rFonts w:cs="Arial"/>
                <w:sz w:val="24"/>
                <w:szCs w:val="24"/>
              </w:rPr>
              <w:t>21</w:t>
            </w:r>
          </w:p>
        </w:tc>
        <w:tc>
          <w:tcPr>
            <w:tcW w:w="8056" w:type="dxa"/>
          </w:tcPr>
          <w:p w:rsidR="00CA79F4" w:rsidRDefault="008F2BF9">
            <w:pPr>
              <w:pStyle w:val="Tabellentext"/>
              <w:rPr>
                <w:rFonts w:cs="Arial"/>
                <w:b/>
                <w:bCs/>
                <w:sz w:val="24"/>
                <w:szCs w:val="24"/>
              </w:rPr>
            </w:pPr>
            <w:r>
              <w:rPr>
                <w:rFonts w:cs="Arial"/>
                <w:b/>
                <w:bCs/>
                <w:sz w:val="24"/>
                <w:szCs w:val="24"/>
              </w:rPr>
              <w:t>busyRepeatRequest</w:t>
            </w:r>
          </w:p>
          <w:p w:rsidR="00CA79F4" w:rsidRDefault="008F2BF9">
            <w:pPr>
              <w:pStyle w:val="Tabellentext"/>
              <w:rPr>
                <w:rFonts w:cs="Arial"/>
                <w:bCs/>
                <w:sz w:val="24"/>
                <w:szCs w:val="24"/>
              </w:rPr>
            </w:pPr>
            <w:r>
              <w:rPr>
                <w:rFonts w:cs="Arial"/>
                <w:sz w:val="24"/>
                <w:szCs w:val="24"/>
              </w:rPr>
              <w:t>该响应码表示</w:t>
            </w:r>
            <w:r>
              <w:rPr>
                <w:rFonts w:cs="Arial"/>
                <w:sz w:val="24"/>
                <w:szCs w:val="24"/>
              </w:rPr>
              <w:t>ECU</w:t>
            </w:r>
            <w:r>
              <w:rPr>
                <w:rFonts w:cs="Arial"/>
                <w:sz w:val="24"/>
                <w:szCs w:val="24"/>
              </w:rPr>
              <w:t>太忙而暂时不能执行请求的操作。在这种情况下，诊断工具必须将</w:t>
            </w:r>
            <w:r>
              <w:rPr>
                <w:rFonts w:cs="Arial" w:hint="eastAsia"/>
                <w:sz w:val="24"/>
                <w:szCs w:val="24"/>
              </w:rPr>
              <w:t>“同一</w:t>
            </w:r>
            <w:r>
              <w:rPr>
                <w:rFonts w:cs="Arial"/>
                <w:sz w:val="24"/>
                <w:szCs w:val="24"/>
              </w:rPr>
              <w:t>请求报文</w:t>
            </w:r>
            <w:r>
              <w:rPr>
                <w:rFonts w:cs="Arial" w:hint="eastAsia"/>
                <w:sz w:val="24"/>
                <w:szCs w:val="24"/>
              </w:rPr>
              <w:t>”</w:t>
            </w:r>
            <w:r>
              <w:rPr>
                <w:rFonts w:cs="Arial"/>
                <w:sz w:val="24"/>
                <w:szCs w:val="24"/>
              </w:rPr>
              <w:t>或</w:t>
            </w:r>
            <w:r>
              <w:rPr>
                <w:rFonts w:cs="Arial" w:hint="eastAsia"/>
                <w:sz w:val="24"/>
                <w:szCs w:val="24"/>
              </w:rPr>
              <w:t>“</w:t>
            </w:r>
            <w:r>
              <w:rPr>
                <w:rFonts w:cs="Arial"/>
                <w:sz w:val="24"/>
                <w:szCs w:val="24"/>
              </w:rPr>
              <w:t>其它请求报文</w:t>
            </w:r>
            <w:r>
              <w:rPr>
                <w:rFonts w:cs="Arial" w:hint="eastAsia"/>
                <w:sz w:val="24"/>
                <w:szCs w:val="24"/>
              </w:rPr>
              <w:t>”</w:t>
            </w:r>
            <w:r>
              <w:rPr>
                <w:rFonts w:cs="Arial"/>
                <w:sz w:val="24"/>
                <w:szCs w:val="24"/>
              </w:rPr>
              <w:t>重新发送。请求重复发送的延迟时间必须在各自的实现文</w:t>
            </w:r>
            <w:r>
              <w:rPr>
                <w:rFonts w:cs="Arial" w:hint="eastAsia"/>
                <w:sz w:val="24"/>
                <w:szCs w:val="24"/>
              </w:rPr>
              <w:t>档</w:t>
            </w:r>
            <w:r>
              <w:rPr>
                <w:rFonts w:cs="Arial"/>
                <w:sz w:val="24"/>
                <w:szCs w:val="24"/>
              </w:rPr>
              <w:t>中</w:t>
            </w:r>
            <w:r>
              <w:rPr>
                <w:rFonts w:cs="Arial" w:hint="eastAsia"/>
                <w:sz w:val="24"/>
                <w:szCs w:val="24"/>
              </w:rPr>
              <w:t>做出</w:t>
            </w:r>
            <w:r>
              <w:rPr>
                <w:rFonts w:cs="Arial"/>
                <w:sz w:val="24"/>
                <w:szCs w:val="24"/>
              </w:rPr>
              <w:t>规定。</w:t>
            </w:r>
          </w:p>
          <w:p w:rsidR="00CA79F4" w:rsidRDefault="008F2BF9">
            <w:pPr>
              <w:pStyle w:val="Tabellentext"/>
              <w:rPr>
                <w:rFonts w:cs="Arial"/>
                <w:bCs/>
                <w:sz w:val="24"/>
                <w:szCs w:val="24"/>
              </w:rPr>
            </w:pPr>
            <w:r>
              <w:rPr>
                <w:rFonts w:cs="Arial"/>
                <w:bCs/>
                <w:sz w:val="24"/>
                <w:szCs w:val="24"/>
              </w:rPr>
              <w:lastRenderedPageBreak/>
              <w:t>举例：在多诊断工具环境下，一个诊断工具的诊断请求可能通过</w:t>
            </w:r>
            <w:r>
              <w:rPr>
                <w:rFonts w:cs="Arial"/>
                <w:bCs/>
                <w:sz w:val="24"/>
                <w:szCs w:val="24"/>
              </w:rPr>
              <w:t>NRC $21</w:t>
            </w:r>
            <w:r>
              <w:rPr>
                <w:rFonts w:cs="Arial"/>
                <w:bCs/>
                <w:sz w:val="24"/>
                <w:szCs w:val="24"/>
              </w:rPr>
              <w:t>被暂时封锁，原因是另一个诊断工具刚完成了一项诊断任务。</w:t>
            </w:r>
          </w:p>
          <w:p w:rsidR="00CA79F4" w:rsidRDefault="008F2BF9">
            <w:pPr>
              <w:pStyle w:val="Tabellentext"/>
              <w:rPr>
                <w:rFonts w:cs="Arial"/>
                <w:bCs/>
                <w:sz w:val="24"/>
                <w:szCs w:val="24"/>
              </w:rPr>
            </w:pPr>
            <w:r>
              <w:rPr>
                <w:rFonts w:cs="Arial"/>
                <w:bCs/>
                <w:sz w:val="24"/>
                <w:szCs w:val="24"/>
              </w:rPr>
              <w:t>注意：如果</w:t>
            </w:r>
            <w:r>
              <w:rPr>
                <w:rFonts w:cs="Arial"/>
                <w:bCs/>
                <w:sz w:val="24"/>
                <w:szCs w:val="24"/>
              </w:rPr>
              <w:t>ECU</w:t>
            </w:r>
            <w:r>
              <w:rPr>
                <w:rFonts w:cs="Arial"/>
                <w:bCs/>
                <w:sz w:val="24"/>
                <w:szCs w:val="24"/>
              </w:rPr>
              <w:t>能够执行诊断任务但是需要额外的时间才能完成任务并准备响应，则必须使用</w:t>
            </w:r>
            <w:r>
              <w:rPr>
                <w:rFonts w:cs="Arial"/>
                <w:bCs/>
                <w:sz w:val="24"/>
                <w:szCs w:val="24"/>
              </w:rPr>
              <w:t xml:space="preserve">NRC $78 </w:t>
            </w:r>
            <w:r>
              <w:rPr>
                <w:rFonts w:cs="Arial"/>
                <w:bCs/>
                <w:sz w:val="24"/>
                <w:szCs w:val="24"/>
              </w:rPr>
              <w:t>来代替</w:t>
            </w:r>
            <w:r>
              <w:rPr>
                <w:rFonts w:cs="Arial"/>
                <w:bCs/>
                <w:sz w:val="24"/>
                <w:szCs w:val="24"/>
              </w:rPr>
              <w:t>NRC $21</w:t>
            </w:r>
            <w:r>
              <w:rPr>
                <w:rFonts w:cs="Arial"/>
                <w:bCs/>
                <w:sz w:val="24"/>
                <w:szCs w:val="24"/>
              </w:rPr>
              <w:t>。</w:t>
            </w:r>
          </w:p>
          <w:p w:rsidR="00CA79F4" w:rsidRDefault="008F2BF9">
            <w:pPr>
              <w:pStyle w:val="Tabellentext"/>
              <w:rPr>
                <w:rFonts w:cs="Arial"/>
                <w:sz w:val="24"/>
                <w:szCs w:val="24"/>
              </w:rPr>
            </w:pPr>
            <w:r>
              <w:rPr>
                <w:rFonts w:cs="Arial"/>
                <w:bCs/>
                <w:sz w:val="24"/>
                <w:szCs w:val="24"/>
              </w:rPr>
              <w:t>通常该响应码为每个诊断服务所支持，</w:t>
            </w:r>
            <w:r>
              <w:rPr>
                <w:rFonts w:cs="Arial" w:hint="eastAsia"/>
                <w:bCs/>
                <w:sz w:val="24"/>
                <w:szCs w:val="24"/>
              </w:rPr>
              <w:t>除非</w:t>
            </w:r>
            <w:r>
              <w:rPr>
                <w:rFonts w:cs="Arial"/>
                <w:bCs/>
                <w:sz w:val="24"/>
                <w:szCs w:val="24"/>
              </w:rPr>
              <w:t>在数据链路具体实现文档中</w:t>
            </w:r>
            <w:r>
              <w:rPr>
                <w:rFonts w:cs="Arial" w:hint="eastAsia"/>
                <w:bCs/>
                <w:sz w:val="24"/>
                <w:szCs w:val="24"/>
              </w:rPr>
              <w:t>另有</w:t>
            </w:r>
            <w:r>
              <w:rPr>
                <w:rFonts w:cs="Arial"/>
                <w:bCs/>
                <w:sz w:val="24"/>
                <w:szCs w:val="24"/>
              </w:rPr>
              <w:t>规定，因此该否定响应码并不会在诊断服务可用的否定响应码列表中列出。</w:t>
            </w:r>
          </w:p>
        </w:tc>
      </w:tr>
      <w:tr w:rsidR="00CA79F4">
        <w:tc>
          <w:tcPr>
            <w:tcW w:w="1344" w:type="dxa"/>
          </w:tcPr>
          <w:p w:rsidR="00CA79F4" w:rsidRDefault="008F2BF9">
            <w:pPr>
              <w:pStyle w:val="Tabellentext"/>
              <w:rPr>
                <w:rFonts w:cs="Arial"/>
                <w:sz w:val="24"/>
                <w:szCs w:val="24"/>
              </w:rPr>
            </w:pPr>
            <w:r>
              <w:rPr>
                <w:rFonts w:cs="Arial"/>
                <w:sz w:val="24"/>
                <w:szCs w:val="24"/>
              </w:rPr>
              <w:lastRenderedPageBreak/>
              <w:t>22</w:t>
            </w:r>
          </w:p>
        </w:tc>
        <w:tc>
          <w:tcPr>
            <w:tcW w:w="8056" w:type="dxa"/>
          </w:tcPr>
          <w:p w:rsidR="00CA79F4" w:rsidRDefault="008F2BF9">
            <w:pPr>
              <w:pStyle w:val="Tabellentext"/>
              <w:rPr>
                <w:rFonts w:cs="Arial"/>
                <w:b/>
                <w:sz w:val="24"/>
                <w:szCs w:val="24"/>
              </w:rPr>
            </w:pPr>
            <w:r>
              <w:rPr>
                <w:rFonts w:cs="Arial"/>
                <w:b/>
                <w:sz w:val="24"/>
                <w:szCs w:val="24"/>
              </w:rPr>
              <w:t>conditionsNotCorrect</w:t>
            </w:r>
          </w:p>
          <w:p w:rsidR="00CA79F4" w:rsidRDefault="008F2BF9">
            <w:pPr>
              <w:pStyle w:val="Tabellentext"/>
              <w:rPr>
                <w:rFonts w:cs="Arial"/>
                <w:bCs/>
                <w:sz w:val="24"/>
                <w:szCs w:val="24"/>
              </w:rPr>
            </w:pPr>
            <w:r>
              <w:rPr>
                <w:rFonts w:cs="Arial"/>
                <w:sz w:val="24"/>
                <w:szCs w:val="24"/>
              </w:rPr>
              <w:t>该响应码表示由于</w:t>
            </w:r>
            <w:r>
              <w:rPr>
                <w:rFonts w:cs="Arial"/>
                <w:sz w:val="24"/>
                <w:szCs w:val="24"/>
              </w:rPr>
              <w:t>ECU</w:t>
            </w:r>
            <w:r>
              <w:rPr>
                <w:rFonts w:cs="Arial"/>
                <w:sz w:val="24"/>
                <w:szCs w:val="24"/>
              </w:rPr>
              <w:t>端先决条件不满足，所以请求的动作不会被执行</w:t>
            </w:r>
            <w:r>
              <w:rPr>
                <w:rFonts w:cs="Arial"/>
                <w:bCs/>
                <w:sz w:val="24"/>
                <w:szCs w:val="24"/>
              </w:rPr>
              <w:t>。</w:t>
            </w:r>
          </w:p>
        </w:tc>
      </w:tr>
      <w:tr w:rsidR="00CA79F4">
        <w:tc>
          <w:tcPr>
            <w:tcW w:w="1344" w:type="dxa"/>
          </w:tcPr>
          <w:p w:rsidR="00CA79F4" w:rsidRDefault="008F2BF9">
            <w:pPr>
              <w:pStyle w:val="Tabellentext"/>
              <w:rPr>
                <w:rFonts w:cs="Arial"/>
                <w:sz w:val="24"/>
                <w:szCs w:val="24"/>
              </w:rPr>
            </w:pPr>
            <w:r>
              <w:rPr>
                <w:rFonts w:cs="Arial"/>
                <w:sz w:val="24"/>
                <w:szCs w:val="24"/>
              </w:rPr>
              <w:t>23</w:t>
            </w:r>
          </w:p>
        </w:tc>
        <w:tc>
          <w:tcPr>
            <w:tcW w:w="8056" w:type="dxa"/>
          </w:tcPr>
          <w:p w:rsidR="00CA79F4" w:rsidRDefault="008F2BF9">
            <w:pPr>
              <w:pStyle w:val="Tabellentext"/>
              <w:rPr>
                <w:rFonts w:cs="Arial"/>
                <w:sz w:val="24"/>
                <w:szCs w:val="24"/>
              </w:rPr>
            </w:pPr>
            <w:r>
              <w:rPr>
                <w:rFonts w:cs="Arial" w:hint="eastAsia"/>
                <w:bCs/>
                <w:sz w:val="24"/>
                <w:szCs w:val="24"/>
              </w:rPr>
              <w:t>（</w:t>
            </w:r>
            <w:r>
              <w:rPr>
                <w:rFonts w:cs="Arial"/>
                <w:bCs/>
                <w:sz w:val="24"/>
                <w:szCs w:val="24"/>
              </w:rPr>
              <w:t>ISO</w:t>
            </w:r>
            <w:r>
              <w:rPr>
                <w:rFonts w:cs="Arial"/>
                <w:bCs/>
                <w:sz w:val="24"/>
                <w:szCs w:val="24"/>
              </w:rPr>
              <w:t>保留</w:t>
            </w:r>
            <w:r>
              <w:rPr>
                <w:rFonts w:cs="Arial" w:hint="eastAsia"/>
                <w:bCs/>
                <w:sz w:val="24"/>
                <w:szCs w:val="24"/>
              </w:rPr>
              <w:t>）</w:t>
            </w:r>
          </w:p>
        </w:tc>
      </w:tr>
      <w:tr w:rsidR="00CA79F4">
        <w:tc>
          <w:tcPr>
            <w:tcW w:w="1344" w:type="dxa"/>
          </w:tcPr>
          <w:p w:rsidR="00CA79F4" w:rsidRDefault="008F2BF9">
            <w:pPr>
              <w:pStyle w:val="Tabellentext"/>
              <w:rPr>
                <w:rFonts w:cs="Arial"/>
                <w:sz w:val="24"/>
                <w:szCs w:val="24"/>
              </w:rPr>
            </w:pPr>
            <w:r>
              <w:rPr>
                <w:rFonts w:cs="Arial"/>
                <w:sz w:val="24"/>
                <w:szCs w:val="24"/>
              </w:rPr>
              <w:t>24</w:t>
            </w:r>
          </w:p>
        </w:tc>
        <w:tc>
          <w:tcPr>
            <w:tcW w:w="8056" w:type="dxa"/>
          </w:tcPr>
          <w:p w:rsidR="00CA79F4" w:rsidRDefault="008F2BF9">
            <w:pPr>
              <w:pStyle w:val="Tabellentext"/>
              <w:rPr>
                <w:rFonts w:cs="Arial"/>
                <w:b/>
                <w:sz w:val="24"/>
                <w:szCs w:val="24"/>
              </w:rPr>
            </w:pPr>
            <w:r>
              <w:rPr>
                <w:rFonts w:cs="Arial"/>
                <w:b/>
                <w:sz w:val="24"/>
                <w:szCs w:val="24"/>
              </w:rPr>
              <w:t>requestSequenceError</w:t>
            </w:r>
          </w:p>
          <w:p w:rsidR="00CA79F4" w:rsidRDefault="008F2BF9">
            <w:pPr>
              <w:pStyle w:val="Tabellentext"/>
              <w:rPr>
                <w:rFonts w:cs="Arial"/>
                <w:sz w:val="24"/>
                <w:szCs w:val="24"/>
              </w:rPr>
            </w:pPr>
            <w:r>
              <w:rPr>
                <w:rFonts w:cs="Arial"/>
                <w:sz w:val="24"/>
                <w:szCs w:val="24"/>
              </w:rPr>
              <w:t>该响应码表示由于诊断工具所发送的请求报文的顺序不符合</w:t>
            </w:r>
            <w:r>
              <w:rPr>
                <w:rFonts w:cs="Arial"/>
                <w:sz w:val="24"/>
                <w:szCs w:val="24"/>
              </w:rPr>
              <w:t>ECU</w:t>
            </w:r>
            <w:r>
              <w:rPr>
                <w:rFonts w:cs="Arial"/>
                <w:sz w:val="24"/>
                <w:szCs w:val="24"/>
              </w:rPr>
              <w:t>的规定，所以请求的动作没有被执行</w:t>
            </w:r>
            <w:r>
              <w:rPr>
                <w:rFonts w:cs="Arial"/>
                <w:bCs/>
                <w:sz w:val="24"/>
                <w:szCs w:val="24"/>
              </w:rPr>
              <w:t>。当对顺序有要求的请求以错误的顺序被发出时，将用到该响应码。</w:t>
            </w:r>
          </w:p>
          <w:p w:rsidR="00CA79F4" w:rsidRDefault="008F2BF9">
            <w:pPr>
              <w:pStyle w:val="Tabellentext"/>
              <w:rPr>
                <w:rFonts w:cs="Arial"/>
                <w:sz w:val="24"/>
                <w:szCs w:val="24"/>
              </w:rPr>
            </w:pPr>
            <w:r>
              <w:rPr>
                <w:rFonts w:cs="Arial"/>
                <w:sz w:val="24"/>
                <w:szCs w:val="24"/>
              </w:rPr>
              <w:t>举例：</w:t>
            </w:r>
            <w:r>
              <w:rPr>
                <w:rFonts w:cs="Arial" w:hint="eastAsia"/>
                <w:sz w:val="24"/>
                <w:szCs w:val="24"/>
              </w:rPr>
              <w:t>“</w:t>
            </w:r>
            <w:r>
              <w:rPr>
                <w:rFonts w:cs="Arial"/>
                <w:sz w:val="24"/>
                <w:szCs w:val="24"/>
              </w:rPr>
              <w:t>安全访问</w:t>
            </w:r>
            <w:r>
              <w:rPr>
                <w:rFonts w:cs="Arial" w:hint="eastAsia"/>
                <w:sz w:val="24"/>
                <w:szCs w:val="24"/>
              </w:rPr>
              <w:t>”</w:t>
            </w:r>
            <w:r>
              <w:rPr>
                <w:rFonts w:cs="Arial"/>
                <w:sz w:val="24"/>
                <w:szCs w:val="24"/>
              </w:rPr>
              <w:t>服务规定了两种子功能请求报文</w:t>
            </w:r>
            <w:r>
              <w:rPr>
                <w:rFonts w:cs="Arial" w:hint="eastAsia"/>
                <w:sz w:val="24"/>
                <w:szCs w:val="24"/>
              </w:rPr>
              <w:t>“</w:t>
            </w:r>
            <w:r>
              <w:rPr>
                <w:rFonts w:cs="Arial"/>
                <w:sz w:val="24"/>
                <w:szCs w:val="24"/>
              </w:rPr>
              <w:t>请求种子</w:t>
            </w:r>
            <w:r>
              <w:rPr>
                <w:rFonts w:cs="Arial" w:hint="eastAsia"/>
                <w:sz w:val="24"/>
                <w:szCs w:val="24"/>
              </w:rPr>
              <w:t>”</w:t>
            </w:r>
            <w:r>
              <w:rPr>
                <w:rFonts w:cs="Arial"/>
                <w:sz w:val="24"/>
                <w:szCs w:val="24"/>
              </w:rPr>
              <w:t>和</w:t>
            </w:r>
            <w:r>
              <w:rPr>
                <w:rFonts w:cs="Arial" w:hint="eastAsia"/>
                <w:sz w:val="24"/>
                <w:szCs w:val="24"/>
              </w:rPr>
              <w:t>“</w:t>
            </w:r>
            <w:r>
              <w:rPr>
                <w:rFonts w:cs="Arial"/>
                <w:sz w:val="24"/>
                <w:szCs w:val="24"/>
              </w:rPr>
              <w:t>发送密钥</w:t>
            </w:r>
            <w:r>
              <w:rPr>
                <w:rFonts w:cs="Arial" w:hint="eastAsia"/>
                <w:sz w:val="24"/>
                <w:szCs w:val="24"/>
              </w:rPr>
              <w:t>”</w:t>
            </w:r>
            <w:r>
              <w:rPr>
                <w:rFonts w:cs="Arial"/>
                <w:sz w:val="24"/>
                <w:szCs w:val="24"/>
              </w:rPr>
              <w:t>的发送顺序。如果诊断工具的发送顺序与规定不符，则</w:t>
            </w:r>
            <w:r>
              <w:rPr>
                <w:rFonts w:cs="Arial"/>
                <w:sz w:val="24"/>
                <w:szCs w:val="24"/>
              </w:rPr>
              <w:t>ECU</w:t>
            </w:r>
            <w:r>
              <w:rPr>
                <w:rFonts w:cs="Arial"/>
                <w:sz w:val="24"/>
                <w:szCs w:val="24"/>
              </w:rPr>
              <w:t>将发送否定响应码为</w:t>
            </w:r>
            <w:r>
              <w:rPr>
                <w:rFonts w:cs="Arial"/>
                <w:sz w:val="24"/>
                <w:szCs w:val="24"/>
              </w:rPr>
              <w:t>24</w:t>
            </w:r>
            <w:r>
              <w:rPr>
                <w:rFonts w:cs="Arial" w:hint="eastAsia"/>
                <w:sz w:val="24"/>
                <w:szCs w:val="24"/>
              </w:rPr>
              <w:t>h</w:t>
            </w:r>
            <w:r>
              <w:rPr>
                <w:rFonts w:cs="Arial"/>
                <w:sz w:val="24"/>
                <w:szCs w:val="24"/>
              </w:rPr>
              <w:t>的否定响应报文。</w:t>
            </w:r>
          </w:p>
        </w:tc>
      </w:tr>
      <w:tr w:rsidR="00CA79F4">
        <w:tc>
          <w:tcPr>
            <w:tcW w:w="1344" w:type="dxa"/>
          </w:tcPr>
          <w:p w:rsidR="00CA79F4" w:rsidRDefault="008F2BF9">
            <w:pPr>
              <w:pStyle w:val="Tabellentext"/>
              <w:rPr>
                <w:rFonts w:cs="Arial"/>
                <w:sz w:val="24"/>
                <w:szCs w:val="24"/>
              </w:rPr>
            </w:pPr>
            <w:r>
              <w:rPr>
                <w:rFonts w:cs="Arial"/>
                <w:sz w:val="24"/>
                <w:szCs w:val="24"/>
              </w:rPr>
              <w:t>25</w:t>
            </w:r>
          </w:p>
        </w:tc>
        <w:tc>
          <w:tcPr>
            <w:tcW w:w="8056" w:type="dxa"/>
          </w:tcPr>
          <w:p w:rsidR="00CA79F4" w:rsidRDefault="008F2BF9">
            <w:pPr>
              <w:pStyle w:val="Tabellentext"/>
              <w:rPr>
                <w:rFonts w:cs="Arial"/>
                <w:b/>
                <w:sz w:val="24"/>
                <w:szCs w:val="24"/>
              </w:rPr>
            </w:pPr>
            <w:r>
              <w:rPr>
                <w:rFonts w:cs="Arial"/>
                <w:b/>
                <w:sz w:val="24"/>
                <w:szCs w:val="24"/>
              </w:rPr>
              <w:t>noResponseFromSubnetComponent</w:t>
            </w:r>
          </w:p>
          <w:p w:rsidR="00CA79F4" w:rsidRDefault="008F2BF9">
            <w:pPr>
              <w:pStyle w:val="Tabellentext"/>
              <w:rPr>
                <w:rFonts w:cs="Arial"/>
                <w:sz w:val="24"/>
                <w:szCs w:val="24"/>
              </w:rPr>
            </w:pPr>
            <w:r>
              <w:rPr>
                <w:rFonts w:cs="Arial"/>
                <w:sz w:val="24"/>
                <w:szCs w:val="24"/>
              </w:rPr>
              <w:t>该响应码表示</w:t>
            </w:r>
            <w:r>
              <w:rPr>
                <w:rFonts w:cs="Arial"/>
                <w:sz w:val="24"/>
                <w:szCs w:val="24"/>
              </w:rPr>
              <w:t>ECU</w:t>
            </w:r>
            <w:r>
              <w:rPr>
                <w:rFonts w:cs="Arial"/>
                <w:sz w:val="24"/>
                <w:szCs w:val="24"/>
              </w:rPr>
              <w:t>已经接收到请求，但是由于提供必需的被请求信息的子网部件未在规定的时间响应，导致请求的动作不能被</w:t>
            </w:r>
            <w:r>
              <w:rPr>
                <w:rFonts w:cs="Arial"/>
                <w:sz w:val="24"/>
                <w:szCs w:val="24"/>
              </w:rPr>
              <w:t>ECU</w:t>
            </w:r>
            <w:r>
              <w:rPr>
                <w:rFonts w:cs="Arial"/>
                <w:sz w:val="24"/>
                <w:szCs w:val="24"/>
              </w:rPr>
              <w:t>执行。</w:t>
            </w:r>
          </w:p>
          <w:p w:rsidR="00CA79F4" w:rsidRDefault="008F2BF9">
            <w:pPr>
              <w:pStyle w:val="Tabellentext"/>
              <w:rPr>
                <w:rFonts w:cs="Arial"/>
                <w:sz w:val="24"/>
                <w:szCs w:val="24"/>
              </w:rPr>
            </w:pPr>
            <w:r>
              <w:rPr>
                <w:rFonts w:cs="Arial"/>
                <w:sz w:val="24"/>
                <w:szCs w:val="24"/>
              </w:rPr>
              <w:t>那些包含子网部件的电子系统，且其子网不能直接响应诊断工具的请求的网关应实现该否定响应码。网关可接收针对子网部件的请求然后向子网部件请求必要的信息，如果子网部件响应失败，则</w:t>
            </w:r>
            <w:r>
              <w:rPr>
                <w:rFonts w:cs="Arial"/>
                <w:sz w:val="24"/>
                <w:szCs w:val="24"/>
              </w:rPr>
              <w:t>ECU</w:t>
            </w:r>
            <w:r>
              <w:rPr>
                <w:rFonts w:cs="Arial"/>
                <w:sz w:val="24"/>
                <w:szCs w:val="24"/>
              </w:rPr>
              <w:t>必须使用该否定响应码通知诊断工具此种情况的发生。</w:t>
            </w:r>
          </w:p>
          <w:p w:rsidR="00CA79F4" w:rsidRDefault="008F2BF9">
            <w:pPr>
              <w:pStyle w:val="Tabellentext"/>
              <w:rPr>
                <w:rFonts w:cs="Arial"/>
                <w:sz w:val="24"/>
                <w:szCs w:val="24"/>
              </w:rPr>
            </w:pPr>
            <w:r>
              <w:rPr>
                <w:rFonts w:cs="Arial"/>
                <w:bCs/>
                <w:sz w:val="24"/>
                <w:szCs w:val="24"/>
              </w:rPr>
              <w:t>通常该响应码为每个诊断服务所支持，除非在数据链路具体实现文档中另有规定，因此该否定响应码并不会在诊断服务可用的否定响应码列表中列出。</w:t>
            </w:r>
          </w:p>
        </w:tc>
      </w:tr>
      <w:tr w:rsidR="00CA79F4">
        <w:tc>
          <w:tcPr>
            <w:tcW w:w="1344" w:type="dxa"/>
          </w:tcPr>
          <w:p w:rsidR="00CA79F4" w:rsidRDefault="008F2BF9">
            <w:pPr>
              <w:pStyle w:val="Tabellentext"/>
              <w:rPr>
                <w:rFonts w:cs="Arial"/>
                <w:sz w:val="24"/>
                <w:szCs w:val="24"/>
              </w:rPr>
            </w:pPr>
            <w:r>
              <w:rPr>
                <w:rFonts w:cs="Arial"/>
                <w:sz w:val="24"/>
                <w:szCs w:val="24"/>
              </w:rPr>
              <w:t>26</w:t>
            </w:r>
          </w:p>
        </w:tc>
        <w:tc>
          <w:tcPr>
            <w:tcW w:w="8056" w:type="dxa"/>
          </w:tcPr>
          <w:p w:rsidR="00CA79F4" w:rsidRDefault="008F2BF9">
            <w:pPr>
              <w:pStyle w:val="Tabellentext"/>
              <w:rPr>
                <w:rFonts w:cs="Arial"/>
                <w:b/>
                <w:sz w:val="24"/>
                <w:szCs w:val="24"/>
              </w:rPr>
            </w:pPr>
            <w:r>
              <w:rPr>
                <w:rFonts w:cs="Arial"/>
                <w:b/>
                <w:sz w:val="24"/>
                <w:szCs w:val="24"/>
              </w:rPr>
              <w:t>failurePreventsExecutionOfRequestedAction</w:t>
            </w:r>
          </w:p>
          <w:p w:rsidR="00CA79F4" w:rsidRDefault="008F2BF9">
            <w:pPr>
              <w:pStyle w:val="Tabellentext"/>
              <w:rPr>
                <w:rFonts w:cs="Arial"/>
                <w:sz w:val="24"/>
                <w:szCs w:val="24"/>
              </w:rPr>
            </w:pPr>
            <w:r>
              <w:rPr>
                <w:rFonts w:cs="Arial"/>
                <w:sz w:val="24"/>
                <w:szCs w:val="24"/>
              </w:rPr>
              <w:t>该响应码表示由于发生故障且该故障禁止</w:t>
            </w:r>
            <w:r>
              <w:rPr>
                <w:rFonts w:cs="Arial"/>
                <w:sz w:val="24"/>
                <w:szCs w:val="24"/>
              </w:rPr>
              <w:t>ECU</w:t>
            </w:r>
            <w:r>
              <w:rPr>
                <w:rFonts w:cs="Arial"/>
                <w:sz w:val="24"/>
                <w:szCs w:val="24"/>
              </w:rPr>
              <w:t>执行请求的动作，所以请求的动作没有被执行，故障由</w:t>
            </w:r>
            <w:r>
              <w:rPr>
                <w:rFonts w:cs="Arial"/>
                <w:sz w:val="24"/>
                <w:szCs w:val="24"/>
              </w:rPr>
              <w:t>DTC</w:t>
            </w:r>
            <w:r>
              <w:rPr>
                <w:rFonts w:cs="Arial"/>
                <w:sz w:val="24"/>
                <w:szCs w:val="24"/>
              </w:rPr>
              <w:t>所标识（</w:t>
            </w:r>
            <w:r>
              <w:rPr>
                <w:rFonts w:cs="Arial"/>
                <w:sz w:val="24"/>
                <w:szCs w:val="24"/>
              </w:rPr>
              <w:t>DTC</w:t>
            </w:r>
            <w:r>
              <w:rPr>
                <w:rFonts w:cs="Arial"/>
                <w:sz w:val="24"/>
                <w:szCs w:val="24"/>
              </w:rPr>
              <w:t>的状态位</w:t>
            </w:r>
            <w:r>
              <w:rPr>
                <w:rFonts w:cs="Arial"/>
                <w:sz w:val="24"/>
                <w:szCs w:val="24"/>
              </w:rPr>
              <w:t>TestFailed, Pending, Confirmed</w:t>
            </w:r>
            <w:r>
              <w:rPr>
                <w:rFonts w:cs="Arial"/>
                <w:sz w:val="24"/>
                <w:szCs w:val="24"/>
              </w:rPr>
              <w:t>或</w:t>
            </w:r>
            <w:r>
              <w:rPr>
                <w:rFonts w:cs="Arial"/>
                <w:sz w:val="24"/>
                <w:szCs w:val="24"/>
              </w:rPr>
              <w:t xml:space="preserve"> TestFailedSinceLastClear</w:t>
            </w:r>
            <w:r>
              <w:rPr>
                <w:rFonts w:cs="Arial"/>
                <w:sz w:val="24"/>
                <w:szCs w:val="24"/>
              </w:rPr>
              <w:t>中，至少有一位被设置为</w:t>
            </w:r>
            <w:r>
              <w:rPr>
                <w:rFonts w:cs="Arial"/>
                <w:sz w:val="24"/>
                <w:szCs w:val="24"/>
              </w:rPr>
              <w:t>1</w:t>
            </w:r>
            <w:r>
              <w:rPr>
                <w:rFonts w:cs="Arial"/>
                <w:sz w:val="24"/>
                <w:szCs w:val="24"/>
              </w:rPr>
              <w:t>）</w:t>
            </w:r>
            <w:r>
              <w:rPr>
                <w:rFonts w:cs="Arial"/>
                <w:bCs/>
                <w:sz w:val="24"/>
                <w:szCs w:val="24"/>
              </w:rPr>
              <w:t>。</w:t>
            </w:r>
          </w:p>
          <w:p w:rsidR="00CA79F4" w:rsidRDefault="008F2BF9">
            <w:pPr>
              <w:pStyle w:val="Tabellentext"/>
              <w:rPr>
                <w:rFonts w:cs="Arial"/>
                <w:sz w:val="24"/>
                <w:szCs w:val="24"/>
              </w:rPr>
            </w:pPr>
            <w:r>
              <w:rPr>
                <w:rFonts w:cs="Arial"/>
                <w:sz w:val="24"/>
                <w:szCs w:val="24"/>
              </w:rPr>
              <w:t>该否定响应码可引导维修技师去读取</w:t>
            </w:r>
            <w:r>
              <w:rPr>
                <w:rFonts w:cs="Arial"/>
                <w:sz w:val="24"/>
                <w:szCs w:val="24"/>
              </w:rPr>
              <w:t>DTC</w:t>
            </w:r>
            <w:r>
              <w:rPr>
                <w:rFonts w:cs="Arial"/>
                <w:sz w:val="24"/>
                <w:szCs w:val="24"/>
              </w:rPr>
              <w:t>以识别并定位问题。</w:t>
            </w:r>
          </w:p>
          <w:p w:rsidR="00CA79F4" w:rsidRDefault="008F2BF9">
            <w:pPr>
              <w:pStyle w:val="Tabellentext"/>
              <w:rPr>
                <w:rFonts w:cs="Arial"/>
                <w:sz w:val="24"/>
                <w:szCs w:val="24"/>
              </w:rPr>
            </w:pPr>
            <w:r>
              <w:rPr>
                <w:rFonts w:cs="Arial"/>
                <w:sz w:val="24"/>
                <w:szCs w:val="24"/>
              </w:rPr>
              <w:t>注意：这其中隐含的意思是，用于访问</w:t>
            </w:r>
            <w:r>
              <w:rPr>
                <w:rFonts w:cs="Arial"/>
                <w:sz w:val="24"/>
                <w:szCs w:val="24"/>
              </w:rPr>
              <w:t>DTC</w:t>
            </w:r>
            <w:r>
              <w:rPr>
                <w:rFonts w:cs="Arial"/>
                <w:sz w:val="24"/>
                <w:szCs w:val="24"/>
              </w:rPr>
              <w:t>的诊断服务不能使用该</w:t>
            </w:r>
            <w:r>
              <w:rPr>
                <w:rFonts w:cs="Arial"/>
                <w:sz w:val="24"/>
                <w:szCs w:val="24"/>
              </w:rPr>
              <w:t>NRC</w:t>
            </w:r>
            <w:r>
              <w:rPr>
                <w:rFonts w:cs="Arial"/>
                <w:sz w:val="24"/>
                <w:szCs w:val="24"/>
              </w:rPr>
              <w:t>，因为外部测试工具可能检测</w:t>
            </w:r>
            <w:r>
              <w:rPr>
                <w:rFonts w:cs="Arial"/>
                <w:sz w:val="24"/>
                <w:szCs w:val="24"/>
              </w:rPr>
              <w:t>NRC</w:t>
            </w:r>
            <w:r>
              <w:rPr>
                <w:rFonts w:cs="Arial"/>
                <w:sz w:val="24"/>
                <w:szCs w:val="24"/>
              </w:rPr>
              <w:t>并在接收到该</w:t>
            </w:r>
            <w:r>
              <w:rPr>
                <w:rFonts w:cs="Arial"/>
                <w:sz w:val="24"/>
                <w:szCs w:val="24"/>
              </w:rPr>
              <w:t>NRC</w:t>
            </w:r>
            <w:r>
              <w:rPr>
                <w:rFonts w:cs="Arial"/>
                <w:sz w:val="24"/>
                <w:szCs w:val="24"/>
              </w:rPr>
              <w:t>时自动请求读</w:t>
            </w:r>
            <w:r>
              <w:rPr>
                <w:rFonts w:cs="Arial"/>
                <w:sz w:val="24"/>
                <w:szCs w:val="24"/>
              </w:rPr>
              <w:t>DTC</w:t>
            </w:r>
            <w:r>
              <w:rPr>
                <w:rFonts w:cs="Arial"/>
                <w:sz w:val="24"/>
                <w:szCs w:val="24"/>
              </w:rPr>
              <w:t>。</w:t>
            </w:r>
          </w:p>
          <w:p w:rsidR="00CA79F4" w:rsidRDefault="008F2BF9">
            <w:pPr>
              <w:pStyle w:val="Tabellentext"/>
              <w:rPr>
                <w:rFonts w:cs="Arial"/>
                <w:sz w:val="24"/>
                <w:szCs w:val="24"/>
              </w:rPr>
            </w:pPr>
            <w:r>
              <w:rPr>
                <w:rFonts w:cs="Arial"/>
                <w:bCs/>
                <w:sz w:val="24"/>
                <w:szCs w:val="24"/>
              </w:rPr>
              <w:t>通常该响应码为每个诊断服务（除了上述的服务）所支持，除非在数据链路具体实现文档中另有规定，因此该否定响应码并不会在诊断服务可用的否定响应码列表中列出。</w:t>
            </w:r>
          </w:p>
        </w:tc>
      </w:tr>
      <w:tr w:rsidR="00CA79F4">
        <w:tc>
          <w:tcPr>
            <w:tcW w:w="1344" w:type="dxa"/>
          </w:tcPr>
          <w:p w:rsidR="00CA79F4" w:rsidRDefault="008F2BF9">
            <w:pPr>
              <w:pStyle w:val="Tabellentext"/>
              <w:rPr>
                <w:rFonts w:cs="Arial"/>
                <w:sz w:val="24"/>
                <w:szCs w:val="24"/>
              </w:rPr>
            </w:pPr>
            <w:r>
              <w:rPr>
                <w:rFonts w:cs="Arial"/>
                <w:sz w:val="24"/>
                <w:szCs w:val="24"/>
              </w:rPr>
              <w:t>27 - 30</w:t>
            </w:r>
          </w:p>
        </w:tc>
        <w:tc>
          <w:tcPr>
            <w:tcW w:w="8056" w:type="dxa"/>
          </w:tcPr>
          <w:p w:rsidR="00CA79F4" w:rsidRDefault="008F2BF9">
            <w:pPr>
              <w:pStyle w:val="Tabellentext"/>
              <w:rPr>
                <w:rFonts w:cs="Arial"/>
                <w:sz w:val="24"/>
                <w:szCs w:val="24"/>
              </w:rPr>
            </w:pPr>
            <w:r>
              <w:rPr>
                <w:rFonts w:cs="Arial" w:hint="eastAsia"/>
                <w:bCs/>
                <w:sz w:val="24"/>
                <w:szCs w:val="24"/>
              </w:rPr>
              <w:t>（</w:t>
            </w:r>
            <w:r>
              <w:rPr>
                <w:rFonts w:cs="Arial"/>
                <w:bCs/>
                <w:sz w:val="24"/>
                <w:szCs w:val="24"/>
              </w:rPr>
              <w:t>ISO</w:t>
            </w:r>
            <w:r>
              <w:rPr>
                <w:rFonts w:cs="Arial"/>
                <w:bCs/>
                <w:sz w:val="24"/>
                <w:szCs w:val="24"/>
              </w:rPr>
              <w:t>保留</w:t>
            </w:r>
            <w:r>
              <w:rPr>
                <w:rFonts w:cs="Arial" w:hint="eastAsia"/>
                <w:bCs/>
                <w:sz w:val="24"/>
                <w:szCs w:val="24"/>
              </w:rPr>
              <w:t>）</w:t>
            </w:r>
          </w:p>
        </w:tc>
      </w:tr>
      <w:tr w:rsidR="00CA79F4">
        <w:tc>
          <w:tcPr>
            <w:tcW w:w="1344" w:type="dxa"/>
          </w:tcPr>
          <w:p w:rsidR="00CA79F4" w:rsidRDefault="008F2BF9">
            <w:pPr>
              <w:pStyle w:val="FormatvorlageTabellentext1"/>
              <w:rPr>
                <w:rFonts w:eastAsia="宋体" w:cs="Arial"/>
                <w:sz w:val="24"/>
                <w:szCs w:val="24"/>
              </w:rPr>
            </w:pPr>
            <w:r>
              <w:rPr>
                <w:rFonts w:eastAsia="宋体" w:cs="Arial"/>
                <w:sz w:val="24"/>
                <w:szCs w:val="24"/>
              </w:rPr>
              <w:t>31</w:t>
            </w:r>
          </w:p>
        </w:tc>
        <w:tc>
          <w:tcPr>
            <w:tcW w:w="8056" w:type="dxa"/>
          </w:tcPr>
          <w:p w:rsidR="00CA79F4" w:rsidRDefault="008F2BF9">
            <w:pPr>
              <w:pStyle w:val="Tabellentext"/>
              <w:rPr>
                <w:rFonts w:cs="Arial"/>
                <w:b/>
                <w:sz w:val="24"/>
                <w:szCs w:val="24"/>
              </w:rPr>
            </w:pPr>
            <w:r>
              <w:rPr>
                <w:rFonts w:cs="Arial"/>
                <w:b/>
                <w:sz w:val="24"/>
                <w:szCs w:val="24"/>
              </w:rPr>
              <w:t>requestOutOfRange</w:t>
            </w:r>
          </w:p>
          <w:p w:rsidR="00CA79F4" w:rsidRDefault="008F2BF9">
            <w:pPr>
              <w:pStyle w:val="Tabellentext"/>
              <w:rPr>
                <w:rFonts w:cs="Arial"/>
                <w:sz w:val="24"/>
                <w:szCs w:val="24"/>
              </w:rPr>
            </w:pPr>
            <w:r>
              <w:rPr>
                <w:rFonts w:cs="Arial"/>
                <w:sz w:val="24"/>
                <w:szCs w:val="24"/>
              </w:rPr>
              <w:lastRenderedPageBreak/>
              <w:t>该响应码表示由于</w:t>
            </w:r>
            <w:r>
              <w:rPr>
                <w:rFonts w:cs="Arial"/>
                <w:sz w:val="24"/>
                <w:szCs w:val="24"/>
              </w:rPr>
              <w:t>ECU</w:t>
            </w:r>
            <w:r>
              <w:rPr>
                <w:rFonts w:cs="Arial"/>
                <w:sz w:val="24"/>
                <w:szCs w:val="24"/>
              </w:rPr>
              <w:t>检测到请求报文中包含的参数值超出了授权范围（如用于替代某数的参数值为</w:t>
            </w:r>
            <w:r>
              <w:rPr>
                <w:rFonts w:cs="Arial"/>
                <w:sz w:val="24"/>
                <w:szCs w:val="24"/>
              </w:rPr>
              <w:t>111</w:t>
            </w:r>
            <w:r>
              <w:rPr>
                <w:rFonts w:cs="Arial"/>
                <w:sz w:val="24"/>
                <w:szCs w:val="24"/>
              </w:rPr>
              <w:t>，而该数据仅定义到</w:t>
            </w:r>
            <w:r>
              <w:rPr>
                <w:rFonts w:cs="Arial"/>
                <w:sz w:val="24"/>
                <w:szCs w:val="24"/>
              </w:rPr>
              <w:t>100</w:t>
            </w:r>
            <w:r>
              <w:rPr>
                <w:rFonts w:cs="Arial"/>
                <w:sz w:val="24"/>
                <w:szCs w:val="24"/>
              </w:rPr>
              <w:t>）或试图访问的数据标识符</w:t>
            </w:r>
            <w:r>
              <w:rPr>
                <w:rFonts w:cs="Arial"/>
                <w:sz w:val="24"/>
                <w:szCs w:val="24"/>
              </w:rPr>
              <w:t>/</w:t>
            </w:r>
            <w:r>
              <w:rPr>
                <w:rFonts w:cs="Arial"/>
                <w:sz w:val="24"/>
                <w:szCs w:val="24"/>
              </w:rPr>
              <w:t>例程标识符不被支持或在当前会话模式下不被支持，所以请求的动作没有被执行。</w:t>
            </w:r>
          </w:p>
          <w:p w:rsidR="00CA79F4" w:rsidRDefault="008F2BF9">
            <w:pPr>
              <w:pStyle w:val="Tabellentext"/>
              <w:rPr>
                <w:rFonts w:cs="Arial"/>
                <w:sz w:val="24"/>
                <w:szCs w:val="24"/>
              </w:rPr>
            </w:pPr>
            <w:r>
              <w:rPr>
                <w:rFonts w:cs="Arial"/>
                <w:sz w:val="24"/>
                <w:szCs w:val="24"/>
              </w:rPr>
              <w:t>那些允许诊断工具读取数据，写数据或校准</w:t>
            </w:r>
            <w:r>
              <w:rPr>
                <w:rFonts w:cs="Arial"/>
                <w:sz w:val="24"/>
                <w:szCs w:val="24"/>
              </w:rPr>
              <w:t>ECU</w:t>
            </w:r>
            <w:r>
              <w:rPr>
                <w:rFonts w:cs="Arial"/>
                <w:sz w:val="24"/>
                <w:szCs w:val="24"/>
              </w:rPr>
              <w:t>内数据的服务，必须实现该响应码。</w:t>
            </w:r>
          </w:p>
        </w:tc>
      </w:tr>
      <w:tr w:rsidR="00CA79F4">
        <w:tc>
          <w:tcPr>
            <w:tcW w:w="1344" w:type="dxa"/>
          </w:tcPr>
          <w:p w:rsidR="00CA79F4" w:rsidRDefault="008F2BF9">
            <w:pPr>
              <w:pStyle w:val="FormatvorlageTabellentext1"/>
              <w:rPr>
                <w:rFonts w:eastAsia="宋体" w:cs="Arial"/>
                <w:sz w:val="24"/>
                <w:szCs w:val="24"/>
              </w:rPr>
            </w:pPr>
            <w:r>
              <w:rPr>
                <w:rFonts w:eastAsia="宋体" w:cs="Arial"/>
                <w:sz w:val="24"/>
                <w:szCs w:val="24"/>
              </w:rPr>
              <w:lastRenderedPageBreak/>
              <w:t>32</w:t>
            </w:r>
          </w:p>
        </w:tc>
        <w:tc>
          <w:tcPr>
            <w:tcW w:w="8056" w:type="dxa"/>
          </w:tcPr>
          <w:p w:rsidR="00CA79F4" w:rsidRDefault="008F2BF9">
            <w:pPr>
              <w:pStyle w:val="FormatvorlageTabellentext1"/>
              <w:rPr>
                <w:rFonts w:eastAsia="宋体" w:cs="Arial"/>
                <w:sz w:val="24"/>
                <w:szCs w:val="24"/>
              </w:rPr>
            </w:pPr>
            <w:r>
              <w:rPr>
                <w:rFonts w:eastAsia="宋体" w:cs="Arial" w:hint="eastAsia"/>
                <w:bCs/>
                <w:sz w:val="24"/>
                <w:szCs w:val="24"/>
              </w:rPr>
              <w:t>（</w:t>
            </w:r>
            <w:r>
              <w:rPr>
                <w:rFonts w:eastAsia="宋体" w:cs="Arial" w:hint="eastAsia"/>
                <w:bCs/>
                <w:sz w:val="24"/>
                <w:szCs w:val="24"/>
              </w:rPr>
              <w:t>ISO</w:t>
            </w:r>
            <w:r>
              <w:rPr>
                <w:rFonts w:eastAsia="宋体" w:cs="Arial" w:hint="eastAsia"/>
                <w:bCs/>
                <w:sz w:val="24"/>
                <w:szCs w:val="24"/>
              </w:rPr>
              <w:t>保留）</w:t>
            </w:r>
          </w:p>
        </w:tc>
      </w:tr>
      <w:tr w:rsidR="00CA79F4">
        <w:tc>
          <w:tcPr>
            <w:tcW w:w="1344" w:type="dxa"/>
          </w:tcPr>
          <w:p w:rsidR="00CA79F4" w:rsidRDefault="008F2BF9">
            <w:pPr>
              <w:pStyle w:val="FormatvorlageTabellentext1"/>
              <w:rPr>
                <w:rFonts w:eastAsia="宋体" w:cs="Arial"/>
                <w:sz w:val="24"/>
                <w:szCs w:val="24"/>
              </w:rPr>
            </w:pPr>
            <w:r>
              <w:rPr>
                <w:rFonts w:eastAsia="宋体" w:cs="Arial"/>
                <w:sz w:val="24"/>
                <w:szCs w:val="24"/>
              </w:rPr>
              <w:t>33</w:t>
            </w:r>
          </w:p>
        </w:tc>
        <w:tc>
          <w:tcPr>
            <w:tcW w:w="8056" w:type="dxa"/>
          </w:tcPr>
          <w:p w:rsidR="00CA79F4" w:rsidRDefault="008F2BF9">
            <w:pPr>
              <w:pStyle w:val="Tabellentext"/>
              <w:rPr>
                <w:rFonts w:cs="Arial"/>
                <w:b/>
                <w:sz w:val="24"/>
                <w:szCs w:val="24"/>
              </w:rPr>
            </w:pPr>
            <w:r>
              <w:rPr>
                <w:rFonts w:cs="Arial"/>
                <w:b/>
                <w:sz w:val="24"/>
                <w:szCs w:val="24"/>
              </w:rPr>
              <w:t>securityAccessDenied</w:t>
            </w:r>
          </w:p>
          <w:p w:rsidR="00CA79F4" w:rsidRDefault="008F2BF9">
            <w:pPr>
              <w:pStyle w:val="Tabellentext"/>
              <w:rPr>
                <w:rFonts w:cs="Arial"/>
                <w:sz w:val="24"/>
                <w:szCs w:val="24"/>
              </w:rPr>
            </w:pPr>
            <w:r>
              <w:rPr>
                <w:rFonts w:cs="Arial"/>
                <w:sz w:val="24"/>
                <w:szCs w:val="24"/>
              </w:rPr>
              <w:t>该响应码表示由于诊断工具未能满足</w:t>
            </w:r>
            <w:r>
              <w:rPr>
                <w:rFonts w:cs="Arial"/>
                <w:sz w:val="24"/>
                <w:szCs w:val="24"/>
              </w:rPr>
              <w:t>ECU</w:t>
            </w:r>
            <w:r>
              <w:rPr>
                <w:rFonts w:cs="Arial"/>
                <w:sz w:val="24"/>
                <w:szCs w:val="24"/>
              </w:rPr>
              <w:t>的安全策略，所以请求的动作不能被执行。</w:t>
            </w:r>
          </w:p>
          <w:p w:rsidR="00CA79F4" w:rsidRDefault="008F2BF9">
            <w:pPr>
              <w:pStyle w:val="Tabellentext"/>
              <w:rPr>
                <w:rFonts w:cs="Arial"/>
                <w:sz w:val="24"/>
                <w:szCs w:val="24"/>
              </w:rPr>
            </w:pPr>
            <w:r>
              <w:rPr>
                <w:rFonts w:cs="Arial"/>
                <w:sz w:val="24"/>
                <w:szCs w:val="24"/>
              </w:rPr>
              <w:t>在以下情况发生时，</w:t>
            </w:r>
            <w:r>
              <w:rPr>
                <w:rFonts w:cs="Arial"/>
                <w:sz w:val="24"/>
                <w:szCs w:val="24"/>
              </w:rPr>
              <w:t>ECU</w:t>
            </w:r>
            <w:r>
              <w:rPr>
                <w:rFonts w:cs="Arial"/>
                <w:sz w:val="24"/>
                <w:szCs w:val="24"/>
              </w:rPr>
              <w:t>必须发送该响应码：</w:t>
            </w:r>
          </w:p>
          <w:p w:rsidR="00CA79F4" w:rsidRDefault="008F2BF9">
            <w:pPr>
              <w:pStyle w:val="Tabellentext"/>
              <w:rPr>
                <w:rFonts w:cs="Arial"/>
                <w:sz w:val="24"/>
                <w:szCs w:val="24"/>
              </w:rPr>
            </w:pPr>
            <w:r>
              <w:rPr>
                <w:rFonts w:cs="Arial"/>
                <w:sz w:val="24"/>
                <w:szCs w:val="24"/>
              </w:rPr>
              <w:t>- ECU</w:t>
            </w:r>
            <w:r>
              <w:rPr>
                <w:rFonts w:cs="Arial"/>
                <w:sz w:val="24"/>
                <w:szCs w:val="24"/>
              </w:rPr>
              <w:t>的测试条件不满足</w:t>
            </w:r>
            <w:r>
              <w:rPr>
                <w:rFonts w:cs="Arial" w:hint="eastAsia"/>
                <w:sz w:val="24"/>
                <w:szCs w:val="24"/>
              </w:rPr>
              <w:t>；</w:t>
            </w:r>
          </w:p>
          <w:p w:rsidR="00CA79F4" w:rsidRDefault="008F2BF9">
            <w:pPr>
              <w:pStyle w:val="Tabellentext"/>
              <w:rPr>
                <w:rFonts w:cs="Arial"/>
                <w:sz w:val="24"/>
                <w:szCs w:val="24"/>
              </w:rPr>
            </w:pPr>
            <w:r>
              <w:rPr>
                <w:rFonts w:cs="Arial"/>
                <w:sz w:val="24"/>
                <w:szCs w:val="24"/>
              </w:rPr>
              <w:t xml:space="preserve">- </w:t>
            </w:r>
            <w:r>
              <w:rPr>
                <w:rFonts w:cs="Arial"/>
                <w:sz w:val="24"/>
                <w:szCs w:val="24"/>
              </w:rPr>
              <w:t>要求的报文序列顺序不满足，例如要求先执行</w:t>
            </w:r>
            <w:r>
              <w:rPr>
                <w:rFonts w:cs="Arial"/>
                <w:sz w:val="24"/>
                <w:szCs w:val="24"/>
              </w:rPr>
              <w:t>“</w:t>
            </w:r>
            <w:r>
              <w:rPr>
                <w:rFonts w:cs="Arial"/>
                <w:sz w:val="24"/>
                <w:szCs w:val="24"/>
              </w:rPr>
              <w:t>诊断会话控制</w:t>
            </w:r>
            <w:r>
              <w:rPr>
                <w:rFonts w:cs="Arial"/>
                <w:sz w:val="24"/>
                <w:szCs w:val="24"/>
              </w:rPr>
              <w:t>”</w:t>
            </w:r>
            <w:r>
              <w:rPr>
                <w:rFonts w:cs="Arial"/>
                <w:sz w:val="24"/>
                <w:szCs w:val="24"/>
              </w:rPr>
              <w:t>服务，才能执行</w:t>
            </w:r>
            <w:r>
              <w:rPr>
                <w:rFonts w:cs="Arial"/>
                <w:sz w:val="24"/>
                <w:szCs w:val="24"/>
              </w:rPr>
              <w:t>“</w:t>
            </w:r>
            <w:r>
              <w:rPr>
                <w:rFonts w:cs="Arial"/>
                <w:sz w:val="24"/>
                <w:szCs w:val="24"/>
              </w:rPr>
              <w:t>安全访问</w:t>
            </w:r>
            <w:r>
              <w:rPr>
                <w:rFonts w:cs="Arial"/>
                <w:sz w:val="24"/>
                <w:szCs w:val="24"/>
              </w:rPr>
              <w:t>”</w:t>
            </w:r>
            <w:r>
              <w:rPr>
                <w:rFonts w:cs="Arial" w:hint="eastAsia"/>
                <w:sz w:val="24"/>
                <w:szCs w:val="24"/>
              </w:rPr>
              <w:t>；</w:t>
            </w:r>
          </w:p>
          <w:p w:rsidR="00CA79F4" w:rsidRDefault="008F2BF9">
            <w:pPr>
              <w:pStyle w:val="Tabellentext"/>
              <w:rPr>
                <w:rFonts w:cs="Arial"/>
                <w:sz w:val="24"/>
                <w:szCs w:val="24"/>
              </w:rPr>
            </w:pPr>
            <w:r>
              <w:rPr>
                <w:rFonts w:cs="Arial"/>
                <w:sz w:val="24"/>
                <w:szCs w:val="24"/>
              </w:rPr>
              <w:t xml:space="preserve">- </w:t>
            </w:r>
            <w:r>
              <w:rPr>
                <w:rFonts w:cs="Arial"/>
                <w:sz w:val="24"/>
                <w:szCs w:val="24"/>
              </w:rPr>
              <w:t>诊断工具发送请求报文，而此请求需要</w:t>
            </w:r>
            <w:r>
              <w:rPr>
                <w:rFonts w:cs="Arial"/>
                <w:sz w:val="24"/>
                <w:szCs w:val="24"/>
              </w:rPr>
              <w:t>ECU</w:t>
            </w:r>
            <w:r>
              <w:rPr>
                <w:rFonts w:cs="Arial"/>
                <w:sz w:val="24"/>
                <w:szCs w:val="24"/>
              </w:rPr>
              <w:t>处于解锁状态</w:t>
            </w:r>
            <w:r>
              <w:rPr>
                <w:rFonts w:cs="Arial" w:hint="eastAsia"/>
                <w:sz w:val="24"/>
                <w:szCs w:val="24"/>
              </w:rPr>
              <w:t>。</w:t>
            </w:r>
          </w:p>
          <w:p w:rsidR="00CA79F4" w:rsidRDefault="008F2BF9">
            <w:pPr>
              <w:pStyle w:val="Tabellentext"/>
              <w:rPr>
                <w:rFonts w:cs="Arial"/>
                <w:sz w:val="24"/>
                <w:szCs w:val="24"/>
              </w:rPr>
            </w:pPr>
            <w:r>
              <w:rPr>
                <w:rFonts w:cs="Arial"/>
                <w:sz w:val="24"/>
                <w:szCs w:val="24"/>
              </w:rPr>
              <w:t>除了</w:t>
            </w:r>
            <w:r>
              <w:rPr>
                <w:rFonts w:cs="Arial" w:hint="eastAsia"/>
                <w:sz w:val="24"/>
                <w:szCs w:val="24"/>
              </w:rPr>
              <w:t>本规范</w:t>
            </w:r>
            <w:r>
              <w:rPr>
                <w:rFonts w:cs="Arial"/>
                <w:sz w:val="24"/>
                <w:szCs w:val="24"/>
              </w:rPr>
              <w:t>中规定必须使用该响应码的服务外，该否定响应码也可用于任何需要安全访问而尚未允许执行所需服务的地方。</w:t>
            </w:r>
          </w:p>
        </w:tc>
      </w:tr>
      <w:tr w:rsidR="00CA79F4">
        <w:tc>
          <w:tcPr>
            <w:tcW w:w="1344" w:type="dxa"/>
          </w:tcPr>
          <w:p w:rsidR="00CA79F4" w:rsidRDefault="008F2BF9">
            <w:pPr>
              <w:pStyle w:val="FormatvorlageTabellentext1"/>
              <w:rPr>
                <w:rFonts w:eastAsia="宋体" w:cs="Arial"/>
                <w:sz w:val="24"/>
                <w:szCs w:val="24"/>
              </w:rPr>
            </w:pPr>
            <w:r>
              <w:rPr>
                <w:rFonts w:eastAsia="宋体" w:cs="Arial"/>
                <w:sz w:val="24"/>
                <w:szCs w:val="24"/>
              </w:rPr>
              <w:t>34</w:t>
            </w:r>
          </w:p>
        </w:tc>
        <w:tc>
          <w:tcPr>
            <w:tcW w:w="8056" w:type="dxa"/>
          </w:tcPr>
          <w:p w:rsidR="00CA79F4" w:rsidRDefault="008F2BF9">
            <w:pPr>
              <w:pStyle w:val="FormatvorlageTabellentext1"/>
              <w:rPr>
                <w:rFonts w:eastAsia="宋体" w:cs="Arial"/>
                <w:sz w:val="24"/>
                <w:szCs w:val="24"/>
              </w:rPr>
            </w:pPr>
            <w:r>
              <w:rPr>
                <w:rFonts w:eastAsia="宋体" w:cs="Arial" w:hint="eastAsia"/>
                <w:bCs/>
                <w:sz w:val="24"/>
                <w:szCs w:val="24"/>
              </w:rPr>
              <w:t>（</w:t>
            </w:r>
            <w:r>
              <w:rPr>
                <w:rFonts w:eastAsia="宋体" w:cs="Arial" w:hint="eastAsia"/>
                <w:bCs/>
                <w:sz w:val="24"/>
                <w:szCs w:val="24"/>
              </w:rPr>
              <w:t>ISO</w:t>
            </w:r>
            <w:r>
              <w:rPr>
                <w:rFonts w:eastAsia="宋体" w:cs="Arial" w:hint="eastAsia"/>
                <w:bCs/>
                <w:sz w:val="24"/>
                <w:szCs w:val="24"/>
              </w:rPr>
              <w:t>保留）</w:t>
            </w:r>
          </w:p>
        </w:tc>
      </w:tr>
      <w:tr w:rsidR="00CA79F4">
        <w:tc>
          <w:tcPr>
            <w:tcW w:w="1344" w:type="dxa"/>
          </w:tcPr>
          <w:p w:rsidR="00CA79F4" w:rsidRDefault="008F2BF9">
            <w:pPr>
              <w:pStyle w:val="FormatvorlageTabellentext1"/>
              <w:rPr>
                <w:rFonts w:eastAsia="宋体" w:cs="Arial"/>
                <w:sz w:val="24"/>
                <w:szCs w:val="24"/>
              </w:rPr>
            </w:pPr>
            <w:r>
              <w:rPr>
                <w:rFonts w:eastAsia="宋体" w:cs="Arial"/>
                <w:sz w:val="24"/>
                <w:szCs w:val="24"/>
              </w:rPr>
              <w:t>35</w:t>
            </w:r>
          </w:p>
        </w:tc>
        <w:tc>
          <w:tcPr>
            <w:tcW w:w="8056" w:type="dxa"/>
          </w:tcPr>
          <w:p w:rsidR="00CA79F4" w:rsidRDefault="008F2BF9">
            <w:pPr>
              <w:pStyle w:val="FormatvorlageTabellentext1"/>
              <w:rPr>
                <w:rFonts w:eastAsia="宋体" w:cs="Arial"/>
                <w:b/>
                <w:sz w:val="24"/>
                <w:szCs w:val="24"/>
              </w:rPr>
            </w:pPr>
            <w:r>
              <w:rPr>
                <w:rFonts w:eastAsia="宋体" w:cs="Arial"/>
                <w:b/>
                <w:sz w:val="24"/>
                <w:szCs w:val="24"/>
              </w:rPr>
              <w:t>invalidKey</w:t>
            </w:r>
          </w:p>
          <w:p w:rsidR="00CA79F4" w:rsidRDefault="008F2BF9">
            <w:pPr>
              <w:pStyle w:val="FormatvorlageTabellentext1"/>
              <w:rPr>
                <w:rFonts w:eastAsia="宋体" w:cs="Arial"/>
                <w:sz w:val="24"/>
                <w:szCs w:val="24"/>
              </w:rPr>
            </w:pPr>
            <w:r>
              <w:rPr>
                <w:rFonts w:eastAsia="宋体" w:cs="Arial"/>
                <w:sz w:val="24"/>
                <w:szCs w:val="24"/>
              </w:rPr>
              <w:t>该响应码表示由于诊断工具发送的密钥与</w:t>
            </w:r>
            <w:r>
              <w:rPr>
                <w:rFonts w:eastAsia="宋体" w:cs="Arial"/>
                <w:sz w:val="24"/>
                <w:szCs w:val="24"/>
              </w:rPr>
              <w:t>ECU</w:t>
            </w:r>
            <w:r>
              <w:rPr>
                <w:rFonts w:eastAsia="宋体" w:cs="Arial"/>
                <w:sz w:val="24"/>
                <w:szCs w:val="24"/>
              </w:rPr>
              <w:t>内存中的密钥不能匹配，所以</w:t>
            </w:r>
            <w:r>
              <w:rPr>
                <w:rFonts w:eastAsia="宋体" w:cs="Arial"/>
                <w:sz w:val="24"/>
                <w:szCs w:val="24"/>
              </w:rPr>
              <w:t>ECU</w:t>
            </w:r>
            <w:r>
              <w:rPr>
                <w:rFonts w:eastAsia="宋体" w:cs="Arial"/>
                <w:sz w:val="24"/>
                <w:szCs w:val="24"/>
              </w:rPr>
              <w:t>还不能进行安全访问。这可认为是一次获取安全访问权限的尝试，</w:t>
            </w:r>
            <w:r>
              <w:rPr>
                <w:rFonts w:eastAsia="宋体" w:cs="Arial"/>
                <w:sz w:val="24"/>
                <w:szCs w:val="24"/>
              </w:rPr>
              <w:t>ECU</w:t>
            </w:r>
            <w:r>
              <w:rPr>
                <w:rFonts w:eastAsia="宋体" w:cs="Arial"/>
                <w:sz w:val="24"/>
                <w:szCs w:val="24"/>
              </w:rPr>
              <w:t>将保持锁定并将其内部的</w:t>
            </w:r>
            <w:r>
              <w:rPr>
                <w:rFonts w:eastAsia="宋体" w:cs="Arial"/>
                <w:sz w:val="24"/>
                <w:szCs w:val="24"/>
              </w:rPr>
              <w:t>“</w:t>
            </w:r>
            <w:r>
              <w:rPr>
                <w:rFonts w:eastAsia="宋体" w:cs="Arial"/>
                <w:sz w:val="24"/>
                <w:szCs w:val="24"/>
              </w:rPr>
              <w:t>安全访问失败（</w:t>
            </w:r>
            <w:r>
              <w:rPr>
                <w:rFonts w:eastAsia="宋体" w:cs="Arial"/>
                <w:sz w:val="24"/>
                <w:szCs w:val="24"/>
              </w:rPr>
              <w:t>securityAccessFailed</w:t>
            </w:r>
            <w:r>
              <w:rPr>
                <w:rFonts w:eastAsia="宋体" w:cs="Arial"/>
                <w:sz w:val="24"/>
                <w:szCs w:val="24"/>
              </w:rPr>
              <w:t>）</w:t>
            </w:r>
            <w:r>
              <w:rPr>
                <w:rFonts w:eastAsia="宋体" w:cs="Arial"/>
                <w:sz w:val="24"/>
                <w:szCs w:val="24"/>
              </w:rPr>
              <w:t>”</w:t>
            </w:r>
            <w:r>
              <w:rPr>
                <w:rFonts w:eastAsia="宋体" w:cs="Arial"/>
                <w:sz w:val="24"/>
                <w:szCs w:val="24"/>
              </w:rPr>
              <w:t>计数器递增</w:t>
            </w:r>
            <w:r>
              <w:rPr>
                <w:rFonts w:eastAsia="宋体" w:cs="Arial"/>
                <w:sz w:val="24"/>
                <w:szCs w:val="24"/>
              </w:rPr>
              <w:t>1</w:t>
            </w:r>
            <w:r>
              <w:rPr>
                <w:rFonts w:eastAsia="宋体" w:cs="Arial"/>
                <w:sz w:val="24"/>
                <w:szCs w:val="24"/>
              </w:rPr>
              <w:t>。</w:t>
            </w:r>
          </w:p>
        </w:tc>
      </w:tr>
      <w:tr w:rsidR="00CA79F4">
        <w:tc>
          <w:tcPr>
            <w:tcW w:w="1344" w:type="dxa"/>
          </w:tcPr>
          <w:p w:rsidR="00CA79F4" w:rsidRDefault="008F2BF9">
            <w:pPr>
              <w:pStyle w:val="FormatvorlageTabellentext1"/>
              <w:rPr>
                <w:rFonts w:eastAsia="宋体" w:cs="Arial"/>
                <w:sz w:val="24"/>
                <w:szCs w:val="24"/>
              </w:rPr>
            </w:pPr>
            <w:r>
              <w:rPr>
                <w:rFonts w:eastAsia="宋体" w:cs="Arial"/>
                <w:sz w:val="24"/>
                <w:szCs w:val="24"/>
              </w:rPr>
              <w:t>36</w:t>
            </w:r>
          </w:p>
        </w:tc>
        <w:tc>
          <w:tcPr>
            <w:tcW w:w="8056" w:type="dxa"/>
          </w:tcPr>
          <w:p w:rsidR="00CA79F4" w:rsidRDefault="008F2BF9">
            <w:pPr>
              <w:pStyle w:val="FormatvorlageTabellentext1"/>
              <w:tabs>
                <w:tab w:val="left" w:pos="1407"/>
              </w:tabs>
              <w:rPr>
                <w:rFonts w:eastAsia="宋体" w:cs="Arial"/>
                <w:b/>
                <w:sz w:val="24"/>
                <w:szCs w:val="24"/>
              </w:rPr>
            </w:pPr>
            <w:r>
              <w:rPr>
                <w:rFonts w:eastAsia="宋体" w:cs="Arial"/>
                <w:b/>
                <w:sz w:val="24"/>
                <w:szCs w:val="24"/>
              </w:rPr>
              <w:t>exceedNumberOfAttempts</w:t>
            </w:r>
          </w:p>
          <w:p w:rsidR="00CA79F4" w:rsidRDefault="008F2BF9">
            <w:pPr>
              <w:pStyle w:val="Tabellentext"/>
              <w:rPr>
                <w:rFonts w:cs="Arial"/>
                <w:sz w:val="24"/>
                <w:szCs w:val="24"/>
              </w:rPr>
            </w:pPr>
            <w:r>
              <w:rPr>
                <w:rFonts w:cs="Arial"/>
                <w:sz w:val="24"/>
                <w:szCs w:val="24"/>
              </w:rPr>
              <w:t>该响应码表示由于诊断工具获取安全访问权限的尝试失败次数超过了</w:t>
            </w:r>
            <w:r>
              <w:rPr>
                <w:rFonts w:cs="Arial"/>
                <w:sz w:val="24"/>
                <w:szCs w:val="24"/>
              </w:rPr>
              <w:t>ECU</w:t>
            </w:r>
            <w:r>
              <w:rPr>
                <w:rFonts w:cs="Arial"/>
                <w:sz w:val="24"/>
                <w:szCs w:val="24"/>
              </w:rPr>
              <w:t>安全策略所允许的次数，所以请求的动作不能被执行。</w:t>
            </w:r>
          </w:p>
        </w:tc>
      </w:tr>
      <w:tr w:rsidR="00CA79F4">
        <w:tc>
          <w:tcPr>
            <w:tcW w:w="1344" w:type="dxa"/>
          </w:tcPr>
          <w:p w:rsidR="00CA79F4" w:rsidRDefault="008F2BF9">
            <w:pPr>
              <w:pStyle w:val="FormatvorlageTabellentext1"/>
              <w:rPr>
                <w:rFonts w:eastAsia="宋体" w:cs="Arial"/>
                <w:sz w:val="24"/>
                <w:szCs w:val="24"/>
              </w:rPr>
            </w:pPr>
            <w:r>
              <w:rPr>
                <w:rFonts w:eastAsia="宋体" w:cs="Arial"/>
                <w:sz w:val="24"/>
                <w:szCs w:val="24"/>
              </w:rPr>
              <w:t>37</w:t>
            </w:r>
          </w:p>
        </w:tc>
        <w:tc>
          <w:tcPr>
            <w:tcW w:w="8056" w:type="dxa"/>
          </w:tcPr>
          <w:p w:rsidR="00CA79F4" w:rsidRDefault="008F2BF9">
            <w:pPr>
              <w:pStyle w:val="FormatvorlageTabellentext1"/>
              <w:rPr>
                <w:rFonts w:eastAsia="宋体" w:cs="Arial"/>
                <w:b/>
                <w:sz w:val="24"/>
                <w:szCs w:val="24"/>
              </w:rPr>
            </w:pPr>
            <w:r>
              <w:rPr>
                <w:rFonts w:eastAsia="宋体" w:cs="Arial"/>
                <w:b/>
                <w:sz w:val="24"/>
                <w:szCs w:val="24"/>
              </w:rPr>
              <w:t>requiredTimeDelayNotExpired</w:t>
            </w:r>
          </w:p>
          <w:p w:rsidR="00CA79F4" w:rsidRDefault="008F2BF9">
            <w:pPr>
              <w:pStyle w:val="FormatvorlageTabellentext1"/>
              <w:rPr>
                <w:rFonts w:eastAsia="宋体" w:cs="Arial"/>
                <w:sz w:val="24"/>
                <w:szCs w:val="24"/>
              </w:rPr>
            </w:pPr>
            <w:r>
              <w:rPr>
                <w:rFonts w:eastAsia="宋体" w:cs="Arial"/>
                <w:sz w:val="24"/>
                <w:szCs w:val="24"/>
              </w:rPr>
              <w:t>该响应码表示由于诊断工具在</w:t>
            </w:r>
            <w:r>
              <w:rPr>
                <w:rFonts w:eastAsia="宋体" w:cs="Arial"/>
                <w:sz w:val="24"/>
                <w:szCs w:val="24"/>
              </w:rPr>
              <w:t>ECU</w:t>
            </w:r>
            <w:r>
              <w:rPr>
                <w:rFonts w:eastAsia="宋体" w:cs="Arial"/>
                <w:sz w:val="24"/>
                <w:szCs w:val="24"/>
              </w:rPr>
              <w:t>要求的超时周期未到之前，发送了尝试获取安全访问权限</w:t>
            </w:r>
            <w:r>
              <w:rPr>
                <w:rFonts w:eastAsia="宋体" w:cs="Arial" w:hint="eastAsia"/>
                <w:sz w:val="24"/>
                <w:szCs w:val="24"/>
              </w:rPr>
              <w:t>的</w:t>
            </w:r>
            <w:r>
              <w:rPr>
                <w:rFonts w:eastAsia="宋体" w:cs="Arial"/>
                <w:sz w:val="24"/>
                <w:szCs w:val="24"/>
              </w:rPr>
              <w:t>请求报文，所以请求的动作不能被执行。</w:t>
            </w:r>
          </w:p>
        </w:tc>
      </w:tr>
      <w:tr w:rsidR="00CA79F4">
        <w:tc>
          <w:tcPr>
            <w:tcW w:w="1344" w:type="dxa"/>
          </w:tcPr>
          <w:p w:rsidR="00CA79F4" w:rsidRDefault="008F2BF9">
            <w:pPr>
              <w:pStyle w:val="FormatvorlageTabellentext1"/>
              <w:tabs>
                <w:tab w:val="left" w:pos="402"/>
              </w:tabs>
              <w:rPr>
                <w:rFonts w:eastAsia="宋体" w:cs="Arial"/>
                <w:sz w:val="24"/>
                <w:szCs w:val="24"/>
              </w:rPr>
            </w:pPr>
            <w:r>
              <w:rPr>
                <w:rFonts w:eastAsia="宋体" w:cs="Arial"/>
                <w:sz w:val="24"/>
                <w:szCs w:val="24"/>
              </w:rPr>
              <w:t>38 – 4F</w:t>
            </w:r>
          </w:p>
        </w:tc>
        <w:tc>
          <w:tcPr>
            <w:tcW w:w="8056" w:type="dxa"/>
          </w:tcPr>
          <w:p w:rsidR="00CA79F4" w:rsidRDefault="008F2BF9">
            <w:pPr>
              <w:pStyle w:val="FormatvorlageTabellentext1"/>
              <w:rPr>
                <w:rFonts w:eastAsia="宋体" w:cs="Arial"/>
                <w:b/>
                <w:sz w:val="24"/>
                <w:szCs w:val="24"/>
              </w:rPr>
            </w:pPr>
            <w:r>
              <w:rPr>
                <w:rFonts w:eastAsia="宋体" w:cs="Arial"/>
                <w:b/>
                <w:sz w:val="24"/>
                <w:szCs w:val="24"/>
              </w:rPr>
              <w:t>reservedByExtendedDataLinkSecurityDocument</w:t>
            </w:r>
          </w:p>
          <w:p w:rsidR="00CA79F4" w:rsidRDefault="008F2BF9">
            <w:pPr>
              <w:pStyle w:val="FormatvorlageTabellentext1"/>
              <w:rPr>
                <w:rFonts w:eastAsia="宋体" w:cs="Arial"/>
                <w:sz w:val="24"/>
                <w:szCs w:val="24"/>
              </w:rPr>
            </w:pPr>
            <w:r>
              <w:rPr>
                <w:rFonts w:eastAsia="宋体" w:cs="Arial"/>
                <w:sz w:val="24"/>
                <w:szCs w:val="24"/>
              </w:rPr>
              <w:t>该范围值为</w:t>
            </w:r>
            <w:r>
              <w:rPr>
                <w:rFonts w:cs="Arial" w:hint="eastAsia"/>
                <w:color w:val="000000"/>
                <w:sz w:val="24"/>
                <w:szCs w:val="24"/>
              </w:rPr>
              <w:t>Ref [4]</w:t>
            </w:r>
            <w:r>
              <w:rPr>
                <w:rFonts w:eastAsia="宋体" w:cs="Arial"/>
                <w:sz w:val="24"/>
                <w:szCs w:val="24"/>
              </w:rPr>
              <w:t>（</w:t>
            </w:r>
            <w:r>
              <w:rPr>
                <w:rFonts w:eastAsia="宋体" w:cs="Arial"/>
                <w:sz w:val="24"/>
                <w:szCs w:val="24"/>
              </w:rPr>
              <w:t xml:space="preserve"> </w:t>
            </w:r>
            <w:r>
              <w:rPr>
                <w:rFonts w:eastAsia="宋体" w:cs="Arial"/>
                <w:sz w:val="24"/>
                <w:szCs w:val="24"/>
              </w:rPr>
              <w:t>扩展数据链路安全</w:t>
            </w:r>
            <w:r>
              <w:rPr>
                <w:rFonts w:eastAsia="宋体" w:cs="Arial"/>
                <w:sz w:val="24"/>
                <w:szCs w:val="24"/>
              </w:rPr>
              <w:t xml:space="preserve"> </w:t>
            </w:r>
            <w:r>
              <w:rPr>
                <w:rFonts w:eastAsia="宋体" w:cs="Arial"/>
                <w:sz w:val="24"/>
                <w:szCs w:val="24"/>
              </w:rPr>
              <w:t>）所保留。</w:t>
            </w:r>
          </w:p>
        </w:tc>
      </w:tr>
      <w:tr w:rsidR="00CA79F4">
        <w:tc>
          <w:tcPr>
            <w:tcW w:w="1344" w:type="dxa"/>
          </w:tcPr>
          <w:p w:rsidR="00CA79F4" w:rsidRDefault="008F2BF9">
            <w:pPr>
              <w:pStyle w:val="FormatvorlageTabellentext1"/>
              <w:rPr>
                <w:rFonts w:eastAsia="宋体" w:cs="Arial"/>
                <w:sz w:val="24"/>
                <w:szCs w:val="24"/>
              </w:rPr>
            </w:pPr>
            <w:r>
              <w:rPr>
                <w:rFonts w:eastAsia="宋体" w:cs="Arial"/>
                <w:sz w:val="24"/>
                <w:szCs w:val="24"/>
              </w:rPr>
              <w:t>50 – 6F</w:t>
            </w:r>
          </w:p>
        </w:tc>
        <w:tc>
          <w:tcPr>
            <w:tcW w:w="8056" w:type="dxa"/>
          </w:tcPr>
          <w:p w:rsidR="00CA79F4" w:rsidRDefault="008F2BF9">
            <w:pPr>
              <w:pStyle w:val="FormatvorlageTabellentext1"/>
              <w:rPr>
                <w:rFonts w:eastAsia="宋体" w:cs="Arial"/>
                <w:sz w:val="24"/>
                <w:szCs w:val="24"/>
              </w:rPr>
            </w:pPr>
            <w:r>
              <w:rPr>
                <w:rFonts w:eastAsia="宋体" w:cs="Arial" w:hint="eastAsia"/>
                <w:bCs/>
                <w:sz w:val="24"/>
                <w:szCs w:val="24"/>
              </w:rPr>
              <w:t>（</w:t>
            </w:r>
            <w:r>
              <w:rPr>
                <w:rFonts w:eastAsia="宋体" w:cs="Arial" w:hint="eastAsia"/>
                <w:bCs/>
                <w:sz w:val="24"/>
                <w:szCs w:val="24"/>
              </w:rPr>
              <w:t>ISO</w:t>
            </w:r>
            <w:r>
              <w:rPr>
                <w:rFonts w:eastAsia="宋体" w:cs="Arial" w:hint="eastAsia"/>
                <w:bCs/>
                <w:sz w:val="24"/>
                <w:szCs w:val="24"/>
              </w:rPr>
              <w:t>保留）</w:t>
            </w:r>
          </w:p>
        </w:tc>
      </w:tr>
      <w:tr w:rsidR="00CA79F4">
        <w:tc>
          <w:tcPr>
            <w:tcW w:w="1344" w:type="dxa"/>
          </w:tcPr>
          <w:p w:rsidR="00CA79F4" w:rsidRDefault="008F2BF9">
            <w:pPr>
              <w:pStyle w:val="FormatvorlageTabellentext1"/>
              <w:rPr>
                <w:rFonts w:eastAsia="宋体" w:cs="Arial"/>
                <w:sz w:val="24"/>
                <w:szCs w:val="24"/>
              </w:rPr>
            </w:pPr>
            <w:r>
              <w:rPr>
                <w:rFonts w:eastAsia="宋体" w:cs="Arial"/>
                <w:sz w:val="24"/>
                <w:szCs w:val="24"/>
              </w:rPr>
              <w:t>70</w:t>
            </w:r>
          </w:p>
        </w:tc>
        <w:tc>
          <w:tcPr>
            <w:tcW w:w="8056" w:type="dxa"/>
          </w:tcPr>
          <w:p w:rsidR="00CA79F4" w:rsidRDefault="008F2BF9">
            <w:pPr>
              <w:pStyle w:val="FormatvorlageTabellentext1"/>
              <w:rPr>
                <w:rFonts w:eastAsia="宋体" w:cs="Arial"/>
                <w:b/>
                <w:sz w:val="24"/>
                <w:szCs w:val="24"/>
              </w:rPr>
            </w:pPr>
            <w:r>
              <w:rPr>
                <w:rFonts w:eastAsia="宋体" w:cs="Arial"/>
                <w:b/>
                <w:sz w:val="24"/>
                <w:szCs w:val="24"/>
              </w:rPr>
              <w:t>uploadDownloadNotAccepted</w:t>
            </w:r>
          </w:p>
          <w:p w:rsidR="00CA79F4" w:rsidRDefault="008F2BF9">
            <w:pPr>
              <w:pStyle w:val="FormatvorlageTabellentext1"/>
              <w:rPr>
                <w:rFonts w:eastAsia="宋体" w:cs="Arial"/>
                <w:sz w:val="24"/>
                <w:szCs w:val="24"/>
              </w:rPr>
            </w:pPr>
            <w:r>
              <w:rPr>
                <w:rFonts w:eastAsia="宋体" w:cs="Arial"/>
                <w:sz w:val="24"/>
                <w:szCs w:val="24"/>
              </w:rPr>
              <w:t>该响应码表示由于存在某些错误情况，尝试向</w:t>
            </w:r>
            <w:r>
              <w:rPr>
                <w:rFonts w:eastAsia="宋体" w:cs="Arial"/>
                <w:sz w:val="24"/>
                <w:szCs w:val="24"/>
              </w:rPr>
              <w:t>ECU</w:t>
            </w:r>
            <w:r>
              <w:rPr>
                <w:rFonts w:eastAsia="宋体" w:cs="Arial"/>
                <w:sz w:val="24"/>
                <w:szCs w:val="24"/>
              </w:rPr>
              <w:t>的内存上传</w:t>
            </w:r>
            <w:r>
              <w:rPr>
                <w:rFonts w:eastAsia="宋体" w:cs="Arial"/>
                <w:sz w:val="24"/>
                <w:szCs w:val="24"/>
              </w:rPr>
              <w:t>/</w:t>
            </w:r>
            <w:r>
              <w:rPr>
                <w:rFonts w:eastAsia="宋体" w:cs="Arial"/>
                <w:sz w:val="24"/>
                <w:szCs w:val="24"/>
              </w:rPr>
              <w:t>下载的操作不能被完成。</w:t>
            </w:r>
          </w:p>
        </w:tc>
      </w:tr>
      <w:tr w:rsidR="00CA79F4">
        <w:tc>
          <w:tcPr>
            <w:tcW w:w="1344" w:type="dxa"/>
          </w:tcPr>
          <w:p w:rsidR="00CA79F4" w:rsidRDefault="008F2BF9">
            <w:pPr>
              <w:pStyle w:val="FormatvorlageTabellentext1"/>
              <w:rPr>
                <w:rFonts w:eastAsia="宋体" w:cs="Arial"/>
                <w:sz w:val="24"/>
                <w:szCs w:val="24"/>
              </w:rPr>
            </w:pPr>
            <w:r>
              <w:rPr>
                <w:rFonts w:eastAsia="宋体" w:cs="Arial"/>
                <w:sz w:val="24"/>
                <w:szCs w:val="24"/>
              </w:rPr>
              <w:t>71</w:t>
            </w:r>
          </w:p>
        </w:tc>
        <w:tc>
          <w:tcPr>
            <w:tcW w:w="8056" w:type="dxa"/>
          </w:tcPr>
          <w:p w:rsidR="00CA79F4" w:rsidRDefault="008F2BF9">
            <w:pPr>
              <w:pStyle w:val="FormatvorlageTabellentext1"/>
              <w:tabs>
                <w:tab w:val="left" w:pos="1507"/>
              </w:tabs>
              <w:rPr>
                <w:rFonts w:eastAsia="宋体" w:cs="Arial"/>
                <w:b/>
                <w:sz w:val="24"/>
                <w:szCs w:val="24"/>
              </w:rPr>
            </w:pPr>
            <w:r>
              <w:rPr>
                <w:rFonts w:eastAsia="宋体" w:cs="Arial"/>
                <w:b/>
                <w:sz w:val="24"/>
                <w:szCs w:val="24"/>
              </w:rPr>
              <w:t>transferDataSuspended</w:t>
            </w:r>
          </w:p>
          <w:p w:rsidR="00CA79F4" w:rsidRDefault="008F2BF9">
            <w:pPr>
              <w:pStyle w:val="FormatvorlageTabellentext1"/>
              <w:tabs>
                <w:tab w:val="left" w:pos="1507"/>
              </w:tabs>
              <w:rPr>
                <w:rFonts w:eastAsia="宋体" w:cs="Arial"/>
                <w:sz w:val="24"/>
                <w:szCs w:val="24"/>
              </w:rPr>
            </w:pPr>
            <w:r>
              <w:rPr>
                <w:rFonts w:eastAsia="宋体" w:cs="Arial"/>
                <w:sz w:val="24"/>
                <w:szCs w:val="24"/>
              </w:rPr>
              <w:lastRenderedPageBreak/>
              <w:t>该响应码表示由于存在某些错误，数据传输操作被停止。激活的</w:t>
            </w:r>
            <w:r>
              <w:rPr>
                <w:rFonts w:eastAsia="宋体" w:cs="Arial"/>
                <w:sz w:val="24"/>
                <w:szCs w:val="24"/>
              </w:rPr>
              <w:t>“</w:t>
            </w:r>
            <w:r>
              <w:rPr>
                <w:rFonts w:eastAsia="宋体" w:cs="Arial"/>
                <w:sz w:val="24"/>
                <w:szCs w:val="24"/>
              </w:rPr>
              <w:t>数据传输（</w:t>
            </w:r>
            <w:r>
              <w:rPr>
                <w:rFonts w:eastAsia="宋体" w:cs="Arial"/>
                <w:sz w:val="24"/>
                <w:szCs w:val="24"/>
              </w:rPr>
              <w:t>transferData</w:t>
            </w:r>
            <w:r>
              <w:rPr>
                <w:rFonts w:eastAsia="宋体" w:cs="Arial"/>
                <w:sz w:val="24"/>
                <w:szCs w:val="24"/>
              </w:rPr>
              <w:t>）</w:t>
            </w:r>
            <w:r>
              <w:rPr>
                <w:rFonts w:eastAsia="宋体" w:cs="Arial"/>
                <w:sz w:val="24"/>
                <w:szCs w:val="24"/>
              </w:rPr>
              <w:t>”</w:t>
            </w:r>
            <w:r>
              <w:rPr>
                <w:rFonts w:eastAsia="宋体" w:cs="Arial"/>
                <w:sz w:val="24"/>
                <w:szCs w:val="24"/>
              </w:rPr>
              <w:t>序列将被废除。</w:t>
            </w:r>
          </w:p>
        </w:tc>
      </w:tr>
      <w:tr w:rsidR="00CA79F4">
        <w:tc>
          <w:tcPr>
            <w:tcW w:w="1344" w:type="dxa"/>
          </w:tcPr>
          <w:p w:rsidR="00CA79F4" w:rsidRDefault="008F2BF9">
            <w:pPr>
              <w:pStyle w:val="FormatvorlageTabellentext1"/>
              <w:rPr>
                <w:rFonts w:eastAsia="宋体" w:cs="Arial"/>
                <w:sz w:val="24"/>
                <w:szCs w:val="24"/>
              </w:rPr>
            </w:pPr>
            <w:r>
              <w:rPr>
                <w:rFonts w:eastAsia="宋体" w:cs="Arial"/>
                <w:sz w:val="24"/>
                <w:szCs w:val="24"/>
              </w:rPr>
              <w:lastRenderedPageBreak/>
              <w:t>72</w:t>
            </w:r>
          </w:p>
        </w:tc>
        <w:tc>
          <w:tcPr>
            <w:tcW w:w="8056" w:type="dxa"/>
          </w:tcPr>
          <w:p w:rsidR="00CA79F4" w:rsidRDefault="008F2BF9">
            <w:pPr>
              <w:pStyle w:val="FormatvorlageTabellentext1"/>
              <w:tabs>
                <w:tab w:val="left" w:pos="1741"/>
              </w:tabs>
              <w:rPr>
                <w:rFonts w:eastAsia="宋体" w:cs="Arial"/>
                <w:b/>
                <w:sz w:val="24"/>
                <w:szCs w:val="24"/>
              </w:rPr>
            </w:pPr>
            <w:r>
              <w:rPr>
                <w:rFonts w:eastAsia="宋体" w:cs="Arial"/>
                <w:b/>
                <w:sz w:val="24"/>
                <w:szCs w:val="24"/>
              </w:rPr>
              <w:t>generalProgrammingFailure</w:t>
            </w:r>
          </w:p>
          <w:p w:rsidR="00CA79F4" w:rsidRDefault="008F2BF9">
            <w:pPr>
              <w:pStyle w:val="FormatvorlageTabellentext1"/>
              <w:tabs>
                <w:tab w:val="left" w:pos="1741"/>
              </w:tabs>
              <w:rPr>
                <w:rFonts w:eastAsia="宋体" w:cs="Arial"/>
                <w:sz w:val="24"/>
                <w:szCs w:val="24"/>
              </w:rPr>
            </w:pPr>
            <w:r>
              <w:rPr>
                <w:rFonts w:eastAsia="宋体" w:cs="Arial"/>
                <w:sz w:val="24"/>
                <w:szCs w:val="24"/>
              </w:rPr>
              <w:t>该响应码表示</w:t>
            </w:r>
            <w:r>
              <w:rPr>
                <w:rFonts w:eastAsia="宋体" w:cs="Arial"/>
                <w:sz w:val="24"/>
                <w:szCs w:val="24"/>
              </w:rPr>
              <w:t>ECU</w:t>
            </w:r>
            <w:r>
              <w:rPr>
                <w:rFonts w:eastAsia="宋体" w:cs="Arial"/>
                <w:sz w:val="24"/>
                <w:szCs w:val="24"/>
              </w:rPr>
              <w:t>在永久性存储器设备（如</w:t>
            </w:r>
            <w:r>
              <w:rPr>
                <w:rFonts w:eastAsia="宋体" w:cs="Arial"/>
                <w:sz w:val="24"/>
                <w:szCs w:val="24"/>
              </w:rPr>
              <w:t>Flash</w:t>
            </w:r>
            <w:r>
              <w:rPr>
                <w:rFonts w:eastAsia="宋体" w:cs="Arial"/>
                <w:sz w:val="24"/>
                <w:szCs w:val="24"/>
              </w:rPr>
              <w:t>存储器）上擦除或编程一个存储器单元时检测到了错误。</w:t>
            </w:r>
          </w:p>
        </w:tc>
      </w:tr>
      <w:tr w:rsidR="00CA79F4">
        <w:tc>
          <w:tcPr>
            <w:tcW w:w="1344" w:type="dxa"/>
          </w:tcPr>
          <w:p w:rsidR="00CA79F4" w:rsidRDefault="008F2BF9">
            <w:pPr>
              <w:pStyle w:val="FormatvorlageTabellentext1"/>
              <w:rPr>
                <w:rFonts w:eastAsia="宋体" w:cs="Arial"/>
                <w:sz w:val="24"/>
                <w:szCs w:val="24"/>
              </w:rPr>
            </w:pPr>
            <w:r>
              <w:rPr>
                <w:rFonts w:eastAsia="宋体" w:cs="Arial"/>
                <w:sz w:val="24"/>
                <w:szCs w:val="24"/>
              </w:rPr>
              <w:t>73</w:t>
            </w:r>
          </w:p>
        </w:tc>
        <w:tc>
          <w:tcPr>
            <w:tcW w:w="8056" w:type="dxa"/>
          </w:tcPr>
          <w:p w:rsidR="00CA79F4" w:rsidRDefault="008F2BF9">
            <w:pPr>
              <w:pStyle w:val="FormatvorlageTabellentext1"/>
              <w:tabs>
                <w:tab w:val="left" w:pos="1088"/>
              </w:tabs>
              <w:rPr>
                <w:rFonts w:eastAsia="宋体" w:cs="Arial"/>
                <w:b/>
                <w:sz w:val="24"/>
                <w:szCs w:val="24"/>
              </w:rPr>
            </w:pPr>
            <w:r>
              <w:rPr>
                <w:rFonts w:eastAsia="宋体" w:cs="Arial"/>
                <w:b/>
                <w:sz w:val="24"/>
                <w:szCs w:val="24"/>
              </w:rPr>
              <w:t>wrongBlockSequenceCounter</w:t>
            </w:r>
          </w:p>
          <w:p w:rsidR="00CA79F4" w:rsidRDefault="008F2BF9">
            <w:pPr>
              <w:pStyle w:val="FormatvorlageTabellentext1"/>
              <w:tabs>
                <w:tab w:val="left" w:pos="1088"/>
              </w:tabs>
              <w:rPr>
                <w:rFonts w:eastAsia="宋体" w:cs="Arial"/>
                <w:sz w:val="24"/>
                <w:szCs w:val="24"/>
              </w:rPr>
            </w:pPr>
            <w:r>
              <w:rPr>
                <w:rFonts w:eastAsia="宋体" w:cs="Arial"/>
                <w:sz w:val="24"/>
                <w:szCs w:val="24"/>
              </w:rPr>
              <w:t>该响应码表示</w:t>
            </w:r>
            <w:r>
              <w:rPr>
                <w:rFonts w:eastAsia="宋体" w:cs="Arial"/>
                <w:sz w:val="24"/>
                <w:szCs w:val="24"/>
              </w:rPr>
              <w:t>ECU</w:t>
            </w:r>
            <w:r>
              <w:rPr>
                <w:rFonts w:eastAsia="宋体" w:cs="Arial"/>
                <w:sz w:val="24"/>
                <w:szCs w:val="24"/>
              </w:rPr>
              <w:t>在检测</w:t>
            </w:r>
            <w:r>
              <w:rPr>
                <w:rFonts w:eastAsia="宋体" w:cs="Arial"/>
                <w:sz w:val="24"/>
                <w:szCs w:val="24"/>
              </w:rPr>
              <w:t>“</w:t>
            </w:r>
            <w:r>
              <w:rPr>
                <w:rFonts w:eastAsia="宋体" w:cs="Arial"/>
                <w:sz w:val="24"/>
                <w:szCs w:val="24"/>
              </w:rPr>
              <w:t>块序列计数（</w:t>
            </w:r>
            <w:r>
              <w:rPr>
                <w:rFonts w:eastAsia="宋体" w:cs="Arial"/>
                <w:sz w:val="24"/>
                <w:szCs w:val="24"/>
              </w:rPr>
              <w:t>blockSequenceCounter</w:t>
            </w:r>
            <w:r>
              <w:rPr>
                <w:rFonts w:eastAsia="宋体" w:cs="Arial"/>
                <w:sz w:val="24"/>
                <w:szCs w:val="24"/>
              </w:rPr>
              <w:t>）</w:t>
            </w:r>
            <w:r>
              <w:rPr>
                <w:rFonts w:eastAsia="宋体" w:cs="Arial"/>
                <w:sz w:val="24"/>
                <w:szCs w:val="24"/>
              </w:rPr>
              <w:t>”</w:t>
            </w:r>
            <w:r>
              <w:rPr>
                <w:rFonts w:eastAsia="宋体" w:cs="Arial"/>
                <w:sz w:val="24"/>
                <w:szCs w:val="24"/>
              </w:rPr>
              <w:t>值时发现了错误。注意，</w:t>
            </w:r>
            <w:r>
              <w:rPr>
                <w:rFonts w:eastAsia="宋体" w:cs="Arial"/>
                <w:sz w:val="24"/>
                <w:szCs w:val="24"/>
              </w:rPr>
              <w:t>ECU</w:t>
            </w:r>
            <w:r>
              <w:rPr>
                <w:rFonts w:eastAsia="宋体" w:cs="Arial"/>
                <w:sz w:val="24"/>
                <w:szCs w:val="24"/>
              </w:rPr>
              <w:t>必须接受被重复发送的</w:t>
            </w:r>
            <w:r>
              <w:rPr>
                <w:rFonts w:eastAsia="宋体" w:cs="Arial"/>
                <w:sz w:val="24"/>
                <w:szCs w:val="24"/>
              </w:rPr>
              <w:t>“</w:t>
            </w:r>
            <w:r>
              <w:rPr>
                <w:rFonts w:eastAsia="宋体" w:cs="Arial"/>
                <w:sz w:val="24"/>
                <w:szCs w:val="24"/>
              </w:rPr>
              <w:t>数据传输</w:t>
            </w:r>
            <w:r>
              <w:rPr>
                <w:rFonts w:eastAsia="宋体" w:cs="Arial"/>
                <w:sz w:val="24"/>
                <w:szCs w:val="24"/>
              </w:rPr>
              <w:t>”</w:t>
            </w:r>
            <w:r>
              <w:rPr>
                <w:rFonts w:eastAsia="宋体" w:cs="Arial"/>
                <w:sz w:val="24"/>
                <w:szCs w:val="24"/>
              </w:rPr>
              <w:t>请求报文，该报文所包含的</w:t>
            </w:r>
            <w:r>
              <w:rPr>
                <w:rFonts w:eastAsia="宋体" w:cs="Arial"/>
                <w:sz w:val="24"/>
                <w:szCs w:val="24"/>
              </w:rPr>
              <w:t>“</w:t>
            </w:r>
            <w:r>
              <w:rPr>
                <w:rFonts w:eastAsia="宋体" w:cs="Arial"/>
                <w:sz w:val="24"/>
                <w:szCs w:val="24"/>
              </w:rPr>
              <w:t>块序列计数（</w:t>
            </w:r>
            <w:r>
              <w:rPr>
                <w:rFonts w:eastAsia="宋体" w:cs="Arial"/>
                <w:sz w:val="24"/>
                <w:szCs w:val="24"/>
              </w:rPr>
              <w:t>blockSequenceCounter</w:t>
            </w:r>
            <w:r>
              <w:rPr>
                <w:rFonts w:eastAsia="宋体" w:cs="Arial"/>
                <w:sz w:val="24"/>
                <w:szCs w:val="24"/>
              </w:rPr>
              <w:t>）</w:t>
            </w:r>
            <w:r>
              <w:rPr>
                <w:rFonts w:eastAsia="宋体" w:cs="Arial"/>
                <w:sz w:val="24"/>
                <w:szCs w:val="24"/>
              </w:rPr>
              <w:t>”</w:t>
            </w:r>
            <w:r>
              <w:rPr>
                <w:rFonts w:eastAsia="宋体" w:cs="Arial"/>
                <w:sz w:val="24"/>
                <w:szCs w:val="24"/>
              </w:rPr>
              <w:t>参数与前一个</w:t>
            </w:r>
            <w:r>
              <w:rPr>
                <w:rFonts w:eastAsia="宋体" w:cs="Arial"/>
                <w:sz w:val="24"/>
                <w:szCs w:val="24"/>
              </w:rPr>
              <w:t>“</w:t>
            </w:r>
            <w:r>
              <w:rPr>
                <w:rFonts w:eastAsia="宋体" w:cs="Arial"/>
                <w:sz w:val="24"/>
                <w:szCs w:val="24"/>
              </w:rPr>
              <w:t>数据传输</w:t>
            </w:r>
            <w:r>
              <w:rPr>
                <w:rFonts w:eastAsia="宋体" w:cs="Arial"/>
                <w:sz w:val="24"/>
                <w:szCs w:val="24"/>
              </w:rPr>
              <w:t>”</w:t>
            </w:r>
            <w:r>
              <w:rPr>
                <w:rFonts w:eastAsia="宋体" w:cs="Arial"/>
                <w:sz w:val="24"/>
                <w:szCs w:val="24"/>
              </w:rPr>
              <w:t>请求报文的相等。</w:t>
            </w:r>
          </w:p>
        </w:tc>
      </w:tr>
      <w:tr w:rsidR="00CA79F4">
        <w:tc>
          <w:tcPr>
            <w:tcW w:w="1344" w:type="dxa"/>
          </w:tcPr>
          <w:p w:rsidR="00CA79F4" w:rsidRDefault="008F2BF9">
            <w:pPr>
              <w:pStyle w:val="FormatvorlageTabellentext1"/>
              <w:rPr>
                <w:rFonts w:eastAsia="宋体" w:cs="Arial"/>
                <w:sz w:val="24"/>
                <w:szCs w:val="24"/>
              </w:rPr>
            </w:pPr>
            <w:r>
              <w:rPr>
                <w:rFonts w:eastAsia="宋体" w:cs="Arial"/>
                <w:sz w:val="24"/>
                <w:szCs w:val="24"/>
              </w:rPr>
              <w:t>74 – 77</w:t>
            </w:r>
          </w:p>
        </w:tc>
        <w:tc>
          <w:tcPr>
            <w:tcW w:w="8056" w:type="dxa"/>
          </w:tcPr>
          <w:p w:rsidR="00CA79F4" w:rsidRDefault="008F2BF9">
            <w:pPr>
              <w:pStyle w:val="FormatvorlageTabellentext1"/>
              <w:rPr>
                <w:rFonts w:eastAsia="宋体" w:cs="Arial"/>
                <w:sz w:val="24"/>
                <w:szCs w:val="24"/>
              </w:rPr>
            </w:pPr>
            <w:r>
              <w:rPr>
                <w:rFonts w:eastAsia="宋体" w:cs="Arial" w:hint="eastAsia"/>
                <w:bCs/>
                <w:sz w:val="24"/>
                <w:szCs w:val="24"/>
              </w:rPr>
              <w:t>（</w:t>
            </w:r>
            <w:r>
              <w:rPr>
                <w:rFonts w:eastAsia="宋体" w:cs="Arial" w:hint="eastAsia"/>
                <w:bCs/>
                <w:sz w:val="24"/>
                <w:szCs w:val="24"/>
              </w:rPr>
              <w:t>ISO</w:t>
            </w:r>
            <w:r>
              <w:rPr>
                <w:rFonts w:eastAsia="宋体" w:cs="Arial" w:hint="eastAsia"/>
                <w:bCs/>
                <w:sz w:val="24"/>
                <w:szCs w:val="24"/>
              </w:rPr>
              <w:t>保留）</w:t>
            </w:r>
          </w:p>
        </w:tc>
      </w:tr>
      <w:tr w:rsidR="00CA79F4">
        <w:tc>
          <w:tcPr>
            <w:tcW w:w="1344" w:type="dxa"/>
          </w:tcPr>
          <w:p w:rsidR="00CA79F4" w:rsidRDefault="008F2BF9">
            <w:pPr>
              <w:pStyle w:val="FormatvorlageTabellentext1"/>
              <w:rPr>
                <w:rFonts w:eastAsia="宋体" w:cs="Arial"/>
                <w:sz w:val="24"/>
                <w:szCs w:val="24"/>
              </w:rPr>
            </w:pPr>
            <w:r>
              <w:rPr>
                <w:rFonts w:eastAsia="宋体" w:cs="Arial"/>
                <w:sz w:val="24"/>
                <w:szCs w:val="24"/>
              </w:rPr>
              <w:t>78</w:t>
            </w:r>
          </w:p>
        </w:tc>
        <w:tc>
          <w:tcPr>
            <w:tcW w:w="8056" w:type="dxa"/>
          </w:tcPr>
          <w:p w:rsidR="00CA79F4" w:rsidRDefault="008F2BF9">
            <w:pPr>
              <w:pStyle w:val="FormatvorlageTabellentext1"/>
              <w:rPr>
                <w:rFonts w:eastAsia="宋体" w:cs="Arial"/>
                <w:b/>
                <w:sz w:val="24"/>
                <w:szCs w:val="24"/>
              </w:rPr>
            </w:pPr>
            <w:r>
              <w:rPr>
                <w:rFonts w:eastAsia="宋体" w:cs="Arial"/>
                <w:b/>
                <w:sz w:val="24"/>
                <w:szCs w:val="24"/>
              </w:rPr>
              <w:t>requestCorrectlyReceived-ResponsePending</w:t>
            </w:r>
          </w:p>
          <w:p w:rsidR="00CA79F4" w:rsidRDefault="008F2BF9">
            <w:pPr>
              <w:pStyle w:val="FormatvorlageTabellentext1"/>
              <w:rPr>
                <w:rFonts w:eastAsia="宋体" w:cs="Arial"/>
                <w:sz w:val="24"/>
                <w:szCs w:val="24"/>
              </w:rPr>
            </w:pPr>
            <w:r>
              <w:rPr>
                <w:rFonts w:eastAsia="宋体" w:cs="Arial"/>
                <w:sz w:val="24"/>
                <w:szCs w:val="24"/>
              </w:rPr>
              <w:t>该响应码表示请求的报文被正确接收到，请求报文中所有的参数均是有效的，但是所执行的动作还未完成，而</w:t>
            </w:r>
            <w:r>
              <w:rPr>
                <w:rFonts w:eastAsia="宋体" w:cs="Arial"/>
                <w:sz w:val="24"/>
                <w:szCs w:val="24"/>
              </w:rPr>
              <w:t>ECU</w:t>
            </w:r>
            <w:r>
              <w:rPr>
                <w:rFonts w:eastAsia="宋体" w:cs="Arial"/>
                <w:sz w:val="24"/>
                <w:szCs w:val="24"/>
              </w:rPr>
              <w:t>还未准备好接收另一个请求。请求的服务一</w:t>
            </w:r>
            <w:r>
              <w:rPr>
                <w:rFonts w:eastAsia="宋体" w:cs="Arial" w:hint="eastAsia"/>
                <w:sz w:val="24"/>
                <w:szCs w:val="24"/>
              </w:rPr>
              <w:t>旦</w:t>
            </w:r>
            <w:r>
              <w:rPr>
                <w:rFonts w:eastAsia="宋体" w:cs="Arial"/>
                <w:sz w:val="24"/>
                <w:szCs w:val="24"/>
              </w:rPr>
              <w:t>被完成，</w:t>
            </w:r>
            <w:r>
              <w:rPr>
                <w:rFonts w:eastAsia="宋体" w:cs="Arial"/>
                <w:sz w:val="24"/>
                <w:szCs w:val="24"/>
              </w:rPr>
              <w:t>ECU</w:t>
            </w:r>
            <w:r>
              <w:rPr>
                <w:rFonts w:eastAsia="宋体" w:cs="Arial"/>
                <w:sz w:val="24"/>
                <w:szCs w:val="24"/>
              </w:rPr>
              <w:t>就会立即发送肯定响应报文或不同于此否定响应码的否定响应报文。</w:t>
            </w:r>
          </w:p>
          <w:p w:rsidR="00CA79F4" w:rsidRDefault="008F2BF9">
            <w:pPr>
              <w:pStyle w:val="FormatvorlageTabellentext1"/>
              <w:rPr>
                <w:rFonts w:eastAsia="宋体" w:cs="Arial"/>
                <w:sz w:val="24"/>
                <w:szCs w:val="24"/>
              </w:rPr>
            </w:pPr>
            <w:r>
              <w:rPr>
                <w:rFonts w:eastAsia="宋体" w:cs="Arial"/>
                <w:sz w:val="24"/>
                <w:szCs w:val="24"/>
              </w:rPr>
              <w:t>带有该响应码的否定响应报文可被</w:t>
            </w:r>
            <w:r>
              <w:rPr>
                <w:rFonts w:eastAsia="宋体" w:cs="Arial"/>
                <w:sz w:val="24"/>
                <w:szCs w:val="24"/>
              </w:rPr>
              <w:t>ECU</w:t>
            </w:r>
            <w:r>
              <w:rPr>
                <w:rFonts w:eastAsia="宋体" w:cs="Arial"/>
                <w:sz w:val="24"/>
                <w:szCs w:val="24"/>
              </w:rPr>
              <w:t>重复发送，直至请求的服务完成且最终的响应报文被发送。该响应码可能会影响应用层的定时参数值。数据链路具体实施文档将包含关于这方面的详细规范。</w:t>
            </w:r>
          </w:p>
          <w:p w:rsidR="00CA79F4" w:rsidRDefault="008F2BF9">
            <w:pPr>
              <w:pStyle w:val="FormatvorlageTabellentext1"/>
              <w:rPr>
                <w:rFonts w:eastAsia="宋体" w:cs="Arial"/>
                <w:sz w:val="24"/>
                <w:szCs w:val="24"/>
              </w:rPr>
            </w:pPr>
            <w:r>
              <w:rPr>
                <w:rFonts w:eastAsia="宋体" w:cs="Arial"/>
                <w:sz w:val="24"/>
                <w:szCs w:val="24"/>
              </w:rPr>
              <w:t>只有在</w:t>
            </w:r>
            <w:r>
              <w:rPr>
                <w:rFonts w:eastAsia="宋体" w:cs="Arial"/>
                <w:sz w:val="24"/>
                <w:szCs w:val="24"/>
              </w:rPr>
              <w:t>ECU</w:t>
            </w:r>
            <w:r>
              <w:rPr>
                <w:rFonts w:eastAsia="宋体" w:cs="Arial"/>
                <w:sz w:val="24"/>
                <w:szCs w:val="24"/>
              </w:rPr>
              <w:t>完成请求的诊断服务期间不能再接收任何来自诊断工具的请求报文的条件下，才可使用包含该响应码的否定响应报文。</w:t>
            </w:r>
          </w:p>
          <w:p w:rsidR="00CA79F4" w:rsidRDefault="008F2BF9">
            <w:pPr>
              <w:pStyle w:val="FormatvorlageTabellentext1"/>
              <w:rPr>
                <w:rFonts w:eastAsia="宋体" w:cs="Arial"/>
                <w:sz w:val="24"/>
                <w:szCs w:val="24"/>
              </w:rPr>
            </w:pPr>
            <w:r>
              <w:rPr>
                <w:rFonts w:eastAsia="宋体" w:cs="Arial"/>
                <w:sz w:val="24"/>
                <w:szCs w:val="24"/>
              </w:rPr>
              <w:t>当使用该响应码时，不管</w:t>
            </w:r>
            <w:r>
              <w:rPr>
                <w:rFonts w:eastAsia="宋体" w:cs="Arial"/>
                <w:sz w:val="24"/>
                <w:szCs w:val="24"/>
              </w:rPr>
              <w:t>“</w:t>
            </w:r>
            <w:r>
              <w:rPr>
                <w:rFonts w:eastAsia="宋体" w:cs="Arial"/>
                <w:sz w:val="24"/>
                <w:szCs w:val="24"/>
              </w:rPr>
              <w:t>禁止肯定响应报文指示位（</w:t>
            </w:r>
            <w:r>
              <w:rPr>
                <w:rFonts w:eastAsia="宋体" w:cs="Arial"/>
                <w:sz w:val="24"/>
                <w:szCs w:val="24"/>
              </w:rPr>
              <w:t>suppressPosRspMsgIndicationBit</w:t>
            </w:r>
            <w:r>
              <w:rPr>
                <w:rFonts w:eastAsia="宋体" w:cs="Arial"/>
                <w:sz w:val="24"/>
                <w:szCs w:val="24"/>
              </w:rPr>
              <w:t>）</w:t>
            </w:r>
            <w:r>
              <w:rPr>
                <w:rFonts w:eastAsia="宋体" w:cs="Arial"/>
                <w:sz w:val="24"/>
                <w:szCs w:val="24"/>
              </w:rPr>
              <w:t>”</w:t>
            </w:r>
            <w:r>
              <w:rPr>
                <w:rFonts w:eastAsia="宋体" w:cs="Arial"/>
                <w:sz w:val="24"/>
                <w:szCs w:val="24"/>
              </w:rPr>
              <w:t>取何值，</w:t>
            </w:r>
            <w:r>
              <w:rPr>
                <w:rFonts w:eastAsia="宋体" w:cs="Arial"/>
                <w:sz w:val="24"/>
                <w:szCs w:val="24"/>
              </w:rPr>
              <w:t>ECU</w:t>
            </w:r>
            <w:r>
              <w:rPr>
                <w:rFonts w:eastAsia="宋体" w:cs="Arial"/>
                <w:sz w:val="24"/>
                <w:szCs w:val="24"/>
              </w:rPr>
              <w:t>都必须发送一个最终的响应（肯定或否定）。</w:t>
            </w:r>
          </w:p>
          <w:p w:rsidR="00CA79F4" w:rsidRDefault="008F2BF9">
            <w:pPr>
              <w:pStyle w:val="FormatvorlageTabellentext1"/>
              <w:rPr>
                <w:rFonts w:eastAsia="宋体" w:cs="Arial"/>
                <w:sz w:val="24"/>
                <w:szCs w:val="24"/>
              </w:rPr>
            </w:pPr>
            <w:r>
              <w:rPr>
                <w:rFonts w:eastAsia="宋体" w:cs="Arial"/>
                <w:sz w:val="24"/>
                <w:szCs w:val="24"/>
              </w:rPr>
              <w:t>使用该响应码的典型实例是：当诊断工具发送了一个请求报文，其中包含需要在</w:t>
            </w:r>
            <w:r>
              <w:rPr>
                <w:rFonts w:eastAsia="宋体" w:cs="Arial"/>
                <w:sz w:val="24"/>
                <w:szCs w:val="24"/>
              </w:rPr>
              <w:t>ECU</w:t>
            </w:r>
            <w:r>
              <w:rPr>
                <w:rFonts w:eastAsia="宋体" w:cs="Arial"/>
                <w:sz w:val="24"/>
                <w:szCs w:val="24"/>
              </w:rPr>
              <w:t>的</w:t>
            </w:r>
            <w:r>
              <w:rPr>
                <w:rFonts w:eastAsia="宋体" w:cs="Arial"/>
                <w:sz w:val="24"/>
                <w:szCs w:val="24"/>
              </w:rPr>
              <w:t>Flash</w:t>
            </w:r>
            <w:r>
              <w:rPr>
                <w:rFonts w:eastAsia="宋体" w:cs="Arial"/>
                <w:sz w:val="24"/>
                <w:szCs w:val="24"/>
              </w:rPr>
              <w:t>存储器中编程或擦除的数据。如果编程</w:t>
            </w:r>
            <w:r>
              <w:rPr>
                <w:rFonts w:eastAsia="宋体" w:cs="Arial"/>
                <w:sz w:val="24"/>
                <w:szCs w:val="24"/>
              </w:rPr>
              <w:t>/</w:t>
            </w:r>
            <w:r>
              <w:rPr>
                <w:rFonts w:eastAsia="宋体" w:cs="Arial"/>
                <w:sz w:val="24"/>
                <w:szCs w:val="24"/>
              </w:rPr>
              <w:t>擦除例程（通常在</w:t>
            </w:r>
            <w:r>
              <w:rPr>
                <w:rFonts w:eastAsia="宋体" w:cs="Arial"/>
                <w:sz w:val="24"/>
                <w:szCs w:val="24"/>
              </w:rPr>
              <w:t>RAM</w:t>
            </w:r>
            <w:r>
              <w:rPr>
                <w:rFonts w:eastAsia="宋体" w:cs="Arial"/>
                <w:sz w:val="24"/>
                <w:szCs w:val="24"/>
              </w:rPr>
              <w:t>外执行）在写</w:t>
            </w:r>
            <w:r>
              <w:rPr>
                <w:rFonts w:eastAsia="宋体" w:cs="Arial"/>
                <w:sz w:val="24"/>
                <w:szCs w:val="24"/>
              </w:rPr>
              <w:t>Flash</w:t>
            </w:r>
            <w:r>
              <w:rPr>
                <w:rFonts w:eastAsia="宋体" w:cs="Arial"/>
                <w:sz w:val="24"/>
                <w:szCs w:val="24"/>
              </w:rPr>
              <w:t>存储器期间不能支持串行通信，则</w:t>
            </w:r>
            <w:r>
              <w:rPr>
                <w:rFonts w:eastAsia="宋体" w:cs="Arial"/>
                <w:sz w:val="24"/>
                <w:szCs w:val="24"/>
              </w:rPr>
              <w:t>ECU</w:t>
            </w:r>
            <w:r>
              <w:rPr>
                <w:rFonts w:eastAsia="宋体" w:cs="Arial"/>
                <w:sz w:val="24"/>
                <w:szCs w:val="24"/>
              </w:rPr>
              <w:t>必须发送包含该响应码的否定响应报文。</w:t>
            </w:r>
          </w:p>
          <w:p w:rsidR="00CA79F4" w:rsidRDefault="008F2BF9">
            <w:pPr>
              <w:pStyle w:val="FormatvorlageTabellentext1"/>
              <w:rPr>
                <w:rFonts w:eastAsia="宋体" w:cs="Arial"/>
                <w:sz w:val="24"/>
                <w:szCs w:val="24"/>
              </w:rPr>
            </w:pPr>
            <w:r>
              <w:rPr>
                <w:rFonts w:eastAsia="宋体" w:cs="Arial"/>
                <w:bCs/>
                <w:sz w:val="24"/>
                <w:szCs w:val="24"/>
              </w:rPr>
              <w:t>通常该响应码为每个诊断服务所支持，除非在数据链路具体实现文档中另有规定，因此该否定响应码并不会在诊断服务可用的否定响应码列表中列出。</w:t>
            </w:r>
          </w:p>
        </w:tc>
      </w:tr>
      <w:tr w:rsidR="00CA79F4">
        <w:tc>
          <w:tcPr>
            <w:tcW w:w="1344" w:type="dxa"/>
          </w:tcPr>
          <w:p w:rsidR="00CA79F4" w:rsidRDefault="008F2BF9">
            <w:pPr>
              <w:pStyle w:val="FormatvorlageTabellentext1"/>
              <w:rPr>
                <w:rFonts w:eastAsia="宋体" w:cs="Arial"/>
                <w:sz w:val="24"/>
                <w:szCs w:val="24"/>
              </w:rPr>
            </w:pPr>
            <w:r>
              <w:rPr>
                <w:rFonts w:eastAsia="宋体" w:cs="Arial"/>
                <w:sz w:val="24"/>
                <w:szCs w:val="24"/>
              </w:rPr>
              <w:t>79 – 7D</w:t>
            </w:r>
          </w:p>
        </w:tc>
        <w:tc>
          <w:tcPr>
            <w:tcW w:w="8056" w:type="dxa"/>
          </w:tcPr>
          <w:p w:rsidR="00CA79F4" w:rsidRDefault="008F2BF9">
            <w:pPr>
              <w:pStyle w:val="FormatvorlageTabellentext1"/>
              <w:rPr>
                <w:rFonts w:eastAsia="宋体" w:cs="Arial"/>
                <w:sz w:val="24"/>
                <w:szCs w:val="24"/>
              </w:rPr>
            </w:pPr>
            <w:r>
              <w:rPr>
                <w:rFonts w:eastAsia="宋体" w:cs="Arial" w:hint="eastAsia"/>
                <w:bCs/>
                <w:sz w:val="24"/>
                <w:szCs w:val="24"/>
              </w:rPr>
              <w:t>（</w:t>
            </w:r>
            <w:r>
              <w:rPr>
                <w:rFonts w:eastAsia="宋体" w:cs="Arial" w:hint="eastAsia"/>
                <w:bCs/>
                <w:sz w:val="24"/>
                <w:szCs w:val="24"/>
              </w:rPr>
              <w:t>ISO</w:t>
            </w:r>
            <w:r>
              <w:rPr>
                <w:rFonts w:eastAsia="宋体" w:cs="Arial" w:hint="eastAsia"/>
                <w:bCs/>
                <w:sz w:val="24"/>
                <w:szCs w:val="24"/>
              </w:rPr>
              <w:t>保留）</w:t>
            </w:r>
          </w:p>
        </w:tc>
      </w:tr>
      <w:tr w:rsidR="00CA79F4">
        <w:tc>
          <w:tcPr>
            <w:tcW w:w="1344" w:type="dxa"/>
          </w:tcPr>
          <w:p w:rsidR="00CA79F4" w:rsidRDefault="008F2BF9">
            <w:pPr>
              <w:pStyle w:val="FormatvorlageTabellentext1"/>
              <w:rPr>
                <w:rFonts w:eastAsia="宋体" w:cs="Arial"/>
                <w:sz w:val="24"/>
                <w:szCs w:val="24"/>
              </w:rPr>
            </w:pPr>
            <w:r>
              <w:rPr>
                <w:rFonts w:eastAsia="宋体" w:cs="Arial"/>
                <w:sz w:val="24"/>
                <w:szCs w:val="24"/>
              </w:rPr>
              <w:t>7E</w:t>
            </w:r>
          </w:p>
        </w:tc>
        <w:tc>
          <w:tcPr>
            <w:tcW w:w="8056" w:type="dxa"/>
          </w:tcPr>
          <w:p w:rsidR="00CA79F4" w:rsidRDefault="008F2BF9">
            <w:pPr>
              <w:pStyle w:val="FormatvorlageTabellentext1"/>
              <w:rPr>
                <w:rFonts w:eastAsia="宋体" w:cs="Arial"/>
                <w:b/>
                <w:sz w:val="24"/>
                <w:szCs w:val="24"/>
              </w:rPr>
            </w:pPr>
            <w:r>
              <w:rPr>
                <w:rFonts w:eastAsia="宋体" w:cs="Arial"/>
                <w:b/>
                <w:sz w:val="24"/>
                <w:szCs w:val="24"/>
              </w:rPr>
              <w:t>subFunctionNotSupportedInActiveSession</w:t>
            </w:r>
          </w:p>
          <w:p w:rsidR="00CA79F4" w:rsidRDefault="008F2BF9">
            <w:pPr>
              <w:pStyle w:val="Tabellentext"/>
              <w:rPr>
                <w:rFonts w:cs="Arial"/>
                <w:sz w:val="24"/>
                <w:szCs w:val="24"/>
              </w:rPr>
            </w:pPr>
            <w:r>
              <w:rPr>
                <w:rFonts w:cs="Arial"/>
                <w:sz w:val="24"/>
                <w:szCs w:val="24"/>
              </w:rPr>
              <w:t>该响应码表示由于</w:t>
            </w:r>
            <w:r>
              <w:rPr>
                <w:rFonts w:cs="Arial"/>
                <w:sz w:val="24"/>
                <w:szCs w:val="24"/>
              </w:rPr>
              <w:t>ECU</w:t>
            </w:r>
            <w:r>
              <w:rPr>
                <w:rFonts w:cs="Arial"/>
                <w:sz w:val="24"/>
                <w:szCs w:val="24"/>
              </w:rPr>
              <w:t>在当前的会话模式下不支持请求的子功能，所以请求的动作不能被执行。</w:t>
            </w:r>
          </w:p>
          <w:p w:rsidR="00CA79F4" w:rsidRDefault="008F2BF9">
            <w:pPr>
              <w:pStyle w:val="FormatvorlageTabellentext1"/>
              <w:rPr>
                <w:rFonts w:eastAsia="宋体" w:cs="Arial"/>
                <w:sz w:val="24"/>
                <w:szCs w:val="24"/>
              </w:rPr>
            </w:pPr>
            <w:r>
              <w:rPr>
                <w:rFonts w:eastAsia="宋体" w:cs="Arial"/>
                <w:bCs/>
                <w:sz w:val="24"/>
                <w:szCs w:val="24"/>
              </w:rPr>
              <w:t>通常该响应码为每个诊断服务所支持，除非在数据链路具体实现文档中另有规定，因此该否定响应码并不会在诊断服务可用的否定响应码列表中列出。</w:t>
            </w:r>
          </w:p>
        </w:tc>
      </w:tr>
      <w:tr w:rsidR="00CA79F4">
        <w:tc>
          <w:tcPr>
            <w:tcW w:w="1344" w:type="dxa"/>
          </w:tcPr>
          <w:p w:rsidR="00CA79F4" w:rsidRDefault="008F2BF9">
            <w:pPr>
              <w:pStyle w:val="FormatvorlageTabellentext1"/>
              <w:rPr>
                <w:rFonts w:eastAsia="宋体" w:cs="Arial"/>
                <w:sz w:val="24"/>
                <w:szCs w:val="24"/>
              </w:rPr>
            </w:pPr>
            <w:r>
              <w:rPr>
                <w:rFonts w:eastAsia="宋体" w:cs="Arial"/>
                <w:sz w:val="24"/>
                <w:szCs w:val="24"/>
              </w:rPr>
              <w:t>7F</w:t>
            </w:r>
          </w:p>
        </w:tc>
        <w:tc>
          <w:tcPr>
            <w:tcW w:w="8056" w:type="dxa"/>
          </w:tcPr>
          <w:p w:rsidR="00CA79F4" w:rsidRDefault="008F2BF9">
            <w:pPr>
              <w:pStyle w:val="FormatvorlageTabellentext1"/>
              <w:tabs>
                <w:tab w:val="left" w:pos="988"/>
              </w:tabs>
              <w:rPr>
                <w:rFonts w:eastAsia="宋体" w:cs="Arial"/>
                <w:b/>
                <w:sz w:val="24"/>
                <w:szCs w:val="24"/>
              </w:rPr>
            </w:pPr>
            <w:r>
              <w:rPr>
                <w:rFonts w:eastAsia="宋体" w:cs="Arial"/>
                <w:b/>
                <w:sz w:val="24"/>
                <w:szCs w:val="24"/>
              </w:rPr>
              <w:t>serviceNotSupportedInActiveSession</w:t>
            </w:r>
          </w:p>
          <w:p w:rsidR="00CA79F4" w:rsidRDefault="008F2BF9">
            <w:pPr>
              <w:pStyle w:val="Tabellentext"/>
              <w:rPr>
                <w:rFonts w:cs="Arial"/>
                <w:sz w:val="24"/>
                <w:szCs w:val="24"/>
              </w:rPr>
            </w:pPr>
            <w:r>
              <w:rPr>
                <w:rFonts w:cs="Arial"/>
                <w:sz w:val="24"/>
                <w:szCs w:val="24"/>
              </w:rPr>
              <w:t>该响应码表示由于</w:t>
            </w:r>
            <w:r>
              <w:rPr>
                <w:rFonts w:cs="Arial"/>
                <w:sz w:val="24"/>
                <w:szCs w:val="24"/>
              </w:rPr>
              <w:t>ECU</w:t>
            </w:r>
            <w:r>
              <w:rPr>
                <w:rFonts w:cs="Arial"/>
                <w:sz w:val="24"/>
                <w:szCs w:val="24"/>
              </w:rPr>
              <w:t>在当前的会话模式下不支持请求的服务，所以请求</w:t>
            </w:r>
            <w:r>
              <w:rPr>
                <w:rFonts w:cs="Arial"/>
                <w:sz w:val="24"/>
                <w:szCs w:val="24"/>
              </w:rPr>
              <w:lastRenderedPageBreak/>
              <w:t>的动作不能被执行。只有当知道请求的服务可在其他会话模式下支持时才能使用该响应码，否则将使用</w:t>
            </w:r>
            <w:r>
              <w:rPr>
                <w:rFonts w:cs="Arial"/>
                <w:sz w:val="24"/>
                <w:szCs w:val="24"/>
              </w:rPr>
              <w:t>SNS</w:t>
            </w:r>
            <w:r>
              <w:rPr>
                <w:rFonts w:cs="Arial"/>
                <w:sz w:val="24"/>
                <w:szCs w:val="24"/>
              </w:rPr>
              <w:t>码（</w:t>
            </w:r>
            <w:r>
              <w:rPr>
                <w:rFonts w:cs="Arial"/>
                <w:sz w:val="24"/>
                <w:szCs w:val="24"/>
              </w:rPr>
              <w:t>11</w:t>
            </w:r>
            <w:r>
              <w:rPr>
                <w:rFonts w:cs="Arial"/>
                <w:sz w:val="24"/>
                <w:szCs w:val="24"/>
              </w:rPr>
              <w:t>，</w:t>
            </w:r>
            <w:r>
              <w:rPr>
                <w:rFonts w:cs="Arial"/>
                <w:sz w:val="24"/>
                <w:szCs w:val="24"/>
              </w:rPr>
              <w:t>serviceNotSupported</w:t>
            </w:r>
            <w:r>
              <w:rPr>
                <w:rFonts w:cs="Arial"/>
                <w:sz w:val="24"/>
                <w:szCs w:val="24"/>
              </w:rPr>
              <w:t>）。</w:t>
            </w:r>
          </w:p>
          <w:p w:rsidR="00CA79F4" w:rsidRDefault="008F2BF9">
            <w:pPr>
              <w:pStyle w:val="FormatvorlageTabellentext1"/>
              <w:tabs>
                <w:tab w:val="left" w:pos="988"/>
              </w:tabs>
              <w:rPr>
                <w:rFonts w:eastAsia="宋体" w:cs="Arial"/>
                <w:sz w:val="24"/>
                <w:szCs w:val="24"/>
              </w:rPr>
            </w:pPr>
            <w:r>
              <w:rPr>
                <w:rFonts w:eastAsia="宋体" w:cs="Arial"/>
                <w:bCs/>
                <w:sz w:val="24"/>
                <w:szCs w:val="24"/>
              </w:rPr>
              <w:t>通常该响应码为每个诊断服务所支持，除非在数据链路具体实现文档中另有规定，因此该否定响应码并不会在诊断服务可用的否定响应码列表中列出。</w:t>
            </w:r>
          </w:p>
        </w:tc>
      </w:tr>
      <w:tr w:rsidR="00CA79F4">
        <w:tc>
          <w:tcPr>
            <w:tcW w:w="1344" w:type="dxa"/>
          </w:tcPr>
          <w:p w:rsidR="00CA79F4" w:rsidRDefault="008F2BF9">
            <w:pPr>
              <w:pStyle w:val="FormatvorlageTabellentext1"/>
              <w:rPr>
                <w:rFonts w:eastAsia="宋体" w:cs="Arial"/>
                <w:sz w:val="24"/>
                <w:szCs w:val="24"/>
              </w:rPr>
            </w:pPr>
            <w:r>
              <w:rPr>
                <w:rFonts w:eastAsia="宋体" w:cs="Arial"/>
                <w:sz w:val="24"/>
                <w:szCs w:val="24"/>
              </w:rPr>
              <w:lastRenderedPageBreak/>
              <w:t>80</w:t>
            </w:r>
          </w:p>
        </w:tc>
        <w:tc>
          <w:tcPr>
            <w:tcW w:w="8056" w:type="dxa"/>
          </w:tcPr>
          <w:p w:rsidR="00CA79F4" w:rsidRDefault="008F2BF9">
            <w:pPr>
              <w:pStyle w:val="FormatvorlageTabellentext1"/>
              <w:rPr>
                <w:rFonts w:eastAsia="宋体" w:cs="Arial"/>
                <w:sz w:val="24"/>
                <w:szCs w:val="24"/>
              </w:rPr>
            </w:pPr>
            <w:r>
              <w:rPr>
                <w:rFonts w:eastAsia="宋体" w:cs="Arial" w:hint="eastAsia"/>
                <w:bCs/>
                <w:sz w:val="24"/>
                <w:szCs w:val="24"/>
              </w:rPr>
              <w:t>（</w:t>
            </w:r>
            <w:r>
              <w:rPr>
                <w:rFonts w:eastAsia="宋体" w:cs="Arial" w:hint="eastAsia"/>
                <w:bCs/>
                <w:sz w:val="24"/>
                <w:szCs w:val="24"/>
              </w:rPr>
              <w:t>ISO</w:t>
            </w:r>
            <w:r>
              <w:rPr>
                <w:rFonts w:eastAsia="宋体" w:cs="Arial" w:hint="eastAsia"/>
                <w:bCs/>
                <w:sz w:val="24"/>
                <w:szCs w:val="24"/>
              </w:rPr>
              <w:t>保留）</w:t>
            </w:r>
          </w:p>
        </w:tc>
      </w:tr>
      <w:tr w:rsidR="00CA79F4">
        <w:tc>
          <w:tcPr>
            <w:tcW w:w="1344" w:type="dxa"/>
          </w:tcPr>
          <w:p w:rsidR="00CA79F4" w:rsidRDefault="008F2BF9">
            <w:pPr>
              <w:pStyle w:val="FormatvorlageTabellentext1"/>
              <w:rPr>
                <w:rFonts w:eastAsia="宋体" w:cs="Arial"/>
                <w:sz w:val="24"/>
                <w:szCs w:val="24"/>
              </w:rPr>
            </w:pPr>
            <w:r>
              <w:rPr>
                <w:rFonts w:eastAsia="宋体" w:cs="Arial"/>
                <w:sz w:val="24"/>
                <w:szCs w:val="24"/>
              </w:rPr>
              <w:t>81</w:t>
            </w:r>
          </w:p>
        </w:tc>
        <w:tc>
          <w:tcPr>
            <w:tcW w:w="8056" w:type="dxa"/>
          </w:tcPr>
          <w:p w:rsidR="00CA79F4" w:rsidRDefault="008F2BF9">
            <w:pPr>
              <w:pStyle w:val="FormatvorlageTabellentext1"/>
              <w:rPr>
                <w:rFonts w:eastAsia="宋体" w:cs="Arial"/>
                <w:b/>
                <w:sz w:val="24"/>
                <w:szCs w:val="24"/>
              </w:rPr>
            </w:pPr>
            <w:r>
              <w:rPr>
                <w:rFonts w:eastAsia="宋体" w:cs="Arial"/>
                <w:b/>
                <w:sz w:val="24"/>
                <w:szCs w:val="24"/>
              </w:rPr>
              <w:t>rpmTooHigh</w:t>
            </w:r>
          </w:p>
          <w:p w:rsidR="00CA79F4" w:rsidRDefault="008F2BF9">
            <w:pPr>
              <w:pStyle w:val="FormatvorlageTabellentext1"/>
              <w:rPr>
                <w:rFonts w:eastAsia="宋体" w:cs="Arial"/>
                <w:sz w:val="24"/>
                <w:szCs w:val="24"/>
              </w:rPr>
            </w:pPr>
            <w:r>
              <w:rPr>
                <w:rFonts w:eastAsia="宋体" w:cs="Arial"/>
                <w:sz w:val="24"/>
                <w:szCs w:val="24"/>
              </w:rPr>
              <w:t>该响应码表示由于</w:t>
            </w:r>
            <w:r>
              <w:rPr>
                <w:rFonts w:eastAsia="宋体" w:cs="Arial"/>
                <w:sz w:val="24"/>
                <w:szCs w:val="24"/>
              </w:rPr>
              <w:t>ECU</w:t>
            </w:r>
            <w:r>
              <w:rPr>
                <w:rFonts w:eastAsia="宋体" w:cs="Arial"/>
                <w:sz w:val="24"/>
                <w:szCs w:val="24"/>
              </w:rPr>
              <w:t>中关于</w:t>
            </w:r>
            <w:r>
              <w:rPr>
                <w:rFonts w:eastAsia="宋体" w:cs="Arial"/>
                <w:sz w:val="24"/>
                <w:szCs w:val="24"/>
              </w:rPr>
              <w:t>RPM</w:t>
            </w:r>
            <w:r>
              <w:rPr>
                <w:rFonts w:eastAsia="宋体" w:cs="Arial"/>
                <w:sz w:val="24"/>
                <w:szCs w:val="24"/>
              </w:rPr>
              <w:t>的先决条件未能满足（当前</w:t>
            </w:r>
            <w:r>
              <w:rPr>
                <w:rFonts w:eastAsia="宋体" w:cs="Arial"/>
                <w:sz w:val="24"/>
                <w:szCs w:val="24"/>
              </w:rPr>
              <w:t>RPM</w:t>
            </w:r>
            <w:r>
              <w:rPr>
                <w:rFonts w:eastAsia="宋体" w:cs="Arial"/>
                <w:sz w:val="24"/>
                <w:szCs w:val="24"/>
              </w:rPr>
              <w:t>高于预设的最大门限值），所以请求的动作不能被执行。</w:t>
            </w:r>
          </w:p>
        </w:tc>
      </w:tr>
      <w:tr w:rsidR="00CA79F4">
        <w:tc>
          <w:tcPr>
            <w:tcW w:w="1344" w:type="dxa"/>
          </w:tcPr>
          <w:p w:rsidR="00CA79F4" w:rsidRDefault="008F2BF9">
            <w:pPr>
              <w:pStyle w:val="FormatvorlageTabellentext1"/>
              <w:rPr>
                <w:rFonts w:eastAsia="宋体" w:cs="Arial"/>
                <w:sz w:val="24"/>
                <w:szCs w:val="24"/>
              </w:rPr>
            </w:pPr>
            <w:r>
              <w:rPr>
                <w:rFonts w:eastAsia="宋体" w:cs="Arial"/>
                <w:sz w:val="24"/>
                <w:szCs w:val="24"/>
              </w:rPr>
              <w:t>82</w:t>
            </w:r>
          </w:p>
        </w:tc>
        <w:tc>
          <w:tcPr>
            <w:tcW w:w="8056" w:type="dxa"/>
          </w:tcPr>
          <w:p w:rsidR="00CA79F4" w:rsidRDefault="008F2BF9">
            <w:pPr>
              <w:pStyle w:val="FormatvorlageTabellentext1"/>
              <w:rPr>
                <w:rFonts w:eastAsia="宋体" w:cs="Arial"/>
                <w:b/>
                <w:sz w:val="24"/>
                <w:szCs w:val="24"/>
              </w:rPr>
            </w:pPr>
            <w:r>
              <w:rPr>
                <w:rFonts w:eastAsia="宋体" w:cs="Arial"/>
                <w:b/>
                <w:sz w:val="24"/>
                <w:szCs w:val="24"/>
              </w:rPr>
              <w:t>rpmTooLow</w:t>
            </w:r>
          </w:p>
          <w:p w:rsidR="00CA79F4" w:rsidRDefault="008F2BF9">
            <w:pPr>
              <w:pStyle w:val="FormatvorlageTabellentext1"/>
              <w:rPr>
                <w:rFonts w:eastAsia="宋体" w:cs="Arial"/>
                <w:sz w:val="24"/>
                <w:szCs w:val="24"/>
              </w:rPr>
            </w:pPr>
            <w:r>
              <w:rPr>
                <w:rFonts w:eastAsia="宋体" w:cs="Arial"/>
                <w:sz w:val="24"/>
                <w:szCs w:val="24"/>
              </w:rPr>
              <w:t>该响应码表示由于</w:t>
            </w:r>
            <w:r>
              <w:rPr>
                <w:rFonts w:eastAsia="宋体" w:cs="Arial"/>
                <w:sz w:val="24"/>
                <w:szCs w:val="24"/>
              </w:rPr>
              <w:t>ECU</w:t>
            </w:r>
            <w:r>
              <w:rPr>
                <w:rFonts w:eastAsia="宋体" w:cs="Arial"/>
                <w:sz w:val="24"/>
                <w:szCs w:val="24"/>
              </w:rPr>
              <w:t>中关于</w:t>
            </w:r>
            <w:r>
              <w:rPr>
                <w:rFonts w:eastAsia="宋体" w:cs="Arial"/>
                <w:sz w:val="24"/>
                <w:szCs w:val="24"/>
              </w:rPr>
              <w:t>RPM</w:t>
            </w:r>
            <w:r>
              <w:rPr>
                <w:rFonts w:eastAsia="宋体" w:cs="Arial"/>
                <w:sz w:val="24"/>
                <w:szCs w:val="24"/>
              </w:rPr>
              <w:t>的先决条件未能满足（当前</w:t>
            </w:r>
            <w:r>
              <w:rPr>
                <w:rFonts w:eastAsia="宋体" w:cs="Arial"/>
                <w:sz w:val="24"/>
                <w:szCs w:val="24"/>
              </w:rPr>
              <w:t>RPM</w:t>
            </w:r>
            <w:r>
              <w:rPr>
                <w:rFonts w:eastAsia="宋体" w:cs="Arial"/>
                <w:sz w:val="24"/>
                <w:szCs w:val="24"/>
              </w:rPr>
              <w:t>低于预设的最小门限值），所以请求的动作不能被执行。</w:t>
            </w:r>
          </w:p>
        </w:tc>
      </w:tr>
      <w:tr w:rsidR="00CA79F4">
        <w:tc>
          <w:tcPr>
            <w:tcW w:w="1344" w:type="dxa"/>
          </w:tcPr>
          <w:p w:rsidR="00CA79F4" w:rsidRDefault="008F2BF9">
            <w:pPr>
              <w:pStyle w:val="FormatvorlageTabellentext1"/>
              <w:rPr>
                <w:rFonts w:eastAsia="宋体" w:cs="Arial"/>
                <w:sz w:val="24"/>
                <w:szCs w:val="24"/>
              </w:rPr>
            </w:pPr>
            <w:r>
              <w:rPr>
                <w:rFonts w:eastAsia="宋体" w:cs="Arial"/>
                <w:sz w:val="24"/>
                <w:szCs w:val="24"/>
              </w:rPr>
              <w:t>83</w:t>
            </w:r>
          </w:p>
        </w:tc>
        <w:tc>
          <w:tcPr>
            <w:tcW w:w="8056" w:type="dxa"/>
          </w:tcPr>
          <w:p w:rsidR="00CA79F4" w:rsidRDefault="008F2BF9">
            <w:pPr>
              <w:pStyle w:val="FormatvorlageTabellentext1"/>
              <w:rPr>
                <w:rFonts w:eastAsia="宋体" w:cs="Arial"/>
                <w:b/>
                <w:sz w:val="24"/>
                <w:szCs w:val="24"/>
              </w:rPr>
            </w:pPr>
            <w:r>
              <w:rPr>
                <w:rFonts w:eastAsia="宋体" w:cs="Arial"/>
                <w:b/>
                <w:sz w:val="24"/>
                <w:szCs w:val="24"/>
              </w:rPr>
              <w:t>engineIsRunning</w:t>
            </w:r>
          </w:p>
          <w:p w:rsidR="00CA79F4" w:rsidRDefault="008F2BF9">
            <w:pPr>
              <w:pStyle w:val="FormatvorlageTabellentext1"/>
              <w:rPr>
                <w:rFonts w:eastAsia="宋体" w:cs="Arial"/>
                <w:sz w:val="24"/>
                <w:szCs w:val="24"/>
              </w:rPr>
            </w:pPr>
            <w:r>
              <w:rPr>
                <w:rFonts w:eastAsia="宋体" w:cs="Arial"/>
                <w:sz w:val="24"/>
                <w:szCs w:val="24"/>
              </w:rPr>
              <w:t>这是针对那些执行器测试的要求，在发动机运转期间执行器不能被测试。这与</w:t>
            </w:r>
            <w:r>
              <w:rPr>
                <w:rFonts w:eastAsia="宋体" w:cs="Arial"/>
                <w:sz w:val="24"/>
                <w:szCs w:val="24"/>
              </w:rPr>
              <w:t>“RPM</w:t>
            </w:r>
            <w:r>
              <w:rPr>
                <w:rFonts w:eastAsia="宋体" w:cs="Arial"/>
                <w:sz w:val="24"/>
                <w:szCs w:val="24"/>
              </w:rPr>
              <w:t>过高</w:t>
            </w:r>
            <w:r>
              <w:rPr>
                <w:rFonts w:eastAsia="宋体" w:cs="Arial"/>
                <w:sz w:val="24"/>
                <w:szCs w:val="24"/>
              </w:rPr>
              <w:t>”</w:t>
            </w:r>
            <w:r>
              <w:rPr>
                <w:rFonts w:eastAsia="宋体" w:cs="Arial"/>
                <w:sz w:val="24"/>
                <w:szCs w:val="24"/>
              </w:rPr>
              <w:t>的否定响应码不同，需要被准许。</w:t>
            </w:r>
          </w:p>
        </w:tc>
      </w:tr>
      <w:tr w:rsidR="00CA79F4">
        <w:tc>
          <w:tcPr>
            <w:tcW w:w="1344" w:type="dxa"/>
          </w:tcPr>
          <w:p w:rsidR="00CA79F4" w:rsidRDefault="008F2BF9">
            <w:pPr>
              <w:pStyle w:val="FormatvorlageTabellentext1"/>
              <w:rPr>
                <w:rFonts w:eastAsia="宋体" w:cs="Arial"/>
                <w:sz w:val="24"/>
                <w:szCs w:val="24"/>
              </w:rPr>
            </w:pPr>
            <w:r>
              <w:rPr>
                <w:rFonts w:eastAsia="宋体" w:cs="Arial"/>
                <w:sz w:val="24"/>
                <w:szCs w:val="24"/>
              </w:rPr>
              <w:t>84</w:t>
            </w:r>
          </w:p>
        </w:tc>
        <w:tc>
          <w:tcPr>
            <w:tcW w:w="8056" w:type="dxa"/>
          </w:tcPr>
          <w:p w:rsidR="00CA79F4" w:rsidRDefault="008F2BF9">
            <w:pPr>
              <w:pStyle w:val="FormatvorlageTabellentext1"/>
              <w:rPr>
                <w:rFonts w:eastAsia="宋体" w:cs="Arial"/>
                <w:b/>
                <w:sz w:val="24"/>
                <w:szCs w:val="24"/>
              </w:rPr>
            </w:pPr>
            <w:r>
              <w:rPr>
                <w:rFonts w:eastAsia="宋体" w:cs="Arial"/>
                <w:b/>
                <w:sz w:val="24"/>
                <w:szCs w:val="24"/>
              </w:rPr>
              <w:t>engineIsNotRunning</w:t>
            </w:r>
          </w:p>
          <w:p w:rsidR="00CA79F4" w:rsidRDefault="008F2BF9">
            <w:pPr>
              <w:pStyle w:val="FormatvorlageTabellentext1"/>
              <w:rPr>
                <w:rFonts w:eastAsia="宋体" w:cs="Arial"/>
                <w:sz w:val="24"/>
                <w:szCs w:val="24"/>
              </w:rPr>
            </w:pPr>
            <w:r>
              <w:rPr>
                <w:rFonts w:eastAsia="宋体" w:cs="Arial"/>
                <w:sz w:val="24"/>
                <w:szCs w:val="24"/>
              </w:rPr>
              <w:t>这是针对那些执行器测试的要求，只有在发动机运转期间执行器才能被测试。这与</w:t>
            </w:r>
            <w:r>
              <w:rPr>
                <w:rFonts w:eastAsia="宋体" w:cs="Arial"/>
                <w:sz w:val="24"/>
                <w:szCs w:val="24"/>
              </w:rPr>
              <w:t>“RPM</w:t>
            </w:r>
            <w:r>
              <w:rPr>
                <w:rFonts w:eastAsia="宋体" w:cs="Arial"/>
                <w:sz w:val="24"/>
                <w:szCs w:val="24"/>
              </w:rPr>
              <w:t>过低</w:t>
            </w:r>
            <w:r>
              <w:rPr>
                <w:rFonts w:eastAsia="宋体" w:cs="Arial"/>
                <w:sz w:val="24"/>
                <w:szCs w:val="24"/>
              </w:rPr>
              <w:t>”</w:t>
            </w:r>
            <w:r>
              <w:rPr>
                <w:rFonts w:eastAsia="宋体" w:cs="Arial"/>
                <w:sz w:val="24"/>
                <w:szCs w:val="24"/>
              </w:rPr>
              <w:t>的否定响应码不同，需要被准许。</w:t>
            </w:r>
          </w:p>
        </w:tc>
      </w:tr>
      <w:tr w:rsidR="00CA79F4">
        <w:tc>
          <w:tcPr>
            <w:tcW w:w="1344" w:type="dxa"/>
          </w:tcPr>
          <w:p w:rsidR="00CA79F4" w:rsidRDefault="008F2BF9">
            <w:pPr>
              <w:pStyle w:val="FormatvorlageTabellentext1"/>
              <w:rPr>
                <w:rFonts w:eastAsia="宋体" w:cs="Arial"/>
                <w:sz w:val="24"/>
                <w:szCs w:val="24"/>
              </w:rPr>
            </w:pPr>
            <w:r>
              <w:rPr>
                <w:rFonts w:eastAsia="宋体" w:cs="Arial"/>
                <w:sz w:val="24"/>
                <w:szCs w:val="24"/>
              </w:rPr>
              <w:t>85</w:t>
            </w:r>
          </w:p>
        </w:tc>
        <w:tc>
          <w:tcPr>
            <w:tcW w:w="8056" w:type="dxa"/>
          </w:tcPr>
          <w:p w:rsidR="00CA79F4" w:rsidRDefault="008F2BF9">
            <w:pPr>
              <w:pStyle w:val="FormatvorlageTabellentext1"/>
              <w:rPr>
                <w:rFonts w:eastAsia="宋体" w:cs="Arial"/>
                <w:b/>
                <w:sz w:val="24"/>
                <w:szCs w:val="24"/>
              </w:rPr>
            </w:pPr>
            <w:r>
              <w:rPr>
                <w:rFonts w:eastAsia="宋体" w:cs="Arial"/>
                <w:b/>
                <w:sz w:val="24"/>
                <w:szCs w:val="24"/>
              </w:rPr>
              <w:t>engineRunTimeTooLow</w:t>
            </w:r>
          </w:p>
          <w:p w:rsidR="00CA79F4" w:rsidRDefault="008F2BF9">
            <w:pPr>
              <w:pStyle w:val="FormatvorlageTabellentext1"/>
              <w:rPr>
                <w:rFonts w:eastAsia="宋体" w:cs="Arial"/>
                <w:sz w:val="24"/>
                <w:szCs w:val="24"/>
              </w:rPr>
            </w:pPr>
            <w:r>
              <w:rPr>
                <w:rFonts w:eastAsia="宋体" w:cs="Arial"/>
                <w:sz w:val="24"/>
                <w:szCs w:val="24"/>
              </w:rPr>
              <w:t>该响应码表示由于</w:t>
            </w:r>
            <w:r>
              <w:rPr>
                <w:rFonts w:eastAsia="宋体" w:cs="Arial"/>
                <w:sz w:val="24"/>
                <w:szCs w:val="24"/>
              </w:rPr>
              <w:t>ECU</w:t>
            </w:r>
            <w:r>
              <w:rPr>
                <w:rFonts w:eastAsia="宋体" w:cs="Arial"/>
                <w:sz w:val="24"/>
                <w:szCs w:val="24"/>
              </w:rPr>
              <w:t>中关于发动机运行时间的先决条件未能满足（当前发动机运行时间低于预设的门限值），所以请求的动作不能被执行。</w:t>
            </w:r>
          </w:p>
        </w:tc>
      </w:tr>
      <w:tr w:rsidR="00CA79F4">
        <w:tc>
          <w:tcPr>
            <w:tcW w:w="1344" w:type="dxa"/>
          </w:tcPr>
          <w:p w:rsidR="00CA79F4" w:rsidRDefault="008F2BF9">
            <w:pPr>
              <w:pStyle w:val="FormatvorlageTabellentext1"/>
              <w:rPr>
                <w:rFonts w:eastAsia="宋体" w:cs="Arial"/>
                <w:sz w:val="24"/>
                <w:szCs w:val="24"/>
              </w:rPr>
            </w:pPr>
            <w:r>
              <w:rPr>
                <w:rFonts w:eastAsia="宋体" w:cs="Arial"/>
                <w:sz w:val="24"/>
                <w:szCs w:val="24"/>
              </w:rPr>
              <w:t>86</w:t>
            </w:r>
          </w:p>
        </w:tc>
        <w:tc>
          <w:tcPr>
            <w:tcW w:w="8056" w:type="dxa"/>
          </w:tcPr>
          <w:p w:rsidR="00CA79F4" w:rsidRDefault="008F2BF9">
            <w:pPr>
              <w:pStyle w:val="FormatvorlageTabellentext1"/>
              <w:tabs>
                <w:tab w:val="left" w:pos="653"/>
              </w:tabs>
              <w:rPr>
                <w:rFonts w:eastAsia="宋体" w:cs="Arial"/>
                <w:b/>
                <w:sz w:val="24"/>
                <w:szCs w:val="24"/>
              </w:rPr>
            </w:pPr>
            <w:r>
              <w:rPr>
                <w:rFonts w:eastAsia="宋体" w:cs="Arial"/>
                <w:b/>
                <w:sz w:val="24"/>
                <w:szCs w:val="24"/>
              </w:rPr>
              <w:t>temperatureTooHigh</w:t>
            </w:r>
          </w:p>
          <w:p w:rsidR="00CA79F4" w:rsidRDefault="008F2BF9">
            <w:pPr>
              <w:pStyle w:val="FormatvorlageTabellentext1"/>
              <w:tabs>
                <w:tab w:val="left" w:pos="653"/>
              </w:tabs>
              <w:rPr>
                <w:rFonts w:eastAsia="宋体" w:cs="Arial"/>
                <w:sz w:val="24"/>
                <w:szCs w:val="24"/>
              </w:rPr>
            </w:pPr>
            <w:r>
              <w:rPr>
                <w:rFonts w:eastAsia="宋体" w:cs="Arial"/>
                <w:sz w:val="24"/>
                <w:szCs w:val="24"/>
              </w:rPr>
              <w:t>该响应码表示由于</w:t>
            </w:r>
            <w:r>
              <w:rPr>
                <w:rFonts w:eastAsia="宋体" w:cs="Arial"/>
                <w:sz w:val="24"/>
                <w:szCs w:val="24"/>
              </w:rPr>
              <w:t>ECU</w:t>
            </w:r>
            <w:r>
              <w:rPr>
                <w:rFonts w:eastAsia="宋体" w:cs="Arial"/>
                <w:sz w:val="24"/>
                <w:szCs w:val="24"/>
              </w:rPr>
              <w:t>中关于温度的先决条件未能满足（当前温度高于预设的最大门限值），所以请求的动作不能被执行。</w:t>
            </w:r>
          </w:p>
        </w:tc>
      </w:tr>
      <w:tr w:rsidR="00CA79F4">
        <w:tc>
          <w:tcPr>
            <w:tcW w:w="1344" w:type="dxa"/>
          </w:tcPr>
          <w:p w:rsidR="00CA79F4" w:rsidRDefault="008F2BF9">
            <w:pPr>
              <w:pStyle w:val="FormatvorlageTabellentext1"/>
              <w:rPr>
                <w:rFonts w:eastAsia="宋体" w:cs="Arial"/>
                <w:sz w:val="24"/>
                <w:szCs w:val="24"/>
              </w:rPr>
            </w:pPr>
            <w:r>
              <w:rPr>
                <w:rFonts w:eastAsia="宋体" w:cs="Arial"/>
                <w:sz w:val="24"/>
                <w:szCs w:val="24"/>
              </w:rPr>
              <w:t>87</w:t>
            </w:r>
          </w:p>
        </w:tc>
        <w:tc>
          <w:tcPr>
            <w:tcW w:w="8056" w:type="dxa"/>
          </w:tcPr>
          <w:p w:rsidR="00CA79F4" w:rsidRDefault="008F2BF9">
            <w:pPr>
              <w:pStyle w:val="FormatvorlageTabellentext1"/>
              <w:rPr>
                <w:rFonts w:eastAsia="宋体" w:cs="Arial"/>
                <w:b/>
                <w:sz w:val="24"/>
                <w:szCs w:val="24"/>
              </w:rPr>
            </w:pPr>
            <w:r>
              <w:rPr>
                <w:rFonts w:eastAsia="宋体" w:cs="Arial"/>
                <w:b/>
                <w:sz w:val="24"/>
                <w:szCs w:val="24"/>
              </w:rPr>
              <w:t>temperatureTooLow</w:t>
            </w:r>
          </w:p>
          <w:p w:rsidR="00CA79F4" w:rsidRDefault="008F2BF9">
            <w:pPr>
              <w:pStyle w:val="FormatvorlageTabellentext1"/>
              <w:rPr>
                <w:rFonts w:eastAsia="宋体" w:cs="Arial"/>
                <w:sz w:val="24"/>
                <w:szCs w:val="24"/>
              </w:rPr>
            </w:pPr>
            <w:r>
              <w:rPr>
                <w:rFonts w:eastAsia="宋体" w:cs="Arial"/>
                <w:sz w:val="24"/>
                <w:szCs w:val="24"/>
              </w:rPr>
              <w:t>该响应码表示由于</w:t>
            </w:r>
            <w:r>
              <w:rPr>
                <w:rFonts w:eastAsia="宋体" w:cs="Arial"/>
                <w:sz w:val="24"/>
                <w:szCs w:val="24"/>
              </w:rPr>
              <w:t>ECU</w:t>
            </w:r>
            <w:r>
              <w:rPr>
                <w:rFonts w:eastAsia="宋体" w:cs="Arial"/>
                <w:sz w:val="24"/>
                <w:szCs w:val="24"/>
              </w:rPr>
              <w:t>中关于温度的先决条件未能满足（当前温度低于预设的最小门限值），所以请求的动作不能被执行。</w:t>
            </w:r>
          </w:p>
        </w:tc>
      </w:tr>
      <w:tr w:rsidR="00CA79F4">
        <w:tc>
          <w:tcPr>
            <w:tcW w:w="1344" w:type="dxa"/>
          </w:tcPr>
          <w:p w:rsidR="00CA79F4" w:rsidRDefault="008F2BF9">
            <w:pPr>
              <w:pStyle w:val="FormatvorlageTabellentext1"/>
              <w:rPr>
                <w:rFonts w:eastAsia="宋体" w:cs="Arial"/>
                <w:sz w:val="24"/>
                <w:szCs w:val="24"/>
              </w:rPr>
            </w:pPr>
            <w:r>
              <w:rPr>
                <w:rFonts w:eastAsia="宋体" w:cs="Arial"/>
                <w:sz w:val="24"/>
                <w:szCs w:val="24"/>
              </w:rPr>
              <w:t>88</w:t>
            </w:r>
          </w:p>
        </w:tc>
        <w:tc>
          <w:tcPr>
            <w:tcW w:w="8056" w:type="dxa"/>
          </w:tcPr>
          <w:p w:rsidR="00CA79F4" w:rsidRDefault="008F2BF9">
            <w:pPr>
              <w:pStyle w:val="FormatvorlageTabellentext1"/>
              <w:rPr>
                <w:rFonts w:eastAsia="宋体" w:cs="Arial"/>
                <w:b/>
                <w:sz w:val="24"/>
                <w:szCs w:val="24"/>
              </w:rPr>
            </w:pPr>
            <w:r>
              <w:rPr>
                <w:rFonts w:eastAsia="宋体" w:cs="Arial"/>
                <w:b/>
                <w:sz w:val="24"/>
                <w:szCs w:val="24"/>
              </w:rPr>
              <w:t>vehicleSpeedTooHigh</w:t>
            </w:r>
          </w:p>
          <w:p w:rsidR="00CA79F4" w:rsidRDefault="008F2BF9">
            <w:pPr>
              <w:pStyle w:val="FormatvorlageTabellentext1"/>
              <w:rPr>
                <w:rFonts w:eastAsia="宋体" w:cs="Arial"/>
                <w:sz w:val="24"/>
                <w:szCs w:val="24"/>
              </w:rPr>
            </w:pPr>
            <w:r>
              <w:rPr>
                <w:rFonts w:eastAsia="宋体" w:cs="Arial"/>
                <w:sz w:val="24"/>
                <w:szCs w:val="24"/>
              </w:rPr>
              <w:t>该响应码表示由于</w:t>
            </w:r>
            <w:r>
              <w:rPr>
                <w:rFonts w:eastAsia="宋体" w:cs="Arial"/>
                <w:sz w:val="24"/>
                <w:szCs w:val="24"/>
              </w:rPr>
              <w:t>ECU</w:t>
            </w:r>
            <w:r>
              <w:rPr>
                <w:rFonts w:eastAsia="宋体" w:cs="Arial"/>
                <w:sz w:val="24"/>
                <w:szCs w:val="24"/>
              </w:rPr>
              <w:t>中关于车辆速度的先决条件未能满足（当前车辆速度高于预设的最大门限值），所以请求的动作不能被执行。</w:t>
            </w:r>
          </w:p>
        </w:tc>
      </w:tr>
      <w:tr w:rsidR="00CA79F4">
        <w:tc>
          <w:tcPr>
            <w:tcW w:w="1344" w:type="dxa"/>
          </w:tcPr>
          <w:p w:rsidR="00CA79F4" w:rsidRDefault="008F2BF9">
            <w:pPr>
              <w:pStyle w:val="FormatvorlageTabellentext1"/>
              <w:rPr>
                <w:rFonts w:eastAsia="宋体" w:cs="Arial"/>
                <w:sz w:val="24"/>
                <w:szCs w:val="24"/>
              </w:rPr>
            </w:pPr>
            <w:r>
              <w:rPr>
                <w:rFonts w:eastAsia="宋体" w:cs="Arial"/>
                <w:sz w:val="24"/>
                <w:szCs w:val="24"/>
              </w:rPr>
              <w:t>89</w:t>
            </w:r>
          </w:p>
        </w:tc>
        <w:tc>
          <w:tcPr>
            <w:tcW w:w="8056" w:type="dxa"/>
          </w:tcPr>
          <w:p w:rsidR="00CA79F4" w:rsidRDefault="008F2BF9">
            <w:pPr>
              <w:pStyle w:val="FormatvorlageTabellentext1"/>
              <w:rPr>
                <w:rFonts w:eastAsia="宋体" w:cs="Arial"/>
                <w:b/>
                <w:sz w:val="24"/>
                <w:szCs w:val="24"/>
              </w:rPr>
            </w:pPr>
            <w:r>
              <w:rPr>
                <w:rFonts w:eastAsia="宋体" w:cs="Arial"/>
                <w:b/>
                <w:sz w:val="24"/>
                <w:szCs w:val="24"/>
              </w:rPr>
              <w:t>vehicleSpeedTooLow</w:t>
            </w:r>
          </w:p>
          <w:p w:rsidR="00CA79F4" w:rsidRDefault="008F2BF9">
            <w:pPr>
              <w:pStyle w:val="FormatvorlageTabellentext1"/>
              <w:rPr>
                <w:rFonts w:eastAsia="宋体" w:cs="Arial"/>
                <w:sz w:val="24"/>
                <w:szCs w:val="24"/>
              </w:rPr>
            </w:pPr>
            <w:r>
              <w:rPr>
                <w:rFonts w:eastAsia="宋体" w:cs="Arial"/>
                <w:sz w:val="24"/>
                <w:szCs w:val="24"/>
              </w:rPr>
              <w:t>该响应码表示由于</w:t>
            </w:r>
            <w:r>
              <w:rPr>
                <w:rFonts w:eastAsia="宋体" w:cs="Arial"/>
                <w:sz w:val="24"/>
                <w:szCs w:val="24"/>
              </w:rPr>
              <w:t>ECU</w:t>
            </w:r>
            <w:r>
              <w:rPr>
                <w:rFonts w:eastAsia="宋体" w:cs="Arial"/>
                <w:sz w:val="24"/>
                <w:szCs w:val="24"/>
              </w:rPr>
              <w:t>中关于车辆速度的先决条件未能满足（当前车辆速度低于预设的最小门限值），所以请求的动作不能被执行。</w:t>
            </w:r>
          </w:p>
        </w:tc>
      </w:tr>
      <w:tr w:rsidR="00CA79F4">
        <w:tc>
          <w:tcPr>
            <w:tcW w:w="1344" w:type="dxa"/>
          </w:tcPr>
          <w:p w:rsidR="00CA79F4" w:rsidRDefault="008F2BF9">
            <w:pPr>
              <w:pStyle w:val="FormatvorlageTabellentext1"/>
              <w:rPr>
                <w:rFonts w:eastAsia="宋体" w:cs="Arial"/>
                <w:sz w:val="24"/>
                <w:szCs w:val="24"/>
              </w:rPr>
            </w:pPr>
            <w:r>
              <w:rPr>
                <w:rFonts w:eastAsia="宋体" w:cs="Arial"/>
                <w:sz w:val="24"/>
                <w:szCs w:val="24"/>
              </w:rPr>
              <w:t>8A</w:t>
            </w:r>
          </w:p>
        </w:tc>
        <w:tc>
          <w:tcPr>
            <w:tcW w:w="8056" w:type="dxa"/>
          </w:tcPr>
          <w:p w:rsidR="00CA79F4" w:rsidRDefault="008F2BF9">
            <w:pPr>
              <w:pStyle w:val="FormatvorlageTabellentext1"/>
              <w:rPr>
                <w:rFonts w:eastAsia="宋体" w:cs="Arial"/>
                <w:b/>
                <w:sz w:val="24"/>
                <w:szCs w:val="24"/>
              </w:rPr>
            </w:pPr>
            <w:r>
              <w:rPr>
                <w:rFonts w:eastAsia="宋体" w:cs="Arial"/>
                <w:b/>
                <w:sz w:val="24"/>
                <w:szCs w:val="24"/>
              </w:rPr>
              <w:t>throttle/PedalTooHigh</w:t>
            </w:r>
          </w:p>
          <w:p w:rsidR="00CA79F4" w:rsidRDefault="008F2BF9">
            <w:pPr>
              <w:pStyle w:val="FormatvorlageTabellentext1"/>
              <w:rPr>
                <w:rFonts w:eastAsia="宋体" w:cs="Arial"/>
                <w:sz w:val="24"/>
                <w:szCs w:val="24"/>
              </w:rPr>
            </w:pPr>
            <w:r>
              <w:rPr>
                <w:rFonts w:eastAsia="宋体" w:cs="Arial"/>
                <w:sz w:val="24"/>
                <w:szCs w:val="24"/>
              </w:rPr>
              <w:t>该响应码表示由于</w:t>
            </w:r>
            <w:r>
              <w:rPr>
                <w:rFonts w:eastAsia="宋体" w:cs="Arial"/>
                <w:sz w:val="24"/>
                <w:szCs w:val="24"/>
              </w:rPr>
              <w:t>ECU</w:t>
            </w:r>
            <w:r>
              <w:rPr>
                <w:rFonts w:eastAsia="宋体" w:cs="Arial"/>
                <w:sz w:val="24"/>
                <w:szCs w:val="24"/>
              </w:rPr>
              <w:t>中关于节气门</w:t>
            </w:r>
            <w:r>
              <w:rPr>
                <w:rFonts w:eastAsia="宋体" w:cs="Arial"/>
                <w:sz w:val="24"/>
                <w:szCs w:val="24"/>
              </w:rPr>
              <w:t>/</w:t>
            </w:r>
            <w:r>
              <w:rPr>
                <w:rFonts w:eastAsia="宋体" w:cs="Arial"/>
                <w:sz w:val="24"/>
                <w:szCs w:val="24"/>
              </w:rPr>
              <w:t>踏板位置的先决条件未能满足（当前节气门</w:t>
            </w:r>
            <w:r>
              <w:rPr>
                <w:rFonts w:eastAsia="宋体" w:cs="Arial"/>
                <w:sz w:val="24"/>
                <w:szCs w:val="24"/>
              </w:rPr>
              <w:t>/</w:t>
            </w:r>
            <w:r>
              <w:rPr>
                <w:rFonts w:eastAsia="宋体" w:cs="Arial"/>
                <w:sz w:val="24"/>
                <w:szCs w:val="24"/>
              </w:rPr>
              <w:t>踏板位置高于预设的最大门限值），所以请求的动作不能被执行。</w:t>
            </w:r>
          </w:p>
        </w:tc>
      </w:tr>
      <w:tr w:rsidR="00CA79F4">
        <w:tc>
          <w:tcPr>
            <w:tcW w:w="1344" w:type="dxa"/>
          </w:tcPr>
          <w:p w:rsidR="00CA79F4" w:rsidRDefault="008F2BF9">
            <w:pPr>
              <w:pStyle w:val="FormatvorlageTabellentext1"/>
              <w:rPr>
                <w:rFonts w:eastAsia="宋体" w:cs="Arial"/>
                <w:sz w:val="24"/>
                <w:szCs w:val="24"/>
              </w:rPr>
            </w:pPr>
            <w:r>
              <w:rPr>
                <w:rFonts w:eastAsia="宋体" w:cs="Arial"/>
                <w:sz w:val="24"/>
                <w:szCs w:val="24"/>
              </w:rPr>
              <w:t>8B</w:t>
            </w:r>
          </w:p>
        </w:tc>
        <w:tc>
          <w:tcPr>
            <w:tcW w:w="8056" w:type="dxa"/>
          </w:tcPr>
          <w:p w:rsidR="00CA79F4" w:rsidRDefault="008F2BF9">
            <w:pPr>
              <w:pStyle w:val="FormatvorlageTabellentext1"/>
              <w:rPr>
                <w:rFonts w:eastAsia="宋体" w:cs="Arial"/>
                <w:b/>
                <w:sz w:val="24"/>
                <w:szCs w:val="24"/>
              </w:rPr>
            </w:pPr>
            <w:r>
              <w:rPr>
                <w:rFonts w:eastAsia="宋体" w:cs="Arial"/>
                <w:b/>
                <w:sz w:val="24"/>
                <w:szCs w:val="24"/>
              </w:rPr>
              <w:t>throttle/PedalTooLow</w:t>
            </w:r>
          </w:p>
          <w:p w:rsidR="00CA79F4" w:rsidRDefault="008F2BF9">
            <w:pPr>
              <w:pStyle w:val="FormatvorlageTabellentext1"/>
              <w:rPr>
                <w:rFonts w:eastAsia="宋体" w:cs="Arial"/>
                <w:sz w:val="24"/>
                <w:szCs w:val="24"/>
              </w:rPr>
            </w:pPr>
            <w:r>
              <w:rPr>
                <w:rFonts w:eastAsia="宋体" w:cs="Arial"/>
                <w:sz w:val="24"/>
                <w:szCs w:val="24"/>
              </w:rPr>
              <w:lastRenderedPageBreak/>
              <w:t>该响应码表示由于</w:t>
            </w:r>
            <w:r>
              <w:rPr>
                <w:rFonts w:eastAsia="宋体" w:cs="Arial"/>
                <w:sz w:val="24"/>
                <w:szCs w:val="24"/>
              </w:rPr>
              <w:t>ECU</w:t>
            </w:r>
            <w:r>
              <w:rPr>
                <w:rFonts w:eastAsia="宋体" w:cs="Arial"/>
                <w:sz w:val="24"/>
                <w:szCs w:val="24"/>
              </w:rPr>
              <w:t>中关于节气门</w:t>
            </w:r>
            <w:r>
              <w:rPr>
                <w:rFonts w:eastAsia="宋体" w:cs="Arial"/>
                <w:sz w:val="24"/>
                <w:szCs w:val="24"/>
              </w:rPr>
              <w:t>/</w:t>
            </w:r>
            <w:r>
              <w:rPr>
                <w:rFonts w:eastAsia="宋体" w:cs="Arial"/>
                <w:sz w:val="24"/>
                <w:szCs w:val="24"/>
              </w:rPr>
              <w:t>踏板位置的先决条件未能满足（当前节气门</w:t>
            </w:r>
            <w:r>
              <w:rPr>
                <w:rFonts w:eastAsia="宋体" w:cs="Arial"/>
                <w:sz w:val="24"/>
                <w:szCs w:val="24"/>
              </w:rPr>
              <w:t>/</w:t>
            </w:r>
            <w:r>
              <w:rPr>
                <w:rFonts w:eastAsia="宋体" w:cs="Arial"/>
                <w:sz w:val="24"/>
                <w:szCs w:val="24"/>
              </w:rPr>
              <w:t>踏板位置低于预设的最小门限值），所以请求的动作不能被执行。</w:t>
            </w:r>
          </w:p>
        </w:tc>
      </w:tr>
      <w:tr w:rsidR="00CA79F4">
        <w:tc>
          <w:tcPr>
            <w:tcW w:w="1344" w:type="dxa"/>
          </w:tcPr>
          <w:p w:rsidR="00CA79F4" w:rsidRDefault="008F2BF9">
            <w:pPr>
              <w:pStyle w:val="FormatvorlageTabellentext1"/>
              <w:rPr>
                <w:rFonts w:eastAsia="宋体" w:cs="Arial"/>
                <w:sz w:val="24"/>
                <w:szCs w:val="24"/>
              </w:rPr>
            </w:pPr>
            <w:r>
              <w:rPr>
                <w:rFonts w:eastAsia="宋体" w:cs="Arial"/>
                <w:sz w:val="24"/>
                <w:szCs w:val="24"/>
              </w:rPr>
              <w:lastRenderedPageBreak/>
              <w:t>8C</w:t>
            </w:r>
          </w:p>
        </w:tc>
        <w:tc>
          <w:tcPr>
            <w:tcW w:w="8056" w:type="dxa"/>
          </w:tcPr>
          <w:p w:rsidR="00CA79F4" w:rsidRDefault="008F2BF9">
            <w:pPr>
              <w:pStyle w:val="FormatvorlageTabellentext1"/>
              <w:rPr>
                <w:rFonts w:eastAsia="宋体" w:cs="Arial"/>
                <w:b/>
                <w:sz w:val="24"/>
                <w:szCs w:val="24"/>
              </w:rPr>
            </w:pPr>
            <w:r>
              <w:rPr>
                <w:rFonts w:eastAsia="宋体" w:cs="Arial"/>
                <w:b/>
                <w:sz w:val="24"/>
                <w:szCs w:val="24"/>
              </w:rPr>
              <w:t>transmissionRangeNotInNeutral</w:t>
            </w:r>
          </w:p>
          <w:p w:rsidR="00CA79F4" w:rsidRDefault="008F2BF9">
            <w:pPr>
              <w:pStyle w:val="FormatvorlageTabellentext1"/>
              <w:rPr>
                <w:rFonts w:eastAsia="宋体" w:cs="Arial"/>
                <w:sz w:val="24"/>
                <w:szCs w:val="24"/>
              </w:rPr>
            </w:pPr>
            <w:r>
              <w:rPr>
                <w:rFonts w:eastAsia="宋体" w:cs="Arial"/>
                <w:sz w:val="24"/>
                <w:szCs w:val="24"/>
              </w:rPr>
              <w:t>该响应码表示由于</w:t>
            </w:r>
            <w:r>
              <w:rPr>
                <w:rFonts w:eastAsia="宋体" w:cs="Arial"/>
                <w:sz w:val="24"/>
                <w:szCs w:val="24"/>
              </w:rPr>
              <w:t>ECU</w:t>
            </w:r>
            <w:r>
              <w:rPr>
                <w:rFonts w:eastAsia="宋体" w:cs="Arial"/>
                <w:sz w:val="24"/>
                <w:szCs w:val="24"/>
              </w:rPr>
              <w:t>中关于挂空档的先决条件未能满足（当前变速模式的范围不在空档上），所以请求的动作不能被执行。</w:t>
            </w:r>
          </w:p>
        </w:tc>
      </w:tr>
      <w:tr w:rsidR="00CA79F4">
        <w:tc>
          <w:tcPr>
            <w:tcW w:w="1344" w:type="dxa"/>
          </w:tcPr>
          <w:p w:rsidR="00CA79F4" w:rsidRDefault="008F2BF9">
            <w:pPr>
              <w:pStyle w:val="FormatvorlageTabellentext1"/>
              <w:rPr>
                <w:rFonts w:eastAsia="宋体" w:cs="Arial"/>
                <w:sz w:val="24"/>
                <w:szCs w:val="24"/>
              </w:rPr>
            </w:pPr>
            <w:r>
              <w:rPr>
                <w:rFonts w:eastAsia="宋体" w:cs="Arial"/>
                <w:sz w:val="24"/>
                <w:szCs w:val="24"/>
              </w:rPr>
              <w:t>8D</w:t>
            </w:r>
          </w:p>
        </w:tc>
        <w:tc>
          <w:tcPr>
            <w:tcW w:w="8056" w:type="dxa"/>
          </w:tcPr>
          <w:p w:rsidR="00CA79F4" w:rsidRDefault="008F2BF9">
            <w:pPr>
              <w:pStyle w:val="FormatvorlageTabellentext1"/>
              <w:tabs>
                <w:tab w:val="left" w:pos="553"/>
              </w:tabs>
              <w:rPr>
                <w:rFonts w:eastAsia="宋体" w:cs="Arial"/>
                <w:b/>
                <w:sz w:val="24"/>
                <w:szCs w:val="24"/>
              </w:rPr>
            </w:pPr>
            <w:r>
              <w:rPr>
                <w:rFonts w:eastAsia="宋体" w:cs="Arial"/>
                <w:b/>
                <w:sz w:val="24"/>
                <w:szCs w:val="24"/>
              </w:rPr>
              <w:t>transmissionRangeNotInGear</w:t>
            </w:r>
          </w:p>
          <w:p w:rsidR="00CA79F4" w:rsidRDefault="008F2BF9">
            <w:pPr>
              <w:pStyle w:val="FormatvorlageTabellentext1"/>
              <w:tabs>
                <w:tab w:val="left" w:pos="553"/>
              </w:tabs>
              <w:rPr>
                <w:rFonts w:eastAsia="宋体" w:cs="Arial"/>
                <w:sz w:val="24"/>
                <w:szCs w:val="24"/>
              </w:rPr>
            </w:pPr>
            <w:r>
              <w:rPr>
                <w:rFonts w:eastAsia="宋体" w:cs="Arial"/>
                <w:sz w:val="24"/>
                <w:szCs w:val="24"/>
              </w:rPr>
              <w:t>该响应码表示由于</w:t>
            </w:r>
            <w:r>
              <w:rPr>
                <w:rFonts w:eastAsia="宋体" w:cs="Arial"/>
                <w:sz w:val="24"/>
                <w:szCs w:val="24"/>
              </w:rPr>
              <w:t>ECU</w:t>
            </w:r>
            <w:r>
              <w:rPr>
                <w:rFonts w:eastAsia="宋体" w:cs="Arial"/>
                <w:sz w:val="24"/>
                <w:szCs w:val="24"/>
              </w:rPr>
              <w:t>中关于挂档的先决条件未能满足（当前传输模式的范围不在档位上），所以请求的动作不能被执行。</w:t>
            </w:r>
          </w:p>
        </w:tc>
      </w:tr>
      <w:tr w:rsidR="00CA79F4">
        <w:tc>
          <w:tcPr>
            <w:tcW w:w="1344" w:type="dxa"/>
          </w:tcPr>
          <w:p w:rsidR="00CA79F4" w:rsidRDefault="008F2BF9">
            <w:pPr>
              <w:pStyle w:val="FormatvorlageTabellentext1"/>
              <w:rPr>
                <w:rFonts w:eastAsia="宋体" w:cs="Arial"/>
                <w:sz w:val="24"/>
                <w:szCs w:val="24"/>
              </w:rPr>
            </w:pPr>
            <w:r>
              <w:rPr>
                <w:rFonts w:eastAsia="宋体" w:cs="Arial"/>
                <w:sz w:val="24"/>
                <w:szCs w:val="24"/>
              </w:rPr>
              <w:t>8E</w:t>
            </w:r>
          </w:p>
        </w:tc>
        <w:tc>
          <w:tcPr>
            <w:tcW w:w="8056" w:type="dxa"/>
          </w:tcPr>
          <w:p w:rsidR="00CA79F4" w:rsidRDefault="008F2BF9">
            <w:pPr>
              <w:pStyle w:val="FormatvorlageTabellentext1"/>
              <w:rPr>
                <w:rFonts w:eastAsia="宋体" w:cs="Arial"/>
                <w:sz w:val="24"/>
                <w:szCs w:val="24"/>
              </w:rPr>
            </w:pPr>
            <w:r>
              <w:rPr>
                <w:rFonts w:eastAsia="宋体" w:cs="Arial" w:hint="eastAsia"/>
                <w:bCs/>
                <w:sz w:val="24"/>
                <w:szCs w:val="24"/>
              </w:rPr>
              <w:t>（</w:t>
            </w:r>
            <w:r>
              <w:rPr>
                <w:rFonts w:eastAsia="宋体" w:cs="Arial" w:hint="eastAsia"/>
                <w:bCs/>
                <w:sz w:val="24"/>
                <w:szCs w:val="24"/>
              </w:rPr>
              <w:t>ISO</w:t>
            </w:r>
            <w:r>
              <w:rPr>
                <w:rFonts w:eastAsia="宋体" w:cs="Arial" w:hint="eastAsia"/>
                <w:bCs/>
                <w:sz w:val="24"/>
                <w:szCs w:val="24"/>
              </w:rPr>
              <w:t>保留）</w:t>
            </w:r>
          </w:p>
        </w:tc>
      </w:tr>
      <w:tr w:rsidR="00CA79F4">
        <w:tc>
          <w:tcPr>
            <w:tcW w:w="1344" w:type="dxa"/>
          </w:tcPr>
          <w:p w:rsidR="00CA79F4" w:rsidRDefault="008F2BF9">
            <w:pPr>
              <w:pStyle w:val="FormatvorlageTabellentext1"/>
              <w:rPr>
                <w:rFonts w:eastAsia="宋体" w:cs="Arial"/>
                <w:sz w:val="24"/>
                <w:szCs w:val="24"/>
              </w:rPr>
            </w:pPr>
            <w:r>
              <w:rPr>
                <w:rFonts w:eastAsia="宋体" w:cs="Arial"/>
                <w:sz w:val="24"/>
                <w:szCs w:val="24"/>
              </w:rPr>
              <w:t>8F</w:t>
            </w:r>
          </w:p>
        </w:tc>
        <w:tc>
          <w:tcPr>
            <w:tcW w:w="8056" w:type="dxa"/>
          </w:tcPr>
          <w:p w:rsidR="00CA79F4" w:rsidRDefault="008F2BF9">
            <w:pPr>
              <w:pStyle w:val="FormatvorlageTabellentext1"/>
              <w:tabs>
                <w:tab w:val="left" w:pos="569"/>
              </w:tabs>
              <w:rPr>
                <w:rFonts w:eastAsia="宋体" w:cs="Arial"/>
                <w:b/>
                <w:sz w:val="24"/>
                <w:szCs w:val="24"/>
              </w:rPr>
            </w:pPr>
            <w:r>
              <w:rPr>
                <w:rFonts w:eastAsia="宋体" w:cs="Arial"/>
                <w:b/>
                <w:sz w:val="24"/>
                <w:szCs w:val="24"/>
              </w:rPr>
              <w:t>brakeSwitch(es)NotClosed (Brake Pedal not pressed or not applied)</w:t>
            </w:r>
          </w:p>
          <w:p w:rsidR="00CA79F4" w:rsidRDefault="008F2BF9">
            <w:pPr>
              <w:pStyle w:val="FormatvorlageTabellentext1"/>
              <w:tabs>
                <w:tab w:val="left" w:pos="569"/>
              </w:tabs>
              <w:rPr>
                <w:rFonts w:eastAsia="宋体" w:cs="Arial"/>
                <w:sz w:val="24"/>
                <w:szCs w:val="24"/>
              </w:rPr>
            </w:pPr>
            <w:r>
              <w:rPr>
                <w:rFonts w:eastAsia="宋体" w:cs="Arial"/>
                <w:sz w:val="24"/>
                <w:szCs w:val="24"/>
              </w:rPr>
              <w:t>为安全原因，某些测试开始之前需要处于制动状态，并且在测试持续期间都必须保持制动状态。</w:t>
            </w:r>
          </w:p>
        </w:tc>
      </w:tr>
      <w:tr w:rsidR="00CA79F4">
        <w:tc>
          <w:tcPr>
            <w:tcW w:w="1344" w:type="dxa"/>
          </w:tcPr>
          <w:p w:rsidR="00CA79F4" w:rsidRDefault="008F2BF9">
            <w:pPr>
              <w:pStyle w:val="FormatvorlageTabellentext1"/>
              <w:rPr>
                <w:rFonts w:eastAsia="宋体" w:cs="Arial"/>
                <w:sz w:val="24"/>
                <w:szCs w:val="24"/>
              </w:rPr>
            </w:pPr>
            <w:r>
              <w:rPr>
                <w:rFonts w:eastAsia="宋体" w:cs="Arial"/>
                <w:sz w:val="24"/>
                <w:szCs w:val="24"/>
              </w:rPr>
              <w:t>90</w:t>
            </w:r>
          </w:p>
        </w:tc>
        <w:tc>
          <w:tcPr>
            <w:tcW w:w="8056" w:type="dxa"/>
          </w:tcPr>
          <w:p w:rsidR="00CA79F4" w:rsidRDefault="008F2BF9">
            <w:pPr>
              <w:pStyle w:val="FormatvorlageTabellentext1"/>
              <w:tabs>
                <w:tab w:val="left" w:pos="586"/>
              </w:tabs>
              <w:rPr>
                <w:rFonts w:eastAsia="宋体" w:cs="Arial"/>
                <w:b/>
                <w:sz w:val="24"/>
                <w:szCs w:val="24"/>
              </w:rPr>
            </w:pPr>
            <w:r>
              <w:rPr>
                <w:rFonts w:eastAsia="宋体" w:cs="Arial"/>
                <w:b/>
                <w:sz w:val="24"/>
                <w:szCs w:val="24"/>
              </w:rPr>
              <w:t>shifterLeverNotInPark</w:t>
            </w:r>
          </w:p>
          <w:p w:rsidR="00CA79F4" w:rsidRDefault="008F2BF9">
            <w:pPr>
              <w:pStyle w:val="FormatvorlageTabellentext1"/>
              <w:tabs>
                <w:tab w:val="left" w:pos="586"/>
              </w:tabs>
              <w:rPr>
                <w:rFonts w:eastAsia="宋体" w:cs="Arial"/>
                <w:sz w:val="24"/>
                <w:szCs w:val="24"/>
              </w:rPr>
            </w:pPr>
            <w:r>
              <w:rPr>
                <w:rFonts w:eastAsia="宋体" w:cs="Arial"/>
                <w:sz w:val="24"/>
                <w:szCs w:val="24"/>
              </w:rPr>
              <w:t>为安全原因，某些测试开始之前需要换挡手柄位于驻车档，并且在测试持续期间必须保持驻车状态</w:t>
            </w:r>
            <w:r>
              <w:rPr>
                <w:rFonts w:eastAsia="宋体" w:cs="Arial"/>
                <w:sz w:val="24"/>
                <w:szCs w:val="24"/>
              </w:rPr>
              <w:t>.</w:t>
            </w:r>
          </w:p>
        </w:tc>
      </w:tr>
      <w:tr w:rsidR="00CA79F4">
        <w:tc>
          <w:tcPr>
            <w:tcW w:w="1344" w:type="dxa"/>
          </w:tcPr>
          <w:p w:rsidR="00CA79F4" w:rsidRDefault="008F2BF9">
            <w:pPr>
              <w:pStyle w:val="FormatvorlageTabellentext1"/>
              <w:rPr>
                <w:rFonts w:eastAsia="宋体" w:cs="Arial"/>
                <w:sz w:val="24"/>
                <w:szCs w:val="24"/>
              </w:rPr>
            </w:pPr>
            <w:r>
              <w:rPr>
                <w:rFonts w:eastAsia="宋体" w:cs="Arial"/>
                <w:sz w:val="24"/>
                <w:szCs w:val="24"/>
              </w:rPr>
              <w:t>91</w:t>
            </w:r>
          </w:p>
        </w:tc>
        <w:tc>
          <w:tcPr>
            <w:tcW w:w="8056" w:type="dxa"/>
          </w:tcPr>
          <w:p w:rsidR="00CA79F4" w:rsidRDefault="008F2BF9">
            <w:pPr>
              <w:pStyle w:val="FormatvorlageTabellentext1"/>
              <w:rPr>
                <w:rFonts w:eastAsia="宋体" w:cs="Arial"/>
                <w:b/>
                <w:sz w:val="24"/>
                <w:szCs w:val="24"/>
              </w:rPr>
            </w:pPr>
            <w:r>
              <w:rPr>
                <w:rFonts w:eastAsia="宋体" w:cs="Arial"/>
                <w:b/>
                <w:sz w:val="24"/>
                <w:szCs w:val="24"/>
              </w:rPr>
              <w:t>torqueConverterClutchLocked</w:t>
            </w:r>
          </w:p>
          <w:p w:rsidR="00CA79F4" w:rsidRDefault="008F2BF9">
            <w:pPr>
              <w:pStyle w:val="FormatvorlageTabellentext1"/>
              <w:rPr>
                <w:rFonts w:eastAsia="宋体" w:cs="Arial"/>
                <w:sz w:val="24"/>
                <w:szCs w:val="24"/>
              </w:rPr>
            </w:pPr>
            <w:r>
              <w:rPr>
                <w:rFonts w:eastAsia="宋体" w:cs="Arial"/>
                <w:sz w:val="24"/>
                <w:szCs w:val="24"/>
              </w:rPr>
              <w:t>该响应码表示由于</w:t>
            </w:r>
            <w:r>
              <w:rPr>
                <w:rFonts w:eastAsia="宋体" w:cs="Arial"/>
                <w:sz w:val="24"/>
                <w:szCs w:val="24"/>
              </w:rPr>
              <w:t>ECU</w:t>
            </w:r>
            <w:r>
              <w:rPr>
                <w:rFonts w:eastAsia="宋体" w:cs="Arial"/>
                <w:sz w:val="24"/>
                <w:szCs w:val="24"/>
              </w:rPr>
              <w:t>中关于扭矩转换器离合器的先决条件未能满足（当前扭矩转换器离合器状态在预设的门限值之上或锁定），所以请求的动作不能被执行。</w:t>
            </w:r>
          </w:p>
        </w:tc>
      </w:tr>
      <w:tr w:rsidR="00CA79F4">
        <w:tc>
          <w:tcPr>
            <w:tcW w:w="1344" w:type="dxa"/>
          </w:tcPr>
          <w:p w:rsidR="00CA79F4" w:rsidRDefault="008F2BF9">
            <w:pPr>
              <w:pStyle w:val="FormatvorlageTabellentext1"/>
              <w:rPr>
                <w:rFonts w:eastAsia="宋体" w:cs="Arial"/>
                <w:sz w:val="24"/>
                <w:szCs w:val="24"/>
              </w:rPr>
            </w:pPr>
            <w:r>
              <w:rPr>
                <w:rFonts w:eastAsia="宋体" w:cs="Arial"/>
                <w:sz w:val="24"/>
                <w:szCs w:val="24"/>
              </w:rPr>
              <w:t>92</w:t>
            </w:r>
          </w:p>
        </w:tc>
        <w:tc>
          <w:tcPr>
            <w:tcW w:w="8056" w:type="dxa"/>
          </w:tcPr>
          <w:p w:rsidR="00CA79F4" w:rsidRDefault="008F2BF9">
            <w:pPr>
              <w:pStyle w:val="FormatvorlageTabellentext1"/>
              <w:rPr>
                <w:rFonts w:eastAsia="宋体" w:cs="Arial"/>
                <w:b/>
                <w:sz w:val="24"/>
                <w:szCs w:val="24"/>
              </w:rPr>
            </w:pPr>
            <w:r>
              <w:rPr>
                <w:rFonts w:eastAsia="宋体" w:cs="Arial"/>
                <w:b/>
                <w:sz w:val="24"/>
                <w:szCs w:val="24"/>
              </w:rPr>
              <w:t>voltageTooHigh</w:t>
            </w:r>
          </w:p>
          <w:p w:rsidR="00CA79F4" w:rsidRDefault="008F2BF9">
            <w:pPr>
              <w:pStyle w:val="FormatvorlageTabellentext1"/>
              <w:rPr>
                <w:rFonts w:eastAsia="宋体" w:cs="Arial"/>
                <w:sz w:val="24"/>
                <w:szCs w:val="24"/>
              </w:rPr>
            </w:pPr>
            <w:r>
              <w:rPr>
                <w:rFonts w:eastAsia="宋体" w:cs="Arial"/>
                <w:sz w:val="24"/>
                <w:szCs w:val="24"/>
              </w:rPr>
              <w:t>该响应码表示由于</w:t>
            </w:r>
            <w:r>
              <w:rPr>
                <w:rFonts w:eastAsia="宋体" w:cs="Arial"/>
                <w:sz w:val="24"/>
                <w:szCs w:val="24"/>
              </w:rPr>
              <w:t>ECU</w:t>
            </w:r>
            <w:r>
              <w:rPr>
                <w:rFonts w:eastAsia="宋体" w:cs="Arial"/>
                <w:sz w:val="24"/>
                <w:szCs w:val="24"/>
              </w:rPr>
              <w:t>中关于</w:t>
            </w:r>
            <w:r>
              <w:rPr>
                <w:rFonts w:eastAsia="宋体" w:cs="Arial"/>
                <w:sz w:val="24"/>
                <w:szCs w:val="24"/>
              </w:rPr>
              <w:t>ECU</w:t>
            </w:r>
            <w:r>
              <w:rPr>
                <w:rFonts w:eastAsia="宋体" w:cs="Arial"/>
                <w:sz w:val="24"/>
                <w:szCs w:val="24"/>
              </w:rPr>
              <w:t>的主电源引脚电压的先决条件未能满足（当前电压高于预设的最大门限值），所以请求的动作不能被执行。</w:t>
            </w:r>
          </w:p>
        </w:tc>
      </w:tr>
      <w:tr w:rsidR="00CA79F4">
        <w:tc>
          <w:tcPr>
            <w:tcW w:w="1344" w:type="dxa"/>
          </w:tcPr>
          <w:p w:rsidR="00CA79F4" w:rsidRDefault="008F2BF9">
            <w:pPr>
              <w:pStyle w:val="FormatvorlageTabellentext1"/>
              <w:rPr>
                <w:rFonts w:eastAsia="宋体" w:cs="Arial"/>
                <w:sz w:val="24"/>
                <w:szCs w:val="24"/>
              </w:rPr>
            </w:pPr>
            <w:r>
              <w:rPr>
                <w:rFonts w:eastAsia="宋体" w:cs="Arial"/>
                <w:sz w:val="24"/>
                <w:szCs w:val="24"/>
              </w:rPr>
              <w:t>93</w:t>
            </w:r>
          </w:p>
        </w:tc>
        <w:tc>
          <w:tcPr>
            <w:tcW w:w="8056" w:type="dxa"/>
          </w:tcPr>
          <w:p w:rsidR="00CA79F4" w:rsidRDefault="008F2BF9">
            <w:pPr>
              <w:pStyle w:val="FormatvorlageTabellentext1"/>
              <w:rPr>
                <w:rFonts w:eastAsia="宋体" w:cs="Arial"/>
                <w:b/>
                <w:sz w:val="24"/>
                <w:szCs w:val="24"/>
              </w:rPr>
            </w:pPr>
            <w:r>
              <w:rPr>
                <w:rFonts w:eastAsia="宋体" w:cs="Arial"/>
                <w:b/>
                <w:sz w:val="24"/>
                <w:szCs w:val="24"/>
              </w:rPr>
              <w:t>voltageTooLow</w:t>
            </w:r>
          </w:p>
          <w:p w:rsidR="00CA79F4" w:rsidRDefault="008F2BF9">
            <w:pPr>
              <w:pStyle w:val="FormatvorlageTabellentext1"/>
              <w:rPr>
                <w:rFonts w:eastAsia="宋体" w:cs="Arial"/>
                <w:sz w:val="24"/>
                <w:szCs w:val="24"/>
              </w:rPr>
            </w:pPr>
            <w:r>
              <w:rPr>
                <w:rFonts w:eastAsia="宋体" w:cs="Arial"/>
                <w:sz w:val="24"/>
                <w:szCs w:val="24"/>
              </w:rPr>
              <w:t>该响应码表示由于</w:t>
            </w:r>
            <w:r>
              <w:rPr>
                <w:rFonts w:eastAsia="宋体" w:cs="Arial"/>
                <w:sz w:val="24"/>
                <w:szCs w:val="24"/>
              </w:rPr>
              <w:t>ECU</w:t>
            </w:r>
            <w:r>
              <w:rPr>
                <w:rFonts w:eastAsia="宋体" w:cs="Arial"/>
                <w:sz w:val="24"/>
                <w:szCs w:val="24"/>
              </w:rPr>
              <w:t>中关于</w:t>
            </w:r>
            <w:r>
              <w:rPr>
                <w:rFonts w:eastAsia="宋体" w:cs="Arial"/>
                <w:sz w:val="24"/>
                <w:szCs w:val="24"/>
              </w:rPr>
              <w:t>ECU</w:t>
            </w:r>
            <w:r>
              <w:rPr>
                <w:rFonts w:eastAsia="宋体" w:cs="Arial"/>
                <w:sz w:val="24"/>
                <w:szCs w:val="24"/>
              </w:rPr>
              <w:t>的主电源引脚电压的先决条件未能满足（当前电压低于预设的最小门限值），所以请求的动作不能被执行。</w:t>
            </w:r>
          </w:p>
        </w:tc>
      </w:tr>
      <w:tr w:rsidR="00CA79F4">
        <w:tc>
          <w:tcPr>
            <w:tcW w:w="1344" w:type="dxa"/>
          </w:tcPr>
          <w:p w:rsidR="00CA79F4" w:rsidRDefault="008F2BF9">
            <w:pPr>
              <w:pStyle w:val="FormatvorlageTabellentext1"/>
              <w:rPr>
                <w:rFonts w:eastAsia="宋体" w:cs="Arial"/>
                <w:sz w:val="24"/>
                <w:szCs w:val="24"/>
              </w:rPr>
            </w:pPr>
            <w:r>
              <w:rPr>
                <w:rFonts w:eastAsia="宋体" w:cs="Arial"/>
                <w:sz w:val="24"/>
                <w:szCs w:val="24"/>
              </w:rPr>
              <w:t>94 – FE</w:t>
            </w:r>
          </w:p>
        </w:tc>
        <w:tc>
          <w:tcPr>
            <w:tcW w:w="8056" w:type="dxa"/>
          </w:tcPr>
          <w:p w:rsidR="00CA79F4" w:rsidRDefault="008F2BF9">
            <w:pPr>
              <w:pStyle w:val="FormatvorlageTabellentext1"/>
              <w:tabs>
                <w:tab w:val="left" w:pos="1691"/>
              </w:tabs>
              <w:rPr>
                <w:rFonts w:eastAsia="宋体" w:cs="Arial"/>
                <w:b/>
                <w:sz w:val="24"/>
                <w:szCs w:val="24"/>
              </w:rPr>
            </w:pPr>
            <w:r>
              <w:rPr>
                <w:rFonts w:eastAsia="宋体" w:cs="Arial"/>
                <w:b/>
                <w:sz w:val="24"/>
                <w:szCs w:val="24"/>
              </w:rPr>
              <w:t>reservedForSpecificConditionsNotCorrect</w:t>
            </w:r>
          </w:p>
          <w:p w:rsidR="00CA79F4" w:rsidRDefault="008F2BF9">
            <w:pPr>
              <w:pStyle w:val="FormatvorlageTabellentext1"/>
              <w:tabs>
                <w:tab w:val="left" w:pos="1691"/>
              </w:tabs>
              <w:rPr>
                <w:rFonts w:eastAsia="宋体" w:cs="Arial"/>
                <w:sz w:val="24"/>
                <w:szCs w:val="24"/>
              </w:rPr>
            </w:pPr>
            <w:r>
              <w:rPr>
                <w:rFonts w:eastAsia="宋体" w:cs="Arial"/>
                <w:sz w:val="24"/>
                <w:szCs w:val="24"/>
              </w:rPr>
              <w:t>该范围值为</w:t>
            </w:r>
            <w:r>
              <w:rPr>
                <w:rFonts w:eastAsia="宋体" w:cs="Arial" w:hint="eastAsia"/>
                <w:sz w:val="24"/>
                <w:szCs w:val="24"/>
              </w:rPr>
              <w:t>ISO</w:t>
            </w:r>
            <w:r>
              <w:rPr>
                <w:rFonts w:eastAsia="宋体" w:cs="Arial" w:hint="eastAsia"/>
                <w:sz w:val="24"/>
                <w:szCs w:val="24"/>
              </w:rPr>
              <w:t>标准</w:t>
            </w:r>
            <w:r>
              <w:rPr>
                <w:rFonts w:eastAsia="宋体" w:cs="Arial"/>
                <w:sz w:val="24"/>
                <w:szCs w:val="24"/>
              </w:rPr>
              <w:t>所保留，留作将来定义。</w:t>
            </w:r>
          </w:p>
        </w:tc>
      </w:tr>
      <w:tr w:rsidR="00CA79F4">
        <w:tc>
          <w:tcPr>
            <w:tcW w:w="1344" w:type="dxa"/>
          </w:tcPr>
          <w:p w:rsidR="00CA79F4" w:rsidRDefault="008F2BF9">
            <w:pPr>
              <w:pStyle w:val="FormatvorlageTabellentext1"/>
              <w:rPr>
                <w:rFonts w:eastAsia="宋体" w:cs="Arial"/>
                <w:sz w:val="24"/>
                <w:szCs w:val="24"/>
              </w:rPr>
            </w:pPr>
            <w:r>
              <w:rPr>
                <w:rFonts w:eastAsia="宋体" w:cs="Arial"/>
                <w:sz w:val="24"/>
                <w:szCs w:val="24"/>
              </w:rPr>
              <w:t>FF</w:t>
            </w:r>
          </w:p>
        </w:tc>
        <w:tc>
          <w:tcPr>
            <w:tcW w:w="8056" w:type="dxa"/>
          </w:tcPr>
          <w:p w:rsidR="00CA79F4" w:rsidRDefault="008F2BF9">
            <w:pPr>
              <w:pStyle w:val="FormatvorlageTabellentext1"/>
              <w:rPr>
                <w:rFonts w:eastAsia="宋体" w:cs="Arial"/>
                <w:sz w:val="24"/>
                <w:szCs w:val="24"/>
              </w:rPr>
            </w:pPr>
            <w:r>
              <w:rPr>
                <w:rFonts w:eastAsia="宋体" w:cs="Arial" w:hint="eastAsia"/>
                <w:bCs/>
                <w:sz w:val="24"/>
                <w:szCs w:val="24"/>
              </w:rPr>
              <w:t>（</w:t>
            </w:r>
            <w:r>
              <w:rPr>
                <w:rFonts w:eastAsia="宋体" w:cs="Arial" w:hint="eastAsia"/>
                <w:bCs/>
                <w:sz w:val="24"/>
                <w:szCs w:val="24"/>
              </w:rPr>
              <w:t>ISO</w:t>
            </w:r>
            <w:r>
              <w:rPr>
                <w:rFonts w:eastAsia="宋体" w:cs="Arial" w:hint="eastAsia"/>
                <w:bCs/>
                <w:sz w:val="24"/>
                <w:szCs w:val="24"/>
              </w:rPr>
              <w:t>保留）</w:t>
            </w:r>
          </w:p>
        </w:tc>
      </w:tr>
    </w:tbl>
    <w:p w:rsidR="00CA79F4" w:rsidRDefault="00CA79F4">
      <w:pPr>
        <w:pStyle w:val="a4"/>
        <w:rPr>
          <w:rFonts w:ascii="Arial" w:hAnsi="Arial" w:cs="Arial"/>
          <w:sz w:val="24"/>
        </w:rPr>
        <w:sectPr w:rsidR="00CA79F4">
          <w:pgSz w:w="11906" w:h="16838"/>
          <w:pgMar w:top="1021" w:right="1134" w:bottom="1021" w:left="1588" w:header="851" w:footer="992" w:gutter="0"/>
          <w:cols w:space="720"/>
          <w:docGrid w:type="lines" w:linePitch="312"/>
        </w:sectPr>
      </w:pPr>
    </w:p>
    <w:p w:rsidR="00CA79F4" w:rsidRDefault="008F2BF9">
      <w:pPr>
        <w:pStyle w:val="1"/>
        <w:numPr>
          <w:ilvl w:val="0"/>
          <w:numId w:val="36"/>
        </w:numPr>
        <w:rPr>
          <w:rFonts w:eastAsia="黑体" w:cs="Arial"/>
          <w:b w:val="0"/>
          <w:sz w:val="24"/>
          <w:szCs w:val="24"/>
        </w:rPr>
      </w:pPr>
      <w:bookmarkStart w:id="523" w:name="_Toc234811510"/>
      <w:bookmarkStart w:id="524" w:name="_Toc327131906"/>
      <w:bookmarkStart w:id="525" w:name="_Toc8910762"/>
      <w:r>
        <w:rPr>
          <w:rFonts w:eastAsia="黑体" w:cs="Arial"/>
          <w:b w:val="0"/>
          <w:sz w:val="24"/>
          <w:szCs w:val="24"/>
        </w:rPr>
        <w:lastRenderedPageBreak/>
        <w:t>数据标识符</w:t>
      </w:r>
      <w:bookmarkEnd w:id="523"/>
      <w:bookmarkEnd w:id="524"/>
      <w:bookmarkEnd w:id="525"/>
    </w:p>
    <w:p w:rsidR="00CA79F4" w:rsidRDefault="008F2BF9">
      <w:pPr>
        <w:pStyle w:val="HRa"/>
        <w:ind w:firstLine="480"/>
        <w:rPr>
          <w:rFonts w:ascii="Arial" w:hAnsi="Arial" w:cs="Arial"/>
        </w:rPr>
      </w:pPr>
      <w:r>
        <w:rPr>
          <w:rFonts w:ascii="Arial" w:hAnsi="Arial" w:cs="Arial"/>
        </w:rPr>
        <w:t>下表定义的数据标识符必须使用：</w:t>
      </w:r>
    </w:p>
    <w:tbl>
      <w:tblPr>
        <w:tblW w:w="940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958"/>
        <w:gridCol w:w="6947"/>
        <w:gridCol w:w="1495"/>
      </w:tblGrid>
      <w:tr w:rsidR="00CA79F4">
        <w:trPr>
          <w:tblHeader/>
        </w:trPr>
        <w:tc>
          <w:tcPr>
            <w:tcW w:w="958" w:type="dxa"/>
            <w:shd w:val="clear" w:color="auto" w:fill="D9D9D9"/>
          </w:tcPr>
          <w:p w:rsidR="00CA79F4" w:rsidRDefault="008F2BF9">
            <w:pPr>
              <w:pStyle w:val="TableFirstRow"/>
              <w:rPr>
                <w:rFonts w:cs="Arial"/>
                <w:color w:val="000000"/>
                <w:sz w:val="24"/>
                <w:szCs w:val="24"/>
              </w:rPr>
            </w:pPr>
            <w:r>
              <w:rPr>
                <w:rFonts w:cs="Arial"/>
                <w:color w:val="000000"/>
                <w:sz w:val="24"/>
                <w:szCs w:val="24"/>
                <w:lang w:eastAsia="zh-CN"/>
              </w:rPr>
              <w:t>标识符</w:t>
            </w:r>
          </w:p>
        </w:tc>
        <w:tc>
          <w:tcPr>
            <w:tcW w:w="6947" w:type="dxa"/>
            <w:shd w:val="clear" w:color="auto" w:fill="D9D9D9"/>
          </w:tcPr>
          <w:p w:rsidR="00CA79F4" w:rsidRDefault="008F2BF9">
            <w:pPr>
              <w:pStyle w:val="TableFirstRow"/>
              <w:rPr>
                <w:rFonts w:cs="Arial"/>
                <w:color w:val="000000"/>
                <w:sz w:val="24"/>
                <w:szCs w:val="24"/>
                <w:lang w:eastAsia="zh-CN"/>
              </w:rPr>
            </w:pPr>
            <w:r>
              <w:rPr>
                <w:rFonts w:cs="Arial"/>
                <w:color w:val="000000"/>
                <w:sz w:val="24"/>
                <w:szCs w:val="24"/>
                <w:lang w:eastAsia="zh-CN"/>
              </w:rPr>
              <w:t>描述</w:t>
            </w:r>
          </w:p>
        </w:tc>
        <w:tc>
          <w:tcPr>
            <w:tcW w:w="1495" w:type="dxa"/>
            <w:shd w:val="clear" w:color="auto" w:fill="D9D9D9"/>
          </w:tcPr>
          <w:p w:rsidR="00CA79F4" w:rsidRDefault="008F2BF9">
            <w:pPr>
              <w:pStyle w:val="TableFirstRow"/>
              <w:rPr>
                <w:rFonts w:cs="Arial"/>
                <w:color w:val="000000"/>
                <w:sz w:val="24"/>
                <w:szCs w:val="24"/>
                <w:lang w:eastAsia="zh-CN"/>
              </w:rPr>
            </w:pPr>
            <w:r>
              <w:rPr>
                <w:rFonts w:cs="Arial"/>
                <w:color w:val="000000"/>
                <w:sz w:val="24"/>
                <w:szCs w:val="24"/>
                <w:lang w:eastAsia="zh-CN"/>
              </w:rPr>
              <w:t>可读</w:t>
            </w:r>
            <w:r>
              <w:rPr>
                <w:rFonts w:cs="Arial"/>
                <w:color w:val="000000"/>
                <w:sz w:val="24"/>
                <w:szCs w:val="24"/>
                <w:lang w:eastAsia="zh-CN"/>
              </w:rPr>
              <w:t>/</w:t>
            </w:r>
            <w:r>
              <w:rPr>
                <w:rFonts w:cs="Arial"/>
                <w:color w:val="000000"/>
                <w:sz w:val="24"/>
                <w:szCs w:val="24"/>
                <w:lang w:eastAsia="zh-CN"/>
              </w:rPr>
              <w:t>可写</w:t>
            </w:r>
          </w:p>
        </w:tc>
      </w:tr>
      <w:tr w:rsidR="00CA79F4">
        <w:tc>
          <w:tcPr>
            <w:tcW w:w="958" w:type="dxa"/>
          </w:tcPr>
          <w:p w:rsidR="00CA79F4" w:rsidRDefault="008F2BF9">
            <w:pPr>
              <w:pStyle w:val="FormatvorlageTabellentext0"/>
              <w:rPr>
                <w:rFonts w:eastAsia="宋体" w:cs="Arial"/>
                <w:color w:val="000000"/>
                <w:sz w:val="24"/>
                <w:szCs w:val="24"/>
              </w:rPr>
            </w:pPr>
            <w:r>
              <w:rPr>
                <w:rFonts w:eastAsia="宋体" w:cs="Arial"/>
                <w:color w:val="000000"/>
                <w:sz w:val="24"/>
                <w:szCs w:val="24"/>
              </w:rPr>
              <w:t>F187</w:t>
            </w:r>
          </w:p>
        </w:tc>
        <w:tc>
          <w:tcPr>
            <w:tcW w:w="6947" w:type="dxa"/>
          </w:tcPr>
          <w:p w:rsidR="00CA79F4" w:rsidRDefault="008F2BF9">
            <w:pPr>
              <w:pStyle w:val="FormatvorlageTabellentext0"/>
              <w:rPr>
                <w:rFonts w:eastAsia="宋体" w:cs="Arial"/>
                <w:b/>
                <w:color w:val="000000"/>
                <w:sz w:val="24"/>
                <w:szCs w:val="24"/>
              </w:rPr>
            </w:pPr>
            <w:r>
              <w:rPr>
                <w:rFonts w:eastAsia="宋体" w:cs="Arial"/>
                <w:b/>
                <w:color w:val="000000"/>
                <w:sz w:val="24"/>
                <w:szCs w:val="24"/>
              </w:rPr>
              <w:t>vehicleManufacturerSparePartNumberDataIdentifier</w:t>
            </w:r>
          </w:p>
          <w:p w:rsidR="00CA79F4" w:rsidRDefault="008F2BF9">
            <w:pPr>
              <w:pStyle w:val="Tabellentext"/>
              <w:rPr>
                <w:rFonts w:cs="Arial"/>
                <w:sz w:val="24"/>
                <w:szCs w:val="24"/>
              </w:rPr>
            </w:pPr>
            <w:r>
              <w:rPr>
                <w:rFonts w:cs="Arial" w:hint="eastAsia"/>
                <w:sz w:val="24"/>
                <w:szCs w:val="24"/>
              </w:rPr>
              <w:t>零件号</w:t>
            </w:r>
          </w:p>
          <w:p w:rsidR="00CA79F4" w:rsidRDefault="008F2BF9">
            <w:pPr>
              <w:pStyle w:val="Tabellentext"/>
              <w:rPr>
                <w:rFonts w:cs="Arial"/>
                <w:color w:val="000000"/>
                <w:sz w:val="24"/>
                <w:szCs w:val="24"/>
              </w:rPr>
            </w:pPr>
            <w:r>
              <w:rPr>
                <w:rFonts w:cs="Arial"/>
                <w:sz w:val="24"/>
                <w:szCs w:val="24"/>
                <w:highlight w:val="yellow"/>
              </w:rPr>
              <w:t>编码格式</w:t>
            </w:r>
            <w:r>
              <w:rPr>
                <w:rFonts w:cs="Arial"/>
                <w:sz w:val="24"/>
                <w:szCs w:val="24"/>
                <w:highlight w:val="yellow"/>
              </w:rPr>
              <w:t xml:space="preserve"> [12 Byte ASCII]       Ex</w:t>
            </w:r>
            <w:r>
              <w:rPr>
                <w:rFonts w:cs="Arial"/>
                <w:sz w:val="24"/>
                <w:szCs w:val="24"/>
                <w:highlight w:val="yellow"/>
              </w:rPr>
              <w:t>：</w:t>
            </w:r>
            <w:r>
              <w:rPr>
                <w:rFonts w:cs="Arial"/>
                <w:sz w:val="24"/>
                <w:szCs w:val="24"/>
                <w:highlight w:val="yellow"/>
              </w:rPr>
              <w:t xml:space="preserve"> MN1234567890</w:t>
            </w:r>
          </w:p>
        </w:tc>
        <w:tc>
          <w:tcPr>
            <w:tcW w:w="1495" w:type="dxa"/>
          </w:tcPr>
          <w:p w:rsidR="00CA79F4" w:rsidRDefault="008F2BF9">
            <w:pPr>
              <w:pStyle w:val="FormatvorlageTabellentext0"/>
              <w:rPr>
                <w:rFonts w:eastAsia="宋体" w:cs="Arial"/>
                <w:b/>
                <w:color w:val="000000"/>
                <w:sz w:val="24"/>
                <w:szCs w:val="24"/>
              </w:rPr>
            </w:pPr>
            <w:r>
              <w:rPr>
                <w:rFonts w:eastAsia="宋体" w:cs="Arial"/>
                <w:b/>
                <w:color w:val="000000"/>
                <w:sz w:val="24"/>
                <w:szCs w:val="24"/>
              </w:rPr>
              <w:t>可读</w:t>
            </w:r>
          </w:p>
        </w:tc>
      </w:tr>
      <w:tr w:rsidR="00CA79F4">
        <w:tc>
          <w:tcPr>
            <w:tcW w:w="958" w:type="dxa"/>
          </w:tcPr>
          <w:p w:rsidR="00CA79F4" w:rsidRDefault="008F2BF9">
            <w:pPr>
              <w:pStyle w:val="FormatvorlageTabellentext0"/>
              <w:rPr>
                <w:rFonts w:eastAsia="宋体" w:cs="Arial"/>
                <w:color w:val="000000"/>
                <w:sz w:val="24"/>
                <w:szCs w:val="24"/>
              </w:rPr>
            </w:pPr>
            <w:r>
              <w:rPr>
                <w:rFonts w:eastAsia="宋体" w:cs="Arial"/>
                <w:color w:val="000000"/>
                <w:sz w:val="24"/>
                <w:szCs w:val="24"/>
              </w:rPr>
              <w:t>F18A</w:t>
            </w:r>
          </w:p>
        </w:tc>
        <w:tc>
          <w:tcPr>
            <w:tcW w:w="6947" w:type="dxa"/>
          </w:tcPr>
          <w:p w:rsidR="00CA79F4" w:rsidRDefault="008F2BF9">
            <w:pPr>
              <w:pStyle w:val="FormatvorlageTabellentext0"/>
              <w:rPr>
                <w:rFonts w:eastAsia="宋体" w:cs="Arial"/>
                <w:b/>
                <w:color w:val="000000"/>
                <w:sz w:val="24"/>
                <w:szCs w:val="24"/>
              </w:rPr>
            </w:pPr>
            <w:bookmarkStart w:id="526" w:name="OLE_LINK27"/>
            <w:bookmarkStart w:id="527" w:name="OLE_LINK28"/>
            <w:r>
              <w:rPr>
                <w:rFonts w:eastAsia="宋体" w:cs="Arial"/>
                <w:b/>
                <w:color w:val="000000"/>
                <w:sz w:val="24"/>
                <w:szCs w:val="24"/>
              </w:rPr>
              <w:t>systemSupplierIdentifierDataIdentifier</w:t>
            </w:r>
          </w:p>
          <w:p w:rsidR="00CA79F4" w:rsidRDefault="008F2BF9">
            <w:pPr>
              <w:pStyle w:val="Tabellentext"/>
              <w:rPr>
                <w:rFonts w:cs="Arial"/>
                <w:sz w:val="24"/>
                <w:szCs w:val="24"/>
              </w:rPr>
            </w:pPr>
            <w:r>
              <w:rPr>
                <w:rFonts w:cs="Arial"/>
                <w:sz w:val="24"/>
                <w:szCs w:val="24"/>
              </w:rPr>
              <w:t>供应商名称</w:t>
            </w:r>
          </w:p>
          <w:p w:rsidR="00CA79F4" w:rsidRDefault="008F2BF9">
            <w:pPr>
              <w:pStyle w:val="Tabellentext"/>
              <w:rPr>
                <w:rFonts w:cs="Arial"/>
                <w:color w:val="000000"/>
                <w:sz w:val="24"/>
                <w:szCs w:val="24"/>
              </w:rPr>
            </w:pPr>
            <w:bookmarkStart w:id="528" w:name="OLE_LINK23"/>
            <w:bookmarkStart w:id="529" w:name="OLE_LINK24"/>
            <w:r>
              <w:rPr>
                <w:rFonts w:cs="Arial"/>
                <w:sz w:val="24"/>
                <w:szCs w:val="24"/>
                <w:highlight w:val="yellow"/>
              </w:rPr>
              <w:t>编码格式</w:t>
            </w:r>
            <w:r>
              <w:rPr>
                <w:rFonts w:cs="Arial"/>
                <w:sz w:val="24"/>
                <w:szCs w:val="24"/>
                <w:highlight w:val="yellow"/>
              </w:rPr>
              <w:t xml:space="preserve"> [10 Byte ASCII]       Ex</w:t>
            </w:r>
            <w:r>
              <w:rPr>
                <w:rFonts w:cs="Arial"/>
                <w:sz w:val="24"/>
                <w:szCs w:val="24"/>
                <w:highlight w:val="yellow"/>
              </w:rPr>
              <w:t>：</w:t>
            </w:r>
            <w:bookmarkEnd w:id="528"/>
            <w:bookmarkEnd w:id="529"/>
            <w:r>
              <w:rPr>
                <w:rFonts w:cs="Arial"/>
                <w:sz w:val="24"/>
                <w:szCs w:val="24"/>
                <w:highlight w:val="yellow"/>
              </w:rPr>
              <w:t xml:space="preserve"> </w:t>
            </w:r>
            <w:bookmarkEnd w:id="526"/>
            <w:bookmarkEnd w:id="527"/>
            <w:r>
              <w:rPr>
                <w:rFonts w:cs="Arial"/>
                <w:color w:val="FFC000"/>
                <w:sz w:val="24"/>
                <w:highlight w:val="yellow"/>
              </w:rPr>
              <w:t>&lt;</w:t>
            </w:r>
            <w:r>
              <w:rPr>
                <w:rFonts w:cs="Arial"/>
                <w:b/>
                <w:color w:val="FFC000"/>
                <w:sz w:val="24"/>
                <w:highlight w:val="yellow"/>
              </w:rPr>
              <w:t>OEM&gt;</w:t>
            </w:r>
            <w:r>
              <w:rPr>
                <w:rFonts w:cs="Arial"/>
                <w:color w:val="000000"/>
                <w:sz w:val="24"/>
                <w:highlight w:val="yellow"/>
              </w:rPr>
              <w:t>0123456</w:t>
            </w:r>
          </w:p>
        </w:tc>
        <w:tc>
          <w:tcPr>
            <w:tcW w:w="1495" w:type="dxa"/>
          </w:tcPr>
          <w:p w:rsidR="00CA79F4" w:rsidRDefault="008F2BF9">
            <w:pPr>
              <w:pStyle w:val="FormatvorlageTabellentext0"/>
              <w:rPr>
                <w:rFonts w:eastAsia="宋体" w:cs="Arial"/>
                <w:b/>
                <w:color w:val="000000"/>
                <w:sz w:val="24"/>
                <w:szCs w:val="24"/>
              </w:rPr>
            </w:pPr>
            <w:r>
              <w:rPr>
                <w:rFonts w:eastAsia="宋体" w:cs="Arial"/>
                <w:b/>
                <w:color w:val="000000"/>
                <w:sz w:val="24"/>
                <w:szCs w:val="24"/>
              </w:rPr>
              <w:t>可读</w:t>
            </w:r>
          </w:p>
        </w:tc>
      </w:tr>
      <w:tr w:rsidR="00CA79F4">
        <w:tc>
          <w:tcPr>
            <w:tcW w:w="958" w:type="dxa"/>
          </w:tcPr>
          <w:p w:rsidR="00CA79F4" w:rsidRDefault="008F2BF9">
            <w:pPr>
              <w:pStyle w:val="FormatvorlageTabellentext0"/>
              <w:rPr>
                <w:rFonts w:eastAsia="宋体" w:cs="Arial"/>
                <w:color w:val="000000"/>
                <w:sz w:val="24"/>
                <w:szCs w:val="24"/>
              </w:rPr>
            </w:pPr>
            <w:r>
              <w:rPr>
                <w:rFonts w:eastAsia="宋体" w:cs="Arial"/>
                <w:color w:val="000000"/>
                <w:sz w:val="24"/>
                <w:szCs w:val="24"/>
              </w:rPr>
              <w:t>F197</w:t>
            </w:r>
          </w:p>
        </w:tc>
        <w:tc>
          <w:tcPr>
            <w:tcW w:w="6947" w:type="dxa"/>
          </w:tcPr>
          <w:p w:rsidR="00CA79F4" w:rsidRDefault="008F2BF9">
            <w:pPr>
              <w:pStyle w:val="FormatvorlageTabellentext0"/>
              <w:rPr>
                <w:rFonts w:eastAsia="宋体" w:cs="Arial"/>
                <w:b/>
                <w:color w:val="000000"/>
                <w:sz w:val="24"/>
                <w:szCs w:val="24"/>
              </w:rPr>
            </w:pPr>
            <w:r>
              <w:rPr>
                <w:rFonts w:eastAsia="宋体" w:cs="Arial"/>
                <w:b/>
                <w:color w:val="000000"/>
                <w:sz w:val="24"/>
                <w:szCs w:val="24"/>
              </w:rPr>
              <w:t>SystemNameDataIdentifier</w:t>
            </w:r>
          </w:p>
          <w:p w:rsidR="00CA79F4" w:rsidRDefault="008F2BF9">
            <w:pPr>
              <w:pStyle w:val="Tabellentext"/>
              <w:rPr>
                <w:rFonts w:cs="Arial"/>
                <w:sz w:val="24"/>
                <w:szCs w:val="24"/>
              </w:rPr>
            </w:pPr>
            <w:r>
              <w:rPr>
                <w:rFonts w:cs="Arial"/>
                <w:sz w:val="24"/>
                <w:szCs w:val="24"/>
              </w:rPr>
              <w:t>ECU</w:t>
            </w:r>
            <w:r>
              <w:rPr>
                <w:rFonts w:cs="Arial"/>
                <w:sz w:val="24"/>
                <w:szCs w:val="24"/>
              </w:rPr>
              <w:t>名称</w:t>
            </w:r>
          </w:p>
          <w:p w:rsidR="00CA79F4" w:rsidRDefault="008F2BF9">
            <w:pPr>
              <w:pStyle w:val="Tabellentext"/>
              <w:rPr>
                <w:rFonts w:cs="Arial"/>
                <w:color w:val="000000"/>
                <w:sz w:val="24"/>
                <w:szCs w:val="24"/>
              </w:rPr>
            </w:pPr>
            <w:r>
              <w:rPr>
                <w:rFonts w:cs="Arial"/>
                <w:sz w:val="24"/>
                <w:szCs w:val="24"/>
                <w:highlight w:val="yellow"/>
              </w:rPr>
              <w:t>编码格式</w:t>
            </w:r>
            <w:r>
              <w:rPr>
                <w:rFonts w:cs="Arial"/>
                <w:sz w:val="24"/>
                <w:szCs w:val="24"/>
                <w:highlight w:val="yellow"/>
              </w:rPr>
              <w:t xml:space="preserve"> [10 Byte ASCII]       Ex</w:t>
            </w:r>
            <w:r>
              <w:rPr>
                <w:rFonts w:cs="Arial"/>
                <w:sz w:val="24"/>
                <w:szCs w:val="24"/>
                <w:highlight w:val="yellow"/>
              </w:rPr>
              <w:t>：</w:t>
            </w:r>
            <w:r>
              <w:rPr>
                <w:rFonts w:cs="Arial"/>
                <w:color w:val="000000"/>
                <w:sz w:val="24"/>
                <w:highlight w:val="yellow"/>
              </w:rPr>
              <w:t xml:space="preserve"> EPS0123456</w:t>
            </w:r>
          </w:p>
        </w:tc>
        <w:tc>
          <w:tcPr>
            <w:tcW w:w="1495" w:type="dxa"/>
          </w:tcPr>
          <w:p w:rsidR="00CA79F4" w:rsidRDefault="008F2BF9">
            <w:pPr>
              <w:pStyle w:val="FormatvorlageTabellentext0"/>
              <w:rPr>
                <w:rFonts w:eastAsia="宋体" w:cs="Arial"/>
                <w:b/>
                <w:color w:val="000000"/>
                <w:sz w:val="24"/>
                <w:szCs w:val="24"/>
              </w:rPr>
            </w:pPr>
            <w:r>
              <w:rPr>
                <w:rFonts w:eastAsia="宋体" w:cs="Arial"/>
                <w:b/>
                <w:color w:val="000000"/>
                <w:sz w:val="24"/>
                <w:szCs w:val="24"/>
              </w:rPr>
              <w:t>可读</w:t>
            </w:r>
          </w:p>
        </w:tc>
      </w:tr>
      <w:tr w:rsidR="00CA79F4">
        <w:trPr>
          <w:trHeight w:val="1086"/>
        </w:trPr>
        <w:tc>
          <w:tcPr>
            <w:tcW w:w="958" w:type="dxa"/>
          </w:tcPr>
          <w:p w:rsidR="00CA79F4" w:rsidRDefault="008F2BF9">
            <w:pPr>
              <w:pStyle w:val="FormatvorlageTabellentext0"/>
              <w:rPr>
                <w:rFonts w:eastAsia="宋体" w:cs="Arial"/>
                <w:color w:val="000000"/>
                <w:sz w:val="24"/>
                <w:szCs w:val="24"/>
              </w:rPr>
            </w:pPr>
            <w:r>
              <w:rPr>
                <w:rFonts w:eastAsia="宋体" w:cs="Arial"/>
                <w:color w:val="000000"/>
                <w:sz w:val="24"/>
                <w:szCs w:val="24"/>
              </w:rPr>
              <w:t>F193</w:t>
            </w:r>
          </w:p>
        </w:tc>
        <w:tc>
          <w:tcPr>
            <w:tcW w:w="6947" w:type="dxa"/>
          </w:tcPr>
          <w:p w:rsidR="00CA79F4" w:rsidRDefault="008F2BF9">
            <w:pPr>
              <w:pStyle w:val="FormatvorlageTabellentext0"/>
              <w:rPr>
                <w:rFonts w:eastAsia="宋体" w:cs="Arial"/>
                <w:b/>
                <w:color w:val="000000"/>
                <w:sz w:val="24"/>
                <w:szCs w:val="24"/>
              </w:rPr>
            </w:pPr>
            <w:r>
              <w:rPr>
                <w:rFonts w:eastAsia="宋体" w:cs="Arial"/>
                <w:b/>
                <w:color w:val="000000"/>
                <w:sz w:val="24"/>
                <w:szCs w:val="24"/>
              </w:rPr>
              <w:t>systemSupplierECUHardwareVersionNumberDataIdentifier</w:t>
            </w:r>
          </w:p>
          <w:p w:rsidR="00CA79F4" w:rsidRDefault="008F2BF9">
            <w:pPr>
              <w:pStyle w:val="Tabellentext"/>
              <w:rPr>
                <w:rFonts w:cs="Arial"/>
                <w:sz w:val="24"/>
                <w:szCs w:val="24"/>
              </w:rPr>
            </w:pPr>
            <w:r>
              <w:rPr>
                <w:rFonts w:cs="Arial"/>
                <w:sz w:val="24"/>
                <w:szCs w:val="24"/>
              </w:rPr>
              <w:t>硬件版本号</w:t>
            </w:r>
          </w:p>
          <w:p w:rsidR="00CA79F4" w:rsidRDefault="008F2BF9">
            <w:pPr>
              <w:pStyle w:val="Tabellentext"/>
              <w:rPr>
                <w:rFonts w:cs="Arial"/>
                <w:color w:val="000000"/>
                <w:sz w:val="24"/>
                <w:szCs w:val="24"/>
              </w:rPr>
            </w:pPr>
            <w:r>
              <w:rPr>
                <w:rFonts w:cs="Arial"/>
                <w:sz w:val="24"/>
                <w:szCs w:val="24"/>
                <w:highlight w:val="yellow"/>
              </w:rPr>
              <w:t>编码格式</w:t>
            </w:r>
            <w:r>
              <w:rPr>
                <w:rFonts w:cs="Arial"/>
                <w:sz w:val="24"/>
                <w:szCs w:val="24"/>
                <w:highlight w:val="yellow"/>
              </w:rPr>
              <w:t xml:space="preserve"> [2</w:t>
            </w:r>
            <w:r>
              <w:rPr>
                <w:rFonts w:cs="Arial" w:hint="eastAsia"/>
                <w:sz w:val="24"/>
                <w:szCs w:val="24"/>
                <w:highlight w:val="yellow"/>
              </w:rPr>
              <w:t xml:space="preserve"> </w:t>
            </w:r>
            <w:r>
              <w:rPr>
                <w:rFonts w:cs="Arial"/>
                <w:sz w:val="24"/>
                <w:szCs w:val="24"/>
                <w:highlight w:val="yellow"/>
              </w:rPr>
              <w:t>Byte BCD]       Ex</w:t>
            </w:r>
            <w:r>
              <w:rPr>
                <w:rFonts w:cs="Arial"/>
                <w:sz w:val="24"/>
                <w:szCs w:val="24"/>
                <w:highlight w:val="yellow"/>
              </w:rPr>
              <w:t>：</w:t>
            </w:r>
            <w:r>
              <w:rPr>
                <w:rFonts w:cs="Arial"/>
                <w:sz w:val="24"/>
                <w:szCs w:val="24"/>
                <w:highlight w:val="yellow"/>
              </w:rPr>
              <w:t xml:space="preserve"> 0101(</w:t>
            </w:r>
            <w:r>
              <w:rPr>
                <w:rFonts w:cs="Arial"/>
                <w:sz w:val="24"/>
                <w:szCs w:val="24"/>
                <w:highlight w:val="yellow"/>
              </w:rPr>
              <w:t>第</w:t>
            </w:r>
            <w:r>
              <w:rPr>
                <w:rFonts w:cs="Arial"/>
                <w:sz w:val="24"/>
                <w:szCs w:val="24"/>
                <w:highlight w:val="yellow"/>
              </w:rPr>
              <w:t>1.1</w:t>
            </w:r>
            <w:r>
              <w:rPr>
                <w:rFonts w:cs="Arial"/>
                <w:sz w:val="24"/>
                <w:szCs w:val="24"/>
                <w:highlight w:val="yellow"/>
              </w:rPr>
              <w:t>版</w:t>
            </w:r>
            <w:r>
              <w:rPr>
                <w:rFonts w:cs="Arial"/>
                <w:sz w:val="24"/>
                <w:szCs w:val="24"/>
                <w:highlight w:val="yellow"/>
              </w:rPr>
              <w:t>)</w:t>
            </w:r>
          </w:p>
        </w:tc>
        <w:tc>
          <w:tcPr>
            <w:tcW w:w="1495" w:type="dxa"/>
          </w:tcPr>
          <w:p w:rsidR="00CA79F4" w:rsidRDefault="008F2BF9">
            <w:pPr>
              <w:pStyle w:val="FormatvorlageTabellentext0"/>
              <w:rPr>
                <w:rFonts w:eastAsia="宋体" w:cs="Arial"/>
                <w:b/>
                <w:color w:val="000000"/>
                <w:sz w:val="24"/>
                <w:szCs w:val="24"/>
              </w:rPr>
            </w:pPr>
            <w:r>
              <w:rPr>
                <w:rFonts w:eastAsia="宋体" w:cs="Arial"/>
                <w:b/>
                <w:color w:val="000000"/>
                <w:sz w:val="24"/>
                <w:szCs w:val="24"/>
              </w:rPr>
              <w:t>可读</w:t>
            </w:r>
          </w:p>
        </w:tc>
      </w:tr>
      <w:tr w:rsidR="00CA79F4">
        <w:tc>
          <w:tcPr>
            <w:tcW w:w="958" w:type="dxa"/>
          </w:tcPr>
          <w:p w:rsidR="00CA79F4" w:rsidRDefault="008F2BF9">
            <w:pPr>
              <w:pStyle w:val="FormatvorlageTabellentext0"/>
              <w:rPr>
                <w:rFonts w:eastAsia="宋体" w:cs="Arial"/>
                <w:color w:val="000000"/>
                <w:sz w:val="24"/>
                <w:szCs w:val="24"/>
              </w:rPr>
            </w:pPr>
            <w:r>
              <w:rPr>
                <w:rFonts w:eastAsia="宋体" w:cs="Arial"/>
                <w:color w:val="000000"/>
                <w:sz w:val="24"/>
                <w:szCs w:val="24"/>
              </w:rPr>
              <w:t>F195</w:t>
            </w:r>
          </w:p>
        </w:tc>
        <w:tc>
          <w:tcPr>
            <w:tcW w:w="6947" w:type="dxa"/>
          </w:tcPr>
          <w:p w:rsidR="00CA79F4" w:rsidRDefault="008F2BF9">
            <w:pPr>
              <w:pStyle w:val="FormatvorlageTabellentext0"/>
              <w:rPr>
                <w:rFonts w:eastAsia="宋体" w:cs="Arial"/>
                <w:b/>
                <w:color w:val="000000"/>
                <w:sz w:val="24"/>
                <w:szCs w:val="24"/>
              </w:rPr>
            </w:pPr>
            <w:r>
              <w:rPr>
                <w:rFonts w:eastAsia="宋体" w:cs="Arial"/>
                <w:b/>
                <w:color w:val="000000"/>
                <w:sz w:val="24"/>
                <w:szCs w:val="24"/>
              </w:rPr>
              <w:t>SystemSupplierECUSoftwareVersionNumberDataIdentifier</w:t>
            </w:r>
          </w:p>
          <w:p w:rsidR="00CA79F4" w:rsidRDefault="008F2BF9">
            <w:pPr>
              <w:pStyle w:val="Tabellentext"/>
              <w:rPr>
                <w:rFonts w:cs="Arial"/>
                <w:sz w:val="24"/>
                <w:szCs w:val="24"/>
              </w:rPr>
            </w:pPr>
            <w:r>
              <w:rPr>
                <w:rFonts w:cs="Arial"/>
                <w:sz w:val="24"/>
                <w:szCs w:val="24"/>
              </w:rPr>
              <w:t>软件版本号</w:t>
            </w:r>
          </w:p>
          <w:p w:rsidR="00CA79F4" w:rsidRDefault="008F2BF9">
            <w:pPr>
              <w:pStyle w:val="Tabellentext"/>
              <w:rPr>
                <w:rFonts w:cs="Arial"/>
                <w:color w:val="000000"/>
                <w:sz w:val="24"/>
                <w:szCs w:val="24"/>
              </w:rPr>
            </w:pPr>
            <w:r>
              <w:rPr>
                <w:rFonts w:cs="Arial"/>
                <w:sz w:val="24"/>
                <w:szCs w:val="24"/>
                <w:highlight w:val="yellow"/>
              </w:rPr>
              <w:t>编码格式</w:t>
            </w:r>
            <w:r>
              <w:rPr>
                <w:rFonts w:cs="Arial"/>
                <w:sz w:val="24"/>
                <w:szCs w:val="24"/>
                <w:highlight w:val="yellow"/>
              </w:rPr>
              <w:t xml:space="preserve"> [2</w:t>
            </w:r>
            <w:r>
              <w:rPr>
                <w:rFonts w:cs="Arial" w:hint="eastAsia"/>
                <w:sz w:val="24"/>
                <w:szCs w:val="24"/>
                <w:highlight w:val="yellow"/>
              </w:rPr>
              <w:t xml:space="preserve"> </w:t>
            </w:r>
            <w:r>
              <w:rPr>
                <w:rFonts w:cs="Arial"/>
                <w:sz w:val="24"/>
                <w:szCs w:val="24"/>
                <w:highlight w:val="yellow"/>
              </w:rPr>
              <w:t>Byte BCD]       Ex</w:t>
            </w:r>
            <w:r>
              <w:rPr>
                <w:rFonts w:cs="Arial"/>
                <w:sz w:val="24"/>
                <w:szCs w:val="24"/>
                <w:highlight w:val="yellow"/>
              </w:rPr>
              <w:t>：</w:t>
            </w:r>
            <w:r>
              <w:rPr>
                <w:rFonts w:cs="Arial"/>
                <w:sz w:val="24"/>
                <w:szCs w:val="24"/>
                <w:highlight w:val="yellow"/>
              </w:rPr>
              <w:t xml:space="preserve"> 0101(</w:t>
            </w:r>
            <w:r>
              <w:rPr>
                <w:rFonts w:cs="Arial"/>
                <w:sz w:val="24"/>
                <w:szCs w:val="24"/>
                <w:highlight w:val="yellow"/>
              </w:rPr>
              <w:t>第</w:t>
            </w:r>
            <w:r>
              <w:rPr>
                <w:rFonts w:cs="Arial"/>
                <w:sz w:val="24"/>
                <w:szCs w:val="24"/>
                <w:highlight w:val="yellow"/>
              </w:rPr>
              <w:t>1.1</w:t>
            </w:r>
            <w:r>
              <w:rPr>
                <w:rFonts w:cs="Arial"/>
                <w:sz w:val="24"/>
                <w:szCs w:val="24"/>
                <w:highlight w:val="yellow"/>
              </w:rPr>
              <w:t>版</w:t>
            </w:r>
            <w:r>
              <w:rPr>
                <w:rFonts w:cs="Arial"/>
                <w:sz w:val="24"/>
                <w:szCs w:val="24"/>
                <w:highlight w:val="yellow"/>
              </w:rPr>
              <w:t>)</w:t>
            </w:r>
          </w:p>
        </w:tc>
        <w:tc>
          <w:tcPr>
            <w:tcW w:w="1495" w:type="dxa"/>
          </w:tcPr>
          <w:p w:rsidR="00CA79F4" w:rsidRDefault="008F2BF9">
            <w:pPr>
              <w:pStyle w:val="FormatvorlageTabellentext0"/>
              <w:rPr>
                <w:rFonts w:eastAsia="宋体" w:cs="Arial"/>
                <w:b/>
                <w:color w:val="000000"/>
                <w:sz w:val="24"/>
                <w:szCs w:val="24"/>
              </w:rPr>
            </w:pPr>
            <w:r>
              <w:rPr>
                <w:rFonts w:eastAsia="宋体" w:cs="Arial"/>
                <w:b/>
                <w:color w:val="000000"/>
                <w:sz w:val="24"/>
                <w:szCs w:val="24"/>
              </w:rPr>
              <w:t>可读</w:t>
            </w:r>
          </w:p>
        </w:tc>
      </w:tr>
      <w:tr w:rsidR="00CA79F4">
        <w:tc>
          <w:tcPr>
            <w:tcW w:w="958" w:type="dxa"/>
          </w:tcPr>
          <w:p w:rsidR="00CA79F4" w:rsidRDefault="008F2BF9">
            <w:pPr>
              <w:pStyle w:val="FormatvorlageTabellentext0"/>
              <w:rPr>
                <w:rFonts w:eastAsia="宋体" w:cs="Arial"/>
                <w:color w:val="000000"/>
                <w:sz w:val="24"/>
                <w:szCs w:val="24"/>
              </w:rPr>
            </w:pPr>
            <w:r>
              <w:rPr>
                <w:rFonts w:eastAsia="宋体" w:cs="Arial"/>
                <w:color w:val="000000"/>
                <w:sz w:val="24"/>
                <w:szCs w:val="24"/>
              </w:rPr>
              <w:t>F18C</w:t>
            </w:r>
          </w:p>
        </w:tc>
        <w:tc>
          <w:tcPr>
            <w:tcW w:w="6947" w:type="dxa"/>
          </w:tcPr>
          <w:p w:rsidR="00CA79F4" w:rsidRDefault="008F2BF9">
            <w:pPr>
              <w:pStyle w:val="FormatvorlageTabellentext0"/>
              <w:rPr>
                <w:rFonts w:eastAsia="宋体" w:cs="Arial"/>
                <w:b/>
                <w:color w:val="000000"/>
                <w:sz w:val="24"/>
                <w:szCs w:val="24"/>
              </w:rPr>
            </w:pPr>
            <w:r>
              <w:rPr>
                <w:rFonts w:eastAsia="宋体" w:cs="Arial"/>
                <w:b/>
                <w:color w:val="000000"/>
                <w:sz w:val="24"/>
                <w:szCs w:val="24"/>
              </w:rPr>
              <w:t>ECUSerialNumberDataIdentifier</w:t>
            </w:r>
          </w:p>
          <w:p w:rsidR="00CA79F4" w:rsidRDefault="008F2BF9">
            <w:pPr>
              <w:pStyle w:val="Tabellentext"/>
              <w:rPr>
                <w:rFonts w:cs="Arial"/>
                <w:sz w:val="24"/>
                <w:szCs w:val="24"/>
              </w:rPr>
            </w:pPr>
            <w:r>
              <w:rPr>
                <w:rFonts w:cs="Arial"/>
                <w:sz w:val="24"/>
                <w:szCs w:val="24"/>
              </w:rPr>
              <w:t>ECU</w:t>
            </w:r>
            <w:r>
              <w:rPr>
                <w:rFonts w:cs="Arial"/>
                <w:sz w:val="24"/>
                <w:szCs w:val="24"/>
              </w:rPr>
              <w:t>流水编号</w:t>
            </w:r>
          </w:p>
          <w:p w:rsidR="00CA79F4" w:rsidRDefault="008F2BF9">
            <w:pPr>
              <w:pStyle w:val="Tabellentext"/>
              <w:rPr>
                <w:rFonts w:cs="Arial"/>
                <w:color w:val="000000"/>
                <w:sz w:val="24"/>
                <w:szCs w:val="24"/>
              </w:rPr>
            </w:pPr>
            <w:r>
              <w:rPr>
                <w:rFonts w:cs="Arial"/>
                <w:sz w:val="24"/>
                <w:szCs w:val="24"/>
                <w:highlight w:val="yellow"/>
              </w:rPr>
              <w:t>编码格式</w:t>
            </w:r>
            <w:r>
              <w:rPr>
                <w:rFonts w:cs="Arial"/>
                <w:sz w:val="24"/>
                <w:szCs w:val="24"/>
                <w:highlight w:val="yellow"/>
              </w:rPr>
              <w:t xml:space="preserve"> [14Byte ASCII]       Ex</w:t>
            </w:r>
            <w:r>
              <w:rPr>
                <w:rFonts w:cs="Arial"/>
                <w:sz w:val="24"/>
                <w:szCs w:val="24"/>
                <w:highlight w:val="yellow"/>
              </w:rPr>
              <w:t>：</w:t>
            </w:r>
            <w:r>
              <w:rPr>
                <w:rFonts w:cs="Arial"/>
                <w:color w:val="000000"/>
                <w:sz w:val="24"/>
                <w:highlight w:val="yellow"/>
              </w:rPr>
              <w:t xml:space="preserve"> </w:t>
            </w:r>
            <w:r>
              <w:rPr>
                <w:rFonts w:cs="Arial" w:hint="eastAsia"/>
                <w:color w:val="000000"/>
                <w:sz w:val="24"/>
                <w:highlight w:val="yellow"/>
              </w:rPr>
              <w:t>ABCDEF</w:t>
            </w:r>
            <w:r>
              <w:rPr>
                <w:rFonts w:cs="Arial"/>
                <w:color w:val="000000"/>
                <w:sz w:val="24"/>
                <w:highlight w:val="yellow"/>
              </w:rPr>
              <w:t>0123456</w:t>
            </w:r>
            <w:r>
              <w:rPr>
                <w:rFonts w:cs="Arial" w:hint="eastAsia"/>
                <w:color w:val="000000"/>
                <w:sz w:val="24"/>
                <w:highlight w:val="yellow"/>
              </w:rPr>
              <w:t>7</w:t>
            </w:r>
          </w:p>
        </w:tc>
        <w:tc>
          <w:tcPr>
            <w:tcW w:w="1495" w:type="dxa"/>
          </w:tcPr>
          <w:p w:rsidR="00CA79F4" w:rsidRDefault="008F2BF9">
            <w:pPr>
              <w:pStyle w:val="FormatvorlageTabellentext0"/>
              <w:rPr>
                <w:rFonts w:eastAsia="宋体" w:cs="Arial"/>
                <w:b/>
                <w:color w:val="000000"/>
                <w:sz w:val="24"/>
                <w:szCs w:val="24"/>
              </w:rPr>
            </w:pPr>
            <w:r>
              <w:rPr>
                <w:rFonts w:eastAsia="宋体" w:cs="Arial"/>
                <w:b/>
                <w:color w:val="000000"/>
                <w:sz w:val="24"/>
                <w:szCs w:val="24"/>
              </w:rPr>
              <w:t>可读</w:t>
            </w:r>
          </w:p>
        </w:tc>
      </w:tr>
      <w:tr w:rsidR="00CA79F4">
        <w:tc>
          <w:tcPr>
            <w:tcW w:w="958" w:type="dxa"/>
          </w:tcPr>
          <w:p w:rsidR="00CA79F4" w:rsidRDefault="008F2BF9">
            <w:pPr>
              <w:pStyle w:val="FormatvorlageTabellentext0"/>
              <w:rPr>
                <w:rFonts w:eastAsia="宋体" w:cs="Arial"/>
                <w:color w:val="000000"/>
                <w:sz w:val="24"/>
                <w:szCs w:val="24"/>
              </w:rPr>
            </w:pPr>
            <w:r>
              <w:rPr>
                <w:rFonts w:eastAsia="宋体" w:cs="Arial"/>
                <w:color w:val="000000"/>
                <w:sz w:val="24"/>
                <w:szCs w:val="24"/>
              </w:rPr>
              <w:t>F190</w:t>
            </w:r>
          </w:p>
        </w:tc>
        <w:tc>
          <w:tcPr>
            <w:tcW w:w="6947" w:type="dxa"/>
          </w:tcPr>
          <w:p w:rsidR="00CA79F4" w:rsidRDefault="008F2BF9">
            <w:pPr>
              <w:pStyle w:val="FormatvorlageTabellentext0"/>
              <w:rPr>
                <w:rFonts w:eastAsia="宋体" w:cs="Arial"/>
                <w:b/>
                <w:color w:val="000000"/>
                <w:sz w:val="24"/>
                <w:szCs w:val="24"/>
              </w:rPr>
            </w:pPr>
            <w:r>
              <w:rPr>
                <w:rFonts w:eastAsia="宋体" w:cs="Arial"/>
                <w:b/>
                <w:color w:val="000000"/>
                <w:sz w:val="24"/>
                <w:szCs w:val="24"/>
              </w:rPr>
              <w:t>VINDataIdentifier</w:t>
            </w:r>
          </w:p>
          <w:p w:rsidR="00CA79F4" w:rsidRDefault="008F2BF9">
            <w:pPr>
              <w:pStyle w:val="Tabellentext"/>
              <w:rPr>
                <w:rFonts w:cs="Arial"/>
                <w:sz w:val="24"/>
                <w:szCs w:val="24"/>
              </w:rPr>
            </w:pPr>
            <w:r>
              <w:rPr>
                <w:rFonts w:cs="Arial" w:hint="eastAsia"/>
                <w:sz w:val="24"/>
                <w:szCs w:val="24"/>
              </w:rPr>
              <w:t>车辆识别号</w:t>
            </w:r>
          </w:p>
          <w:p w:rsidR="00CA79F4" w:rsidRDefault="008F2BF9">
            <w:pPr>
              <w:pStyle w:val="Tabellentext"/>
              <w:rPr>
                <w:rFonts w:cs="Arial"/>
                <w:color w:val="000000"/>
                <w:sz w:val="24"/>
                <w:szCs w:val="24"/>
              </w:rPr>
            </w:pPr>
            <w:r>
              <w:rPr>
                <w:rFonts w:cs="Arial"/>
                <w:sz w:val="24"/>
                <w:szCs w:val="24"/>
              </w:rPr>
              <w:t>编码格式</w:t>
            </w:r>
            <w:r>
              <w:rPr>
                <w:rFonts w:cs="Arial"/>
                <w:sz w:val="24"/>
                <w:szCs w:val="24"/>
              </w:rPr>
              <w:t xml:space="preserve"> [17Byte ASCII]       </w:t>
            </w:r>
            <w:r>
              <w:rPr>
                <w:rFonts w:cs="Arial" w:hint="eastAsia"/>
                <w:sz w:val="24"/>
                <w:szCs w:val="24"/>
              </w:rPr>
              <w:t xml:space="preserve"> </w:t>
            </w:r>
            <w:r>
              <w:rPr>
                <w:rFonts w:cs="Arial"/>
                <w:sz w:val="24"/>
                <w:szCs w:val="24"/>
              </w:rPr>
              <w:t>Ex</w:t>
            </w:r>
            <w:r>
              <w:rPr>
                <w:rFonts w:cs="Arial"/>
                <w:sz w:val="24"/>
                <w:szCs w:val="24"/>
              </w:rPr>
              <w:t>：</w:t>
            </w:r>
            <w:r>
              <w:rPr>
                <w:rFonts w:cs="Arial"/>
                <w:sz w:val="24"/>
                <w:szCs w:val="24"/>
              </w:rPr>
              <w:t>ABCDEFG0123456789</w:t>
            </w:r>
          </w:p>
        </w:tc>
        <w:tc>
          <w:tcPr>
            <w:tcW w:w="1495" w:type="dxa"/>
          </w:tcPr>
          <w:p w:rsidR="00CA79F4" w:rsidRDefault="008F2BF9">
            <w:pPr>
              <w:pStyle w:val="FormatvorlageTabellentext0"/>
              <w:rPr>
                <w:rFonts w:eastAsia="宋体" w:cs="Arial"/>
                <w:b/>
                <w:color w:val="000000"/>
                <w:sz w:val="24"/>
                <w:szCs w:val="24"/>
              </w:rPr>
            </w:pPr>
            <w:r>
              <w:rPr>
                <w:rFonts w:eastAsia="宋体" w:cs="Arial"/>
                <w:b/>
                <w:color w:val="000000"/>
                <w:sz w:val="24"/>
                <w:szCs w:val="24"/>
              </w:rPr>
              <w:t>可读</w:t>
            </w:r>
            <w:r>
              <w:rPr>
                <w:rFonts w:eastAsia="宋体" w:cs="Arial"/>
                <w:b/>
                <w:color w:val="000000"/>
                <w:sz w:val="24"/>
                <w:szCs w:val="24"/>
              </w:rPr>
              <w:t>/</w:t>
            </w:r>
            <w:r>
              <w:rPr>
                <w:rFonts w:eastAsia="宋体" w:cs="Arial"/>
                <w:b/>
                <w:color w:val="000000"/>
                <w:sz w:val="24"/>
                <w:szCs w:val="24"/>
              </w:rPr>
              <w:t>可写</w:t>
            </w:r>
          </w:p>
        </w:tc>
      </w:tr>
    </w:tbl>
    <w:p w:rsidR="00CA79F4" w:rsidRDefault="00CA79F4">
      <w:pPr>
        <w:pStyle w:val="HRa"/>
        <w:spacing w:line="240" w:lineRule="auto"/>
        <w:ind w:firstLineChars="0" w:firstLine="0"/>
        <w:rPr>
          <w:rFonts w:ascii="Arial" w:hAnsi="Arial" w:cs="Arial"/>
          <w:color w:val="000000"/>
        </w:rPr>
      </w:pPr>
    </w:p>
    <w:p w:rsidR="00CA79F4" w:rsidRDefault="00CA79F4">
      <w:pPr>
        <w:pStyle w:val="HRa"/>
        <w:spacing w:line="240" w:lineRule="auto"/>
        <w:ind w:firstLineChars="0" w:firstLine="0"/>
        <w:rPr>
          <w:rFonts w:ascii="Arial" w:hAnsi="Arial" w:cs="Arial"/>
          <w:color w:val="000000"/>
        </w:rPr>
        <w:sectPr w:rsidR="00CA79F4">
          <w:pgSz w:w="11906" w:h="16838"/>
          <w:pgMar w:top="1021" w:right="1134" w:bottom="1021" w:left="1588" w:header="851" w:footer="992" w:gutter="0"/>
          <w:cols w:space="720"/>
          <w:docGrid w:type="lines" w:linePitch="312"/>
        </w:sectPr>
      </w:pPr>
    </w:p>
    <w:p w:rsidR="00CA79F4" w:rsidRDefault="008F2BF9">
      <w:pPr>
        <w:pStyle w:val="1"/>
        <w:numPr>
          <w:ilvl w:val="0"/>
          <w:numId w:val="36"/>
        </w:numPr>
        <w:rPr>
          <w:rFonts w:eastAsia="黑体" w:cs="Arial"/>
          <w:b w:val="0"/>
          <w:sz w:val="24"/>
          <w:szCs w:val="24"/>
        </w:rPr>
      </w:pPr>
      <w:bookmarkStart w:id="530" w:name="_Toc327131907"/>
      <w:bookmarkStart w:id="531" w:name="_Toc8910763"/>
      <w:r>
        <w:rPr>
          <w:rFonts w:eastAsia="黑体" w:cs="Arial"/>
          <w:b w:val="0"/>
          <w:sz w:val="24"/>
          <w:szCs w:val="24"/>
        </w:rPr>
        <w:lastRenderedPageBreak/>
        <w:t>通用</w:t>
      </w:r>
      <w:r>
        <w:rPr>
          <w:rFonts w:eastAsia="黑体" w:cs="Arial"/>
          <w:b w:val="0"/>
          <w:sz w:val="24"/>
          <w:szCs w:val="24"/>
        </w:rPr>
        <w:t>DTC</w:t>
      </w:r>
      <w:bookmarkEnd w:id="530"/>
      <w:bookmarkEnd w:id="531"/>
    </w:p>
    <w:p w:rsidR="00CA79F4" w:rsidRDefault="008F2BF9">
      <w:pPr>
        <w:pStyle w:val="HRa"/>
        <w:ind w:firstLine="480"/>
        <w:rPr>
          <w:rFonts w:ascii="Arial" w:hAnsi="Arial" w:cs="Arial"/>
        </w:rPr>
      </w:pPr>
      <w:r>
        <w:rPr>
          <w:rFonts w:ascii="Arial" w:hAnsi="Arial" w:cs="Arial" w:hint="eastAsia"/>
        </w:rPr>
        <w:t>本规范中定义的通用</w:t>
      </w:r>
      <w:r>
        <w:rPr>
          <w:rFonts w:ascii="Arial" w:hAnsi="Arial" w:cs="Arial" w:hint="eastAsia"/>
        </w:rPr>
        <w:t>DTC</w:t>
      </w:r>
      <w:r>
        <w:rPr>
          <w:rFonts w:ascii="Arial" w:hAnsi="Arial" w:cs="Arial" w:hint="eastAsia"/>
        </w:rPr>
        <w:t>如下表所示。</w:t>
      </w:r>
    </w:p>
    <w:bookmarkEnd w:id="144"/>
    <w:bookmarkEnd w:id="153"/>
    <w:p w:rsidR="00CA79F4" w:rsidRDefault="00CA79F4">
      <w:pPr>
        <w:pStyle w:val="HRa"/>
        <w:ind w:firstLineChars="0" w:firstLine="0"/>
        <w:rPr>
          <w:rFonts w:ascii="Arial" w:hAnsi="Arial" w:cs="Arial"/>
        </w:rPr>
      </w:pPr>
    </w:p>
    <w:tbl>
      <w:tblPr>
        <w:tblW w:w="940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502"/>
        <w:gridCol w:w="1453"/>
        <w:gridCol w:w="2117"/>
        <w:gridCol w:w="2164"/>
        <w:gridCol w:w="2164"/>
      </w:tblGrid>
      <w:tr w:rsidR="00CA79F4">
        <w:trPr>
          <w:tblHeader/>
        </w:trPr>
        <w:tc>
          <w:tcPr>
            <w:tcW w:w="1502" w:type="dxa"/>
            <w:shd w:val="clear" w:color="auto" w:fill="D9D9D9"/>
            <w:vAlign w:val="center"/>
          </w:tcPr>
          <w:p w:rsidR="00CA79F4" w:rsidRDefault="008F2BF9">
            <w:pPr>
              <w:pStyle w:val="TableFirstRow"/>
              <w:rPr>
                <w:rFonts w:cs="Arial"/>
                <w:color w:val="000000"/>
                <w:sz w:val="24"/>
                <w:szCs w:val="24"/>
                <w:lang w:eastAsia="zh-CN"/>
              </w:rPr>
            </w:pPr>
            <w:r>
              <w:rPr>
                <w:rFonts w:cs="Arial"/>
                <w:color w:val="000000"/>
                <w:sz w:val="24"/>
                <w:szCs w:val="24"/>
                <w:lang w:eastAsia="zh-CN"/>
              </w:rPr>
              <w:t>DTC</w:t>
            </w:r>
            <w:r>
              <w:rPr>
                <w:rFonts w:cs="Arial"/>
                <w:color w:val="000000"/>
                <w:sz w:val="24"/>
                <w:szCs w:val="24"/>
                <w:lang w:eastAsia="zh-CN"/>
              </w:rPr>
              <w:t>（显示）</w:t>
            </w:r>
          </w:p>
        </w:tc>
        <w:tc>
          <w:tcPr>
            <w:tcW w:w="1453" w:type="dxa"/>
            <w:shd w:val="clear" w:color="auto" w:fill="D9D9D9"/>
            <w:vAlign w:val="center"/>
          </w:tcPr>
          <w:p w:rsidR="00CA79F4" w:rsidRDefault="008F2BF9">
            <w:pPr>
              <w:pStyle w:val="TableFirstRow"/>
              <w:rPr>
                <w:rFonts w:cs="Arial"/>
                <w:color w:val="000000"/>
                <w:sz w:val="24"/>
                <w:szCs w:val="24"/>
                <w:lang w:eastAsia="zh-CN"/>
              </w:rPr>
            </w:pPr>
            <w:r>
              <w:rPr>
                <w:rFonts w:cs="Arial"/>
                <w:color w:val="000000"/>
                <w:sz w:val="24"/>
                <w:szCs w:val="24"/>
                <w:lang w:eastAsia="zh-CN"/>
              </w:rPr>
              <w:t>DTC</w:t>
            </w:r>
            <w:r>
              <w:rPr>
                <w:rFonts w:cs="Arial"/>
                <w:color w:val="000000"/>
                <w:sz w:val="24"/>
                <w:szCs w:val="24"/>
                <w:lang w:eastAsia="zh-CN"/>
              </w:rPr>
              <w:t>（</w:t>
            </w:r>
            <w:r>
              <w:rPr>
                <w:rFonts w:cs="Arial"/>
                <w:color w:val="000000"/>
                <w:sz w:val="24"/>
                <w:szCs w:val="24"/>
                <w:lang w:eastAsia="zh-CN"/>
              </w:rPr>
              <w:t>hex</w:t>
            </w:r>
            <w:r>
              <w:rPr>
                <w:rFonts w:cs="Arial"/>
                <w:color w:val="000000"/>
                <w:sz w:val="24"/>
                <w:szCs w:val="24"/>
                <w:lang w:eastAsia="zh-CN"/>
              </w:rPr>
              <w:t>）</w:t>
            </w:r>
          </w:p>
        </w:tc>
        <w:tc>
          <w:tcPr>
            <w:tcW w:w="2117" w:type="dxa"/>
            <w:shd w:val="clear" w:color="auto" w:fill="D9D9D9"/>
            <w:vAlign w:val="center"/>
          </w:tcPr>
          <w:p w:rsidR="00CA79F4" w:rsidRDefault="008F2BF9">
            <w:pPr>
              <w:pStyle w:val="TableFirstRow"/>
              <w:rPr>
                <w:rFonts w:cs="Arial"/>
                <w:color w:val="000000"/>
                <w:sz w:val="24"/>
                <w:szCs w:val="24"/>
                <w:lang w:eastAsia="zh-CN"/>
              </w:rPr>
            </w:pPr>
            <w:r>
              <w:rPr>
                <w:rFonts w:cs="Arial"/>
                <w:color w:val="000000"/>
                <w:sz w:val="24"/>
                <w:szCs w:val="24"/>
                <w:lang w:eastAsia="zh-CN"/>
              </w:rPr>
              <w:t>故障描述</w:t>
            </w:r>
          </w:p>
        </w:tc>
        <w:tc>
          <w:tcPr>
            <w:tcW w:w="2164" w:type="dxa"/>
            <w:shd w:val="clear" w:color="auto" w:fill="D9D9D9"/>
            <w:vAlign w:val="center"/>
          </w:tcPr>
          <w:p w:rsidR="00CA79F4" w:rsidRDefault="008F2BF9">
            <w:pPr>
              <w:pStyle w:val="TableFirstRow"/>
              <w:rPr>
                <w:rFonts w:cs="Arial"/>
                <w:color w:val="000000"/>
                <w:sz w:val="24"/>
                <w:szCs w:val="24"/>
                <w:lang w:eastAsia="zh-CN"/>
              </w:rPr>
            </w:pPr>
            <w:r>
              <w:rPr>
                <w:rFonts w:cs="Arial"/>
                <w:color w:val="000000"/>
                <w:sz w:val="24"/>
                <w:szCs w:val="24"/>
                <w:lang w:eastAsia="zh-CN"/>
              </w:rPr>
              <w:t>设置条件</w:t>
            </w:r>
          </w:p>
        </w:tc>
        <w:tc>
          <w:tcPr>
            <w:tcW w:w="2164" w:type="dxa"/>
            <w:shd w:val="clear" w:color="auto" w:fill="D9D9D9"/>
            <w:vAlign w:val="center"/>
          </w:tcPr>
          <w:p w:rsidR="00CA79F4" w:rsidRDefault="008F2BF9">
            <w:pPr>
              <w:pStyle w:val="TableFirstRow"/>
              <w:rPr>
                <w:rFonts w:cs="Arial"/>
                <w:color w:val="000000"/>
                <w:sz w:val="24"/>
                <w:szCs w:val="24"/>
                <w:lang w:eastAsia="zh-CN"/>
              </w:rPr>
            </w:pPr>
            <w:r>
              <w:rPr>
                <w:rFonts w:cs="Arial"/>
                <w:color w:val="000000"/>
                <w:sz w:val="24"/>
                <w:szCs w:val="24"/>
                <w:lang w:eastAsia="zh-CN"/>
              </w:rPr>
              <w:t>备注</w:t>
            </w:r>
          </w:p>
        </w:tc>
      </w:tr>
      <w:tr w:rsidR="00CA79F4">
        <w:tc>
          <w:tcPr>
            <w:tcW w:w="1502" w:type="dxa"/>
          </w:tcPr>
          <w:p w:rsidR="00CA79F4" w:rsidRDefault="008F2BF9">
            <w:pPr>
              <w:pStyle w:val="Tabellentext"/>
              <w:rPr>
                <w:rFonts w:cs="Arial"/>
                <w:sz w:val="24"/>
                <w:szCs w:val="24"/>
              </w:rPr>
            </w:pPr>
            <w:r>
              <w:rPr>
                <w:rFonts w:cs="Arial"/>
                <w:sz w:val="24"/>
                <w:szCs w:val="24"/>
              </w:rPr>
              <w:t>U220D00</w:t>
            </w:r>
          </w:p>
        </w:tc>
        <w:tc>
          <w:tcPr>
            <w:tcW w:w="1453" w:type="dxa"/>
          </w:tcPr>
          <w:p w:rsidR="00CA79F4" w:rsidRDefault="008F2BF9">
            <w:pPr>
              <w:pStyle w:val="Tabellentext"/>
              <w:rPr>
                <w:rFonts w:cs="Arial"/>
                <w:sz w:val="24"/>
                <w:szCs w:val="24"/>
              </w:rPr>
            </w:pPr>
            <w:r>
              <w:rPr>
                <w:rFonts w:cs="Arial"/>
                <w:sz w:val="24"/>
                <w:szCs w:val="24"/>
              </w:rPr>
              <w:t>E20D00</w:t>
            </w:r>
          </w:p>
        </w:tc>
        <w:tc>
          <w:tcPr>
            <w:tcW w:w="2117" w:type="dxa"/>
          </w:tcPr>
          <w:p w:rsidR="00CA79F4" w:rsidRDefault="008F2BF9">
            <w:pPr>
              <w:pStyle w:val="Tabellentext"/>
              <w:rPr>
                <w:rFonts w:cs="Arial"/>
                <w:sz w:val="24"/>
                <w:szCs w:val="24"/>
              </w:rPr>
            </w:pPr>
            <w:r>
              <w:rPr>
                <w:rFonts w:cs="Arial"/>
                <w:sz w:val="24"/>
                <w:szCs w:val="24"/>
              </w:rPr>
              <w:t>网络管理跛行回家</w:t>
            </w:r>
            <w:r>
              <w:rPr>
                <w:rFonts w:cs="Arial" w:hint="eastAsia"/>
                <w:sz w:val="24"/>
                <w:szCs w:val="24"/>
              </w:rPr>
              <w:t>。</w:t>
            </w:r>
          </w:p>
        </w:tc>
        <w:tc>
          <w:tcPr>
            <w:tcW w:w="2164" w:type="dxa"/>
          </w:tcPr>
          <w:p w:rsidR="00CA79F4" w:rsidRDefault="008F2BF9">
            <w:pPr>
              <w:pStyle w:val="Tabellentext"/>
              <w:rPr>
                <w:rFonts w:cs="Arial"/>
                <w:sz w:val="24"/>
                <w:szCs w:val="24"/>
              </w:rPr>
            </w:pPr>
            <w:r>
              <w:rPr>
                <w:rFonts w:cs="Arial"/>
                <w:sz w:val="24"/>
                <w:szCs w:val="24"/>
              </w:rPr>
              <w:t>设置</w:t>
            </w:r>
            <w:r>
              <w:rPr>
                <w:rFonts w:cs="Arial" w:hint="eastAsia"/>
                <w:sz w:val="24"/>
                <w:szCs w:val="24"/>
              </w:rPr>
              <w:t>条件</w:t>
            </w:r>
            <w:r>
              <w:rPr>
                <w:rFonts w:cs="Arial"/>
                <w:sz w:val="24"/>
                <w:szCs w:val="24"/>
              </w:rPr>
              <w:t>请参照</w:t>
            </w:r>
            <w:r>
              <w:rPr>
                <w:rFonts w:cs="Arial" w:hint="eastAsia"/>
                <w:sz w:val="24"/>
                <w:szCs w:val="24"/>
              </w:rPr>
              <w:t>“</w:t>
            </w:r>
            <w:r>
              <w:rPr>
                <w:rFonts w:cs="Arial" w:hint="eastAsia"/>
                <w:b/>
                <w:i/>
                <w:color w:val="E06A09"/>
                <w:sz w:val="24"/>
                <w:szCs w:val="24"/>
              </w:rPr>
              <w:t>HuangHai</w:t>
            </w:r>
            <w:r>
              <w:rPr>
                <w:rFonts w:cs="Arial"/>
                <w:b/>
                <w:sz w:val="24"/>
                <w:szCs w:val="24"/>
              </w:rPr>
              <w:t>-</w:t>
            </w:r>
            <w:r>
              <w:rPr>
                <w:rFonts w:cs="Arial"/>
                <w:color w:val="000000"/>
                <w:sz w:val="24"/>
                <w:szCs w:val="24"/>
              </w:rPr>
              <w:t>ECU Requirement Spec</w:t>
            </w:r>
            <w:r>
              <w:rPr>
                <w:rFonts w:cs="Arial" w:hint="eastAsia"/>
                <w:sz w:val="24"/>
                <w:szCs w:val="24"/>
              </w:rPr>
              <w:t>”</w:t>
            </w:r>
          </w:p>
        </w:tc>
        <w:tc>
          <w:tcPr>
            <w:tcW w:w="2164" w:type="dxa"/>
          </w:tcPr>
          <w:p w:rsidR="00CA79F4" w:rsidRDefault="008F2BF9">
            <w:pPr>
              <w:pStyle w:val="Tabellentext"/>
              <w:rPr>
                <w:rFonts w:cs="Arial"/>
                <w:sz w:val="24"/>
                <w:szCs w:val="24"/>
              </w:rPr>
            </w:pPr>
            <w:r>
              <w:rPr>
                <w:rFonts w:cs="Arial"/>
                <w:sz w:val="24"/>
                <w:szCs w:val="24"/>
              </w:rPr>
              <w:t>此</w:t>
            </w:r>
            <w:r>
              <w:rPr>
                <w:rFonts w:cs="Arial"/>
                <w:sz w:val="24"/>
                <w:szCs w:val="24"/>
              </w:rPr>
              <w:t>DTC</w:t>
            </w:r>
            <w:r>
              <w:rPr>
                <w:rFonts w:cs="Arial"/>
                <w:sz w:val="24"/>
                <w:szCs w:val="24"/>
              </w:rPr>
              <w:t>适用于参与网络管理的节点</w:t>
            </w:r>
          </w:p>
        </w:tc>
      </w:tr>
      <w:tr w:rsidR="00CA79F4">
        <w:tc>
          <w:tcPr>
            <w:tcW w:w="1502" w:type="dxa"/>
          </w:tcPr>
          <w:p w:rsidR="00CA79F4" w:rsidRDefault="008F2BF9">
            <w:pPr>
              <w:pStyle w:val="Tabellentext"/>
              <w:rPr>
                <w:rFonts w:cs="Arial"/>
                <w:sz w:val="24"/>
                <w:szCs w:val="24"/>
              </w:rPr>
            </w:pPr>
            <w:r>
              <w:rPr>
                <w:rFonts w:cs="Arial"/>
                <w:sz w:val="24"/>
                <w:szCs w:val="24"/>
              </w:rPr>
              <w:t>U0073</w:t>
            </w:r>
            <w:r>
              <w:rPr>
                <w:rFonts w:cs="Arial" w:hint="eastAsia"/>
                <w:sz w:val="24"/>
                <w:szCs w:val="24"/>
              </w:rPr>
              <w:t>88</w:t>
            </w:r>
          </w:p>
        </w:tc>
        <w:tc>
          <w:tcPr>
            <w:tcW w:w="1453" w:type="dxa"/>
          </w:tcPr>
          <w:p w:rsidR="00CA79F4" w:rsidRDefault="008F2BF9">
            <w:pPr>
              <w:pStyle w:val="Tabellentext"/>
              <w:rPr>
                <w:rFonts w:cs="Arial"/>
                <w:sz w:val="24"/>
                <w:szCs w:val="24"/>
              </w:rPr>
            </w:pPr>
            <w:r>
              <w:rPr>
                <w:rFonts w:cs="Arial"/>
                <w:sz w:val="24"/>
                <w:szCs w:val="24"/>
              </w:rPr>
              <w:t>C073</w:t>
            </w:r>
            <w:r>
              <w:rPr>
                <w:rFonts w:cs="Arial" w:hint="eastAsia"/>
                <w:sz w:val="24"/>
                <w:szCs w:val="24"/>
              </w:rPr>
              <w:t>88</w:t>
            </w:r>
          </w:p>
        </w:tc>
        <w:tc>
          <w:tcPr>
            <w:tcW w:w="2117" w:type="dxa"/>
          </w:tcPr>
          <w:p w:rsidR="00CA79F4" w:rsidRDefault="008F2BF9">
            <w:pPr>
              <w:pStyle w:val="Tabellentext"/>
              <w:rPr>
                <w:rFonts w:cs="Arial"/>
                <w:sz w:val="24"/>
                <w:szCs w:val="24"/>
              </w:rPr>
            </w:pPr>
            <w:r>
              <w:rPr>
                <w:rFonts w:cs="Arial"/>
                <w:sz w:val="24"/>
                <w:szCs w:val="24"/>
              </w:rPr>
              <w:t>控制器</w:t>
            </w:r>
            <w:r>
              <w:rPr>
                <w:rFonts w:cs="Arial"/>
                <w:sz w:val="24"/>
                <w:szCs w:val="24"/>
              </w:rPr>
              <w:t xml:space="preserve"> Bus Off</w:t>
            </w:r>
            <w:r>
              <w:rPr>
                <w:rFonts w:cs="Arial"/>
                <w:sz w:val="24"/>
                <w:szCs w:val="24"/>
              </w:rPr>
              <w:t>。</w:t>
            </w:r>
          </w:p>
          <w:p w:rsidR="00CA79F4" w:rsidRDefault="00CA79F4">
            <w:pPr>
              <w:pStyle w:val="Tabellentext"/>
              <w:rPr>
                <w:rFonts w:cs="Arial"/>
                <w:sz w:val="24"/>
                <w:szCs w:val="24"/>
              </w:rPr>
            </w:pPr>
          </w:p>
        </w:tc>
        <w:tc>
          <w:tcPr>
            <w:tcW w:w="2164" w:type="dxa"/>
          </w:tcPr>
          <w:p w:rsidR="00CA79F4" w:rsidRDefault="008F2BF9">
            <w:pPr>
              <w:pStyle w:val="Tabellentext"/>
              <w:rPr>
                <w:rFonts w:cs="Arial"/>
                <w:sz w:val="24"/>
                <w:szCs w:val="24"/>
              </w:rPr>
            </w:pPr>
            <w:r>
              <w:rPr>
                <w:rFonts w:cs="Arial"/>
                <w:sz w:val="24"/>
                <w:szCs w:val="24"/>
              </w:rPr>
              <w:t>设置</w:t>
            </w:r>
            <w:r>
              <w:rPr>
                <w:rFonts w:cs="Arial" w:hint="eastAsia"/>
                <w:sz w:val="24"/>
                <w:szCs w:val="24"/>
              </w:rPr>
              <w:t>条件</w:t>
            </w:r>
            <w:r>
              <w:rPr>
                <w:rFonts w:cs="Arial"/>
                <w:sz w:val="24"/>
                <w:szCs w:val="24"/>
              </w:rPr>
              <w:t>请参照</w:t>
            </w:r>
            <w:r>
              <w:rPr>
                <w:rFonts w:cs="Arial" w:hint="eastAsia"/>
                <w:color w:val="000000"/>
                <w:sz w:val="24"/>
                <w:szCs w:val="24"/>
              </w:rPr>
              <w:t>“</w:t>
            </w:r>
            <w:r>
              <w:rPr>
                <w:rFonts w:cs="Arial" w:hint="eastAsia"/>
                <w:b/>
                <w:i/>
                <w:color w:val="E06A09"/>
                <w:sz w:val="24"/>
                <w:szCs w:val="24"/>
              </w:rPr>
              <w:t>HuangHai</w:t>
            </w:r>
            <w:r>
              <w:rPr>
                <w:rFonts w:cs="Arial"/>
                <w:color w:val="000000"/>
                <w:sz w:val="24"/>
                <w:szCs w:val="24"/>
              </w:rPr>
              <w:t>-ECU Requirement Spec</w:t>
            </w:r>
            <w:r>
              <w:rPr>
                <w:rFonts w:cs="Arial" w:hint="eastAsia"/>
                <w:sz w:val="24"/>
                <w:szCs w:val="24"/>
              </w:rPr>
              <w:t>”</w:t>
            </w:r>
          </w:p>
        </w:tc>
        <w:tc>
          <w:tcPr>
            <w:tcW w:w="2164" w:type="dxa"/>
          </w:tcPr>
          <w:p w:rsidR="00CA79F4" w:rsidRDefault="008F2BF9">
            <w:pPr>
              <w:pStyle w:val="Tabellentext"/>
              <w:rPr>
                <w:rFonts w:cs="Arial"/>
                <w:sz w:val="24"/>
                <w:szCs w:val="24"/>
              </w:rPr>
            </w:pPr>
            <w:r>
              <w:rPr>
                <w:rFonts w:cs="Arial"/>
                <w:sz w:val="24"/>
                <w:szCs w:val="24"/>
              </w:rPr>
              <w:t>此</w:t>
            </w:r>
            <w:r>
              <w:rPr>
                <w:rFonts w:cs="Arial"/>
                <w:sz w:val="24"/>
                <w:szCs w:val="24"/>
              </w:rPr>
              <w:t>DTC</w:t>
            </w:r>
            <w:r>
              <w:rPr>
                <w:rFonts w:cs="Arial"/>
                <w:sz w:val="24"/>
                <w:szCs w:val="24"/>
              </w:rPr>
              <w:t>适用于所有节点。</w:t>
            </w:r>
          </w:p>
        </w:tc>
      </w:tr>
      <w:tr w:rsidR="00CA79F4">
        <w:tc>
          <w:tcPr>
            <w:tcW w:w="1502" w:type="dxa"/>
          </w:tcPr>
          <w:p w:rsidR="00CA79F4" w:rsidRDefault="008F2BF9">
            <w:pPr>
              <w:pStyle w:val="Tabellentext"/>
              <w:rPr>
                <w:rFonts w:cs="Arial"/>
                <w:sz w:val="24"/>
                <w:szCs w:val="24"/>
              </w:rPr>
            </w:pPr>
            <w:r>
              <w:rPr>
                <w:rFonts w:cs="Arial" w:hint="eastAsia"/>
                <w:sz w:val="24"/>
                <w:szCs w:val="24"/>
              </w:rPr>
              <w:t>U011187</w:t>
            </w:r>
          </w:p>
        </w:tc>
        <w:tc>
          <w:tcPr>
            <w:tcW w:w="1453" w:type="dxa"/>
          </w:tcPr>
          <w:p w:rsidR="00CA79F4" w:rsidRDefault="008F2BF9">
            <w:pPr>
              <w:pStyle w:val="Tabellentext"/>
              <w:rPr>
                <w:rFonts w:cs="Arial"/>
                <w:sz w:val="24"/>
                <w:szCs w:val="24"/>
              </w:rPr>
            </w:pPr>
            <w:r>
              <w:rPr>
                <w:rFonts w:cs="Arial" w:hint="eastAsia"/>
                <w:sz w:val="24"/>
                <w:szCs w:val="24"/>
              </w:rPr>
              <w:t>C11187</w:t>
            </w:r>
          </w:p>
        </w:tc>
        <w:tc>
          <w:tcPr>
            <w:tcW w:w="2117" w:type="dxa"/>
          </w:tcPr>
          <w:p w:rsidR="00CA79F4" w:rsidRDefault="008F2BF9">
            <w:pPr>
              <w:pStyle w:val="Tabellentext"/>
              <w:rPr>
                <w:rFonts w:cs="Arial"/>
                <w:sz w:val="24"/>
                <w:szCs w:val="24"/>
              </w:rPr>
            </w:pPr>
            <w:r>
              <w:rPr>
                <w:rFonts w:cs="Arial"/>
                <w:sz w:val="24"/>
                <w:szCs w:val="24"/>
              </w:rPr>
              <w:t>与</w:t>
            </w:r>
            <w:r>
              <w:rPr>
                <w:rFonts w:cs="Arial" w:hint="eastAsia"/>
                <w:sz w:val="24"/>
                <w:szCs w:val="24"/>
              </w:rPr>
              <w:t>BMS</w:t>
            </w:r>
            <w:r>
              <w:rPr>
                <w:rFonts w:cs="Arial"/>
                <w:sz w:val="24"/>
                <w:szCs w:val="24"/>
              </w:rPr>
              <w:t>丢失通信。</w:t>
            </w:r>
          </w:p>
        </w:tc>
        <w:tc>
          <w:tcPr>
            <w:tcW w:w="2164" w:type="dxa"/>
          </w:tcPr>
          <w:p w:rsidR="00CA79F4" w:rsidRDefault="008F2BF9">
            <w:pPr>
              <w:pStyle w:val="Tabellentext"/>
              <w:rPr>
                <w:rFonts w:cs="Arial"/>
                <w:sz w:val="24"/>
                <w:szCs w:val="24"/>
              </w:rPr>
            </w:pPr>
            <w:r>
              <w:rPr>
                <w:rFonts w:cs="Arial"/>
                <w:sz w:val="24"/>
                <w:szCs w:val="24"/>
              </w:rPr>
              <w:t>设置条件请参照</w:t>
            </w:r>
            <w:r>
              <w:rPr>
                <w:rFonts w:cs="Arial" w:hint="eastAsia"/>
                <w:color w:val="000000"/>
                <w:sz w:val="24"/>
                <w:szCs w:val="24"/>
              </w:rPr>
              <w:t>“</w:t>
            </w:r>
            <w:r>
              <w:rPr>
                <w:rFonts w:cs="Arial" w:hint="eastAsia"/>
                <w:b/>
                <w:i/>
                <w:color w:val="E06A09"/>
                <w:sz w:val="24"/>
                <w:szCs w:val="24"/>
              </w:rPr>
              <w:t>HuangHai</w:t>
            </w:r>
            <w:r>
              <w:rPr>
                <w:rFonts w:cs="Arial"/>
                <w:color w:val="000000"/>
                <w:sz w:val="24"/>
                <w:szCs w:val="24"/>
              </w:rPr>
              <w:t>-ECU Requirement Spec</w:t>
            </w:r>
            <w:r>
              <w:rPr>
                <w:rFonts w:cs="Arial" w:hint="eastAsia"/>
                <w:sz w:val="24"/>
                <w:szCs w:val="24"/>
              </w:rPr>
              <w:t>”</w:t>
            </w:r>
          </w:p>
        </w:tc>
        <w:tc>
          <w:tcPr>
            <w:tcW w:w="2164" w:type="dxa"/>
          </w:tcPr>
          <w:p w:rsidR="00CA79F4" w:rsidRDefault="008F2BF9">
            <w:pPr>
              <w:pStyle w:val="Tabellentext"/>
              <w:rPr>
                <w:rFonts w:cs="Arial"/>
                <w:sz w:val="24"/>
                <w:szCs w:val="24"/>
              </w:rPr>
            </w:pPr>
            <w:r>
              <w:rPr>
                <w:rFonts w:cs="Arial"/>
                <w:sz w:val="24"/>
                <w:szCs w:val="24"/>
              </w:rPr>
              <w:t>此</w:t>
            </w:r>
            <w:r>
              <w:rPr>
                <w:rFonts w:cs="Arial"/>
                <w:sz w:val="24"/>
                <w:szCs w:val="24"/>
              </w:rPr>
              <w:t>DTC</w:t>
            </w:r>
            <w:r>
              <w:rPr>
                <w:rFonts w:cs="Arial"/>
                <w:sz w:val="24"/>
                <w:szCs w:val="24"/>
              </w:rPr>
              <w:t>适用于接收</w:t>
            </w:r>
            <w:r>
              <w:rPr>
                <w:rFonts w:cs="Arial" w:hint="eastAsia"/>
                <w:sz w:val="24"/>
                <w:szCs w:val="24"/>
              </w:rPr>
              <w:t>BMS</w:t>
            </w:r>
            <w:r>
              <w:rPr>
                <w:rFonts w:cs="Arial"/>
                <w:sz w:val="24"/>
                <w:szCs w:val="24"/>
              </w:rPr>
              <w:t>发送的报文的节点。</w:t>
            </w:r>
          </w:p>
        </w:tc>
      </w:tr>
      <w:tr w:rsidR="00CA79F4">
        <w:tc>
          <w:tcPr>
            <w:tcW w:w="1502" w:type="dxa"/>
          </w:tcPr>
          <w:p w:rsidR="00CA79F4" w:rsidRDefault="008F2BF9">
            <w:pPr>
              <w:pStyle w:val="Tabellentext"/>
              <w:rPr>
                <w:rFonts w:cs="Arial"/>
                <w:sz w:val="24"/>
                <w:szCs w:val="24"/>
              </w:rPr>
            </w:pPr>
            <w:r>
              <w:rPr>
                <w:rFonts w:cs="Arial" w:hint="eastAsia"/>
                <w:sz w:val="24"/>
                <w:szCs w:val="24"/>
              </w:rPr>
              <w:t>U011087</w:t>
            </w:r>
          </w:p>
        </w:tc>
        <w:tc>
          <w:tcPr>
            <w:tcW w:w="1453" w:type="dxa"/>
          </w:tcPr>
          <w:p w:rsidR="00CA79F4" w:rsidRDefault="008F2BF9">
            <w:pPr>
              <w:pStyle w:val="Tabellentext"/>
              <w:rPr>
                <w:rFonts w:cs="Arial"/>
                <w:sz w:val="24"/>
                <w:szCs w:val="24"/>
              </w:rPr>
            </w:pPr>
            <w:r>
              <w:rPr>
                <w:rFonts w:cs="Arial" w:hint="eastAsia"/>
                <w:sz w:val="24"/>
                <w:szCs w:val="24"/>
              </w:rPr>
              <w:t>C11087</w:t>
            </w:r>
          </w:p>
        </w:tc>
        <w:tc>
          <w:tcPr>
            <w:tcW w:w="2117" w:type="dxa"/>
          </w:tcPr>
          <w:p w:rsidR="00CA79F4" w:rsidRDefault="008F2BF9">
            <w:pPr>
              <w:pStyle w:val="Tabellentext"/>
              <w:rPr>
                <w:rFonts w:cs="Arial"/>
                <w:sz w:val="24"/>
                <w:szCs w:val="24"/>
              </w:rPr>
            </w:pPr>
            <w:r>
              <w:rPr>
                <w:rFonts w:cs="Arial"/>
                <w:sz w:val="24"/>
                <w:szCs w:val="24"/>
              </w:rPr>
              <w:t>与</w:t>
            </w:r>
            <w:r>
              <w:rPr>
                <w:rFonts w:cs="Arial" w:hint="eastAsia"/>
                <w:sz w:val="24"/>
                <w:szCs w:val="24"/>
              </w:rPr>
              <w:t>MCU</w:t>
            </w:r>
            <w:r>
              <w:rPr>
                <w:rFonts w:cs="Arial"/>
                <w:sz w:val="24"/>
                <w:szCs w:val="24"/>
              </w:rPr>
              <w:t>丢失通信。</w:t>
            </w:r>
          </w:p>
          <w:p w:rsidR="00CA79F4" w:rsidRDefault="00CA79F4">
            <w:pPr>
              <w:pStyle w:val="Tabellentext"/>
              <w:rPr>
                <w:rFonts w:cs="Arial"/>
                <w:sz w:val="24"/>
                <w:szCs w:val="24"/>
              </w:rPr>
            </w:pPr>
          </w:p>
        </w:tc>
        <w:tc>
          <w:tcPr>
            <w:tcW w:w="2164" w:type="dxa"/>
          </w:tcPr>
          <w:p w:rsidR="00CA79F4" w:rsidRDefault="008F2BF9">
            <w:pPr>
              <w:pStyle w:val="Tabellentext"/>
              <w:rPr>
                <w:rFonts w:cs="Arial"/>
                <w:sz w:val="24"/>
                <w:szCs w:val="24"/>
              </w:rPr>
            </w:pPr>
            <w:r>
              <w:rPr>
                <w:rFonts w:cs="Arial"/>
                <w:sz w:val="24"/>
                <w:szCs w:val="24"/>
              </w:rPr>
              <w:t>设置条件请参照</w:t>
            </w:r>
            <w:r>
              <w:rPr>
                <w:rFonts w:cs="Arial" w:hint="eastAsia"/>
                <w:color w:val="000000"/>
                <w:sz w:val="24"/>
                <w:szCs w:val="24"/>
              </w:rPr>
              <w:t>“</w:t>
            </w:r>
            <w:r>
              <w:rPr>
                <w:rFonts w:cs="Arial" w:hint="eastAsia"/>
                <w:b/>
                <w:i/>
                <w:color w:val="E06A09"/>
                <w:sz w:val="24"/>
                <w:szCs w:val="24"/>
              </w:rPr>
              <w:t>HuangHai</w:t>
            </w:r>
            <w:r>
              <w:rPr>
                <w:rFonts w:cs="Arial"/>
                <w:color w:val="000000"/>
                <w:sz w:val="24"/>
                <w:szCs w:val="24"/>
              </w:rPr>
              <w:t>-ECU Requirement Spec</w:t>
            </w:r>
            <w:r>
              <w:rPr>
                <w:rFonts w:cs="Arial" w:hint="eastAsia"/>
                <w:sz w:val="24"/>
                <w:szCs w:val="24"/>
              </w:rPr>
              <w:t>”</w:t>
            </w:r>
          </w:p>
        </w:tc>
        <w:tc>
          <w:tcPr>
            <w:tcW w:w="2164" w:type="dxa"/>
          </w:tcPr>
          <w:p w:rsidR="00CA79F4" w:rsidRDefault="008F2BF9">
            <w:pPr>
              <w:pStyle w:val="Tabellentext"/>
              <w:rPr>
                <w:rFonts w:cs="Arial"/>
                <w:sz w:val="24"/>
                <w:szCs w:val="24"/>
              </w:rPr>
            </w:pPr>
            <w:r>
              <w:rPr>
                <w:rFonts w:cs="Arial"/>
                <w:sz w:val="24"/>
                <w:szCs w:val="24"/>
              </w:rPr>
              <w:t>此</w:t>
            </w:r>
            <w:r>
              <w:rPr>
                <w:rFonts w:cs="Arial"/>
                <w:sz w:val="24"/>
                <w:szCs w:val="24"/>
              </w:rPr>
              <w:t>DTC</w:t>
            </w:r>
            <w:r>
              <w:rPr>
                <w:rFonts w:cs="Arial"/>
                <w:sz w:val="24"/>
                <w:szCs w:val="24"/>
              </w:rPr>
              <w:t>适用于接收</w:t>
            </w:r>
            <w:r>
              <w:rPr>
                <w:rFonts w:cs="Arial" w:hint="eastAsia"/>
                <w:sz w:val="24"/>
                <w:szCs w:val="24"/>
              </w:rPr>
              <w:t>MCU</w:t>
            </w:r>
            <w:r>
              <w:rPr>
                <w:rFonts w:cs="Arial"/>
                <w:sz w:val="24"/>
                <w:szCs w:val="24"/>
              </w:rPr>
              <w:t>发送的报文的节点。</w:t>
            </w:r>
          </w:p>
        </w:tc>
      </w:tr>
      <w:tr w:rsidR="00CA79F4">
        <w:tc>
          <w:tcPr>
            <w:tcW w:w="1502" w:type="dxa"/>
          </w:tcPr>
          <w:p w:rsidR="00CA79F4" w:rsidRDefault="008F2BF9">
            <w:pPr>
              <w:pStyle w:val="Tabellentext"/>
              <w:rPr>
                <w:rFonts w:cs="Arial"/>
                <w:sz w:val="24"/>
                <w:szCs w:val="24"/>
              </w:rPr>
            </w:pPr>
            <w:r>
              <w:rPr>
                <w:rFonts w:cs="Arial" w:hint="eastAsia"/>
                <w:sz w:val="24"/>
                <w:szCs w:val="24"/>
              </w:rPr>
              <w:t>U029887</w:t>
            </w:r>
          </w:p>
        </w:tc>
        <w:tc>
          <w:tcPr>
            <w:tcW w:w="1453" w:type="dxa"/>
          </w:tcPr>
          <w:p w:rsidR="00CA79F4" w:rsidRDefault="008F2BF9">
            <w:pPr>
              <w:pStyle w:val="Tabellentext"/>
              <w:rPr>
                <w:rFonts w:cs="Arial"/>
                <w:sz w:val="24"/>
                <w:szCs w:val="24"/>
              </w:rPr>
            </w:pPr>
            <w:r>
              <w:rPr>
                <w:rFonts w:cs="Arial" w:hint="eastAsia"/>
                <w:sz w:val="24"/>
                <w:szCs w:val="24"/>
              </w:rPr>
              <w:t>C29887</w:t>
            </w:r>
          </w:p>
        </w:tc>
        <w:tc>
          <w:tcPr>
            <w:tcW w:w="2117" w:type="dxa"/>
          </w:tcPr>
          <w:p w:rsidR="00CA79F4" w:rsidRDefault="008F2BF9">
            <w:pPr>
              <w:pStyle w:val="Tabellentext"/>
              <w:rPr>
                <w:rFonts w:cs="Arial"/>
                <w:sz w:val="24"/>
                <w:szCs w:val="24"/>
              </w:rPr>
            </w:pPr>
            <w:r>
              <w:rPr>
                <w:rFonts w:cs="Arial"/>
                <w:sz w:val="24"/>
                <w:szCs w:val="24"/>
              </w:rPr>
              <w:t>与</w:t>
            </w:r>
            <w:r>
              <w:rPr>
                <w:rFonts w:cs="Arial" w:hint="eastAsia"/>
                <w:sz w:val="24"/>
                <w:szCs w:val="24"/>
              </w:rPr>
              <w:t>DCDC</w:t>
            </w:r>
            <w:r>
              <w:rPr>
                <w:rFonts w:cs="Arial"/>
                <w:sz w:val="24"/>
                <w:szCs w:val="24"/>
              </w:rPr>
              <w:t>丢失通信。</w:t>
            </w:r>
          </w:p>
        </w:tc>
        <w:tc>
          <w:tcPr>
            <w:tcW w:w="2164" w:type="dxa"/>
          </w:tcPr>
          <w:p w:rsidR="00CA79F4" w:rsidRDefault="008F2BF9">
            <w:pPr>
              <w:pStyle w:val="Tabellentext"/>
              <w:rPr>
                <w:rFonts w:cs="Arial"/>
                <w:sz w:val="24"/>
                <w:szCs w:val="24"/>
              </w:rPr>
            </w:pPr>
            <w:r>
              <w:rPr>
                <w:rFonts w:cs="Arial"/>
                <w:sz w:val="24"/>
                <w:szCs w:val="24"/>
              </w:rPr>
              <w:t>设置条件请参照</w:t>
            </w:r>
            <w:r>
              <w:rPr>
                <w:rFonts w:cs="Arial" w:hint="eastAsia"/>
                <w:color w:val="000000"/>
                <w:sz w:val="24"/>
                <w:szCs w:val="24"/>
              </w:rPr>
              <w:t>“</w:t>
            </w:r>
            <w:r>
              <w:rPr>
                <w:rFonts w:cs="Arial" w:hint="eastAsia"/>
                <w:b/>
                <w:i/>
                <w:color w:val="E06A09"/>
                <w:sz w:val="24"/>
                <w:szCs w:val="24"/>
              </w:rPr>
              <w:t>HuangHai</w:t>
            </w:r>
            <w:r>
              <w:rPr>
                <w:rFonts w:cs="Arial"/>
                <w:color w:val="000000"/>
                <w:sz w:val="24"/>
                <w:szCs w:val="24"/>
              </w:rPr>
              <w:t>-ECU Requirement Spec</w:t>
            </w:r>
            <w:r>
              <w:rPr>
                <w:rFonts w:cs="Arial" w:hint="eastAsia"/>
                <w:sz w:val="24"/>
                <w:szCs w:val="24"/>
              </w:rPr>
              <w:t>”</w:t>
            </w:r>
          </w:p>
        </w:tc>
        <w:tc>
          <w:tcPr>
            <w:tcW w:w="2164" w:type="dxa"/>
          </w:tcPr>
          <w:p w:rsidR="00CA79F4" w:rsidRDefault="008F2BF9">
            <w:pPr>
              <w:pStyle w:val="Tabellentext"/>
              <w:rPr>
                <w:rFonts w:cs="Arial"/>
                <w:sz w:val="24"/>
                <w:szCs w:val="24"/>
              </w:rPr>
            </w:pPr>
            <w:r>
              <w:rPr>
                <w:rFonts w:cs="Arial"/>
                <w:sz w:val="24"/>
                <w:szCs w:val="24"/>
              </w:rPr>
              <w:t>此</w:t>
            </w:r>
            <w:r>
              <w:rPr>
                <w:rFonts w:cs="Arial"/>
                <w:sz w:val="24"/>
                <w:szCs w:val="24"/>
              </w:rPr>
              <w:t>DTC</w:t>
            </w:r>
            <w:r>
              <w:rPr>
                <w:rFonts w:cs="Arial"/>
                <w:sz w:val="24"/>
                <w:szCs w:val="24"/>
              </w:rPr>
              <w:t>适用于接收</w:t>
            </w:r>
            <w:r>
              <w:rPr>
                <w:rFonts w:cs="Arial" w:hint="eastAsia"/>
                <w:sz w:val="24"/>
                <w:szCs w:val="24"/>
              </w:rPr>
              <w:t>DCDC</w:t>
            </w:r>
            <w:r>
              <w:rPr>
                <w:rFonts w:cs="Arial"/>
                <w:sz w:val="24"/>
                <w:szCs w:val="24"/>
              </w:rPr>
              <w:t>发送的报文的节点。</w:t>
            </w:r>
          </w:p>
        </w:tc>
      </w:tr>
      <w:tr w:rsidR="00CA79F4">
        <w:tc>
          <w:tcPr>
            <w:tcW w:w="1502" w:type="dxa"/>
          </w:tcPr>
          <w:p w:rsidR="00CA79F4" w:rsidRDefault="008F2BF9">
            <w:pPr>
              <w:pStyle w:val="Tabellentext"/>
              <w:rPr>
                <w:rFonts w:cs="Arial"/>
                <w:sz w:val="24"/>
                <w:szCs w:val="24"/>
              </w:rPr>
            </w:pPr>
            <w:r>
              <w:rPr>
                <w:rFonts w:cs="Arial" w:hint="eastAsia"/>
                <w:sz w:val="24"/>
                <w:szCs w:val="24"/>
              </w:rPr>
              <w:t>U016487</w:t>
            </w:r>
          </w:p>
        </w:tc>
        <w:tc>
          <w:tcPr>
            <w:tcW w:w="1453" w:type="dxa"/>
          </w:tcPr>
          <w:p w:rsidR="00CA79F4" w:rsidRDefault="008F2BF9">
            <w:pPr>
              <w:pStyle w:val="Tabellentext"/>
              <w:rPr>
                <w:rFonts w:cs="Arial"/>
                <w:sz w:val="24"/>
                <w:szCs w:val="24"/>
              </w:rPr>
            </w:pPr>
            <w:r>
              <w:rPr>
                <w:rFonts w:cs="Arial" w:hint="eastAsia"/>
                <w:sz w:val="24"/>
                <w:szCs w:val="24"/>
              </w:rPr>
              <w:t>C16487</w:t>
            </w:r>
          </w:p>
        </w:tc>
        <w:tc>
          <w:tcPr>
            <w:tcW w:w="2117" w:type="dxa"/>
          </w:tcPr>
          <w:p w:rsidR="00CA79F4" w:rsidRDefault="008F2BF9">
            <w:pPr>
              <w:pStyle w:val="Tabellentext"/>
              <w:rPr>
                <w:rFonts w:cs="Arial"/>
                <w:sz w:val="24"/>
                <w:szCs w:val="24"/>
              </w:rPr>
            </w:pPr>
            <w:r>
              <w:rPr>
                <w:rFonts w:cs="Arial"/>
                <w:sz w:val="24"/>
                <w:szCs w:val="24"/>
              </w:rPr>
              <w:t>与</w:t>
            </w:r>
            <w:r>
              <w:rPr>
                <w:rFonts w:cs="Arial" w:hint="eastAsia"/>
                <w:sz w:val="24"/>
                <w:szCs w:val="24"/>
              </w:rPr>
              <w:t>AC</w:t>
            </w:r>
            <w:r>
              <w:rPr>
                <w:rFonts w:cs="Arial"/>
                <w:sz w:val="24"/>
                <w:szCs w:val="24"/>
              </w:rPr>
              <w:t>丢失通信。</w:t>
            </w:r>
          </w:p>
          <w:p w:rsidR="00CA79F4" w:rsidRDefault="00CA79F4">
            <w:pPr>
              <w:pStyle w:val="Tabellentext"/>
              <w:rPr>
                <w:rFonts w:cs="Arial"/>
                <w:sz w:val="24"/>
                <w:szCs w:val="24"/>
              </w:rPr>
            </w:pPr>
          </w:p>
        </w:tc>
        <w:tc>
          <w:tcPr>
            <w:tcW w:w="2164" w:type="dxa"/>
          </w:tcPr>
          <w:p w:rsidR="00CA79F4" w:rsidRDefault="008F2BF9">
            <w:pPr>
              <w:pStyle w:val="Tabellentext"/>
              <w:rPr>
                <w:rFonts w:cs="Arial"/>
                <w:sz w:val="24"/>
                <w:szCs w:val="24"/>
              </w:rPr>
            </w:pPr>
            <w:r>
              <w:rPr>
                <w:rFonts w:cs="Arial"/>
                <w:sz w:val="24"/>
                <w:szCs w:val="24"/>
              </w:rPr>
              <w:t>设置条件请参照</w:t>
            </w:r>
            <w:r>
              <w:rPr>
                <w:rFonts w:cs="Arial" w:hint="eastAsia"/>
                <w:color w:val="000000"/>
                <w:sz w:val="24"/>
                <w:szCs w:val="24"/>
              </w:rPr>
              <w:t>“</w:t>
            </w:r>
            <w:r>
              <w:rPr>
                <w:rFonts w:cs="Arial" w:hint="eastAsia"/>
                <w:b/>
                <w:i/>
                <w:color w:val="E06A09"/>
                <w:sz w:val="24"/>
                <w:szCs w:val="24"/>
              </w:rPr>
              <w:t>HuangHai</w:t>
            </w:r>
            <w:r>
              <w:rPr>
                <w:rFonts w:cs="Arial"/>
                <w:b/>
                <w:color w:val="000000"/>
                <w:sz w:val="24"/>
                <w:szCs w:val="24"/>
              </w:rPr>
              <w:t>-</w:t>
            </w:r>
            <w:r>
              <w:rPr>
                <w:rFonts w:cs="Arial"/>
                <w:color w:val="000000"/>
                <w:sz w:val="24"/>
                <w:szCs w:val="24"/>
              </w:rPr>
              <w:t>ECU Requirement Spec</w:t>
            </w:r>
            <w:r>
              <w:rPr>
                <w:rFonts w:cs="Arial" w:hint="eastAsia"/>
                <w:sz w:val="24"/>
                <w:szCs w:val="24"/>
              </w:rPr>
              <w:t>”</w:t>
            </w:r>
          </w:p>
        </w:tc>
        <w:tc>
          <w:tcPr>
            <w:tcW w:w="2164" w:type="dxa"/>
          </w:tcPr>
          <w:p w:rsidR="00CA79F4" w:rsidRDefault="008F2BF9">
            <w:pPr>
              <w:pStyle w:val="Tabellentext"/>
              <w:rPr>
                <w:rFonts w:cs="Arial"/>
                <w:sz w:val="24"/>
                <w:szCs w:val="24"/>
              </w:rPr>
            </w:pPr>
            <w:r>
              <w:rPr>
                <w:rFonts w:cs="Arial"/>
                <w:sz w:val="24"/>
                <w:szCs w:val="24"/>
              </w:rPr>
              <w:t>此</w:t>
            </w:r>
            <w:r>
              <w:rPr>
                <w:rFonts w:cs="Arial"/>
                <w:sz w:val="24"/>
                <w:szCs w:val="24"/>
              </w:rPr>
              <w:t>DTC</w:t>
            </w:r>
            <w:r>
              <w:rPr>
                <w:rFonts w:cs="Arial"/>
                <w:sz w:val="24"/>
                <w:szCs w:val="24"/>
              </w:rPr>
              <w:t>适用于接收</w:t>
            </w:r>
            <w:r>
              <w:rPr>
                <w:rFonts w:cs="Arial" w:hint="eastAsia"/>
                <w:sz w:val="24"/>
                <w:szCs w:val="24"/>
              </w:rPr>
              <w:t>AC</w:t>
            </w:r>
            <w:r>
              <w:rPr>
                <w:rFonts w:cs="Arial"/>
                <w:sz w:val="24"/>
                <w:szCs w:val="24"/>
              </w:rPr>
              <w:t>发送的报文的节点。</w:t>
            </w:r>
          </w:p>
        </w:tc>
      </w:tr>
      <w:tr w:rsidR="00CA79F4">
        <w:tc>
          <w:tcPr>
            <w:tcW w:w="1502" w:type="dxa"/>
          </w:tcPr>
          <w:p w:rsidR="00CA79F4" w:rsidRDefault="008F2BF9">
            <w:pPr>
              <w:pStyle w:val="Tabellentext"/>
              <w:rPr>
                <w:rFonts w:cs="Arial"/>
                <w:sz w:val="24"/>
                <w:szCs w:val="24"/>
              </w:rPr>
            </w:pPr>
            <w:r>
              <w:rPr>
                <w:rFonts w:cs="Arial" w:hint="eastAsia"/>
                <w:sz w:val="24"/>
                <w:szCs w:val="24"/>
              </w:rPr>
              <w:t>U012687</w:t>
            </w:r>
          </w:p>
        </w:tc>
        <w:tc>
          <w:tcPr>
            <w:tcW w:w="1453" w:type="dxa"/>
          </w:tcPr>
          <w:p w:rsidR="00CA79F4" w:rsidRDefault="008F2BF9">
            <w:pPr>
              <w:pStyle w:val="Tabellentext"/>
              <w:rPr>
                <w:rFonts w:cs="Arial"/>
                <w:sz w:val="24"/>
                <w:szCs w:val="24"/>
              </w:rPr>
            </w:pPr>
            <w:r>
              <w:rPr>
                <w:rFonts w:cs="Arial" w:hint="eastAsia"/>
                <w:sz w:val="24"/>
                <w:szCs w:val="24"/>
              </w:rPr>
              <w:t>C12687</w:t>
            </w:r>
          </w:p>
        </w:tc>
        <w:tc>
          <w:tcPr>
            <w:tcW w:w="2117" w:type="dxa"/>
          </w:tcPr>
          <w:p w:rsidR="00CA79F4" w:rsidRDefault="008F2BF9">
            <w:pPr>
              <w:pStyle w:val="Tabellentext"/>
              <w:rPr>
                <w:rFonts w:cs="Arial"/>
                <w:sz w:val="24"/>
                <w:szCs w:val="24"/>
              </w:rPr>
            </w:pPr>
            <w:r>
              <w:rPr>
                <w:rFonts w:cs="Arial"/>
                <w:sz w:val="24"/>
                <w:szCs w:val="24"/>
              </w:rPr>
              <w:t>与</w:t>
            </w:r>
            <w:r>
              <w:rPr>
                <w:rFonts w:cs="Arial" w:hint="eastAsia"/>
                <w:sz w:val="24"/>
                <w:szCs w:val="24"/>
              </w:rPr>
              <w:t>SAS</w:t>
            </w:r>
            <w:r>
              <w:rPr>
                <w:rFonts w:cs="Arial"/>
                <w:sz w:val="24"/>
                <w:szCs w:val="24"/>
              </w:rPr>
              <w:t>丢失通信。</w:t>
            </w:r>
          </w:p>
        </w:tc>
        <w:tc>
          <w:tcPr>
            <w:tcW w:w="2164" w:type="dxa"/>
          </w:tcPr>
          <w:p w:rsidR="00CA79F4" w:rsidRDefault="008F2BF9">
            <w:pPr>
              <w:pStyle w:val="Tabellentext"/>
              <w:rPr>
                <w:rFonts w:cs="Arial"/>
                <w:sz w:val="24"/>
                <w:szCs w:val="24"/>
              </w:rPr>
            </w:pPr>
            <w:r>
              <w:rPr>
                <w:rFonts w:cs="Arial"/>
                <w:sz w:val="24"/>
                <w:szCs w:val="24"/>
              </w:rPr>
              <w:t>设置条件请参照</w:t>
            </w:r>
            <w:r>
              <w:rPr>
                <w:rFonts w:cs="Arial" w:hint="eastAsia"/>
                <w:color w:val="000000"/>
                <w:sz w:val="24"/>
                <w:szCs w:val="24"/>
              </w:rPr>
              <w:t>“</w:t>
            </w:r>
            <w:r>
              <w:rPr>
                <w:rFonts w:cs="Arial" w:hint="eastAsia"/>
                <w:b/>
                <w:i/>
                <w:color w:val="E06A09"/>
                <w:sz w:val="24"/>
                <w:szCs w:val="24"/>
              </w:rPr>
              <w:t>HuangHai</w:t>
            </w:r>
            <w:r>
              <w:rPr>
                <w:rFonts w:cs="Arial"/>
                <w:color w:val="000000"/>
                <w:sz w:val="24"/>
                <w:szCs w:val="24"/>
              </w:rPr>
              <w:t>-ECU Requirement Spec</w:t>
            </w:r>
            <w:r>
              <w:rPr>
                <w:rFonts w:cs="Arial" w:hint="eastAsia"/>
                <w:sz w:val="24"/>
                <w:szCs w:val="24"/>
              </w:rPr>
              <w:t>”</w:t>
            </w:r>
          </w:p>
        </w:tc>
        <w:tc>
          <w:tcPr>
            <w:tcW w:w="2164" w:type="dxa"/>
          </w:tcPr>
          <w:p w:rsidR="00CA79F4" w:rsidRDefault="008F2BF9">
            <w:pPr>
              <w:pStyle w:val="Tabellentext"/>
              <w:rPr>
                <w:rFonts w:cs="Arial"/>
                <w:sz w:val="24"/>
                <w:szCs w:val="24"/>
              </w:rPr>
            </w:pPr>
            <w:r>
              <w:rPr>
                <w:rFonts w:cs="Arial"/>
                <w:sz w:val="24"/>
                <w:szCs w:val="24"/>
              </w:rPr>
              <w:t>此</w:t>
            </w:r>
            <w:r>
              <w:rPr>
                <w:rFonts w:cs="Arial"/>
                <w:sz w:val="24"/>
                <w:szCs w:val="24"/>
              </w:rPr>
              <w:t>DTC</w:t>
            </w:r>
            <w:r>
              <w:rPr>
                <w:rFonts w:cs="Arial"/>
                <w:sz w:val="24"/>
                <w:szCs w:val="24"/>
              </w:rPr>
              <w:t>适用于接收</w:t>
            </w:r>
            <w:r>
              <w:rPr>
                <w:rFonts w:cs="Arial" w:hint="eastAsia"/>
                <w:sz w:val="24"/>
                <w:szCs w:val="24"/>
              </w:rPr>
              <w:t>SAS</w:t>
            </w:r>
            <w:r>
              <w:rPr>
                <w:rFonts w:cs="Arial"/>
                <w:sz w:val="24"/>
                <w:szCs w:val="24"/>
              </w:rPr>
              <w:t>发送的报文的节点。</w:t>
            </w:r>
          </w:p>
        </w:tc>
      </w:tr>
      <w:tr w:rsidR="00CA79F4">
        <w:tc>
          <w:tcPr>
            <w:tcW w:w="1502" w:type="dxa"/>
          </w:tcPr>
          <w:p w:rsidR="00CA79F4" w:rsidRDefault="008F2BF9">
            <w:pPr>
              <w:pStyle w:val="Tabellentext"/>
              <w:rPr>
                <w:rFonts w:cs="Arial"/>
                <w:sz w:val="24"/>
                <w:szCs w:val="24"/>
              </w:rPr>
            </w:pPr>
            <w:r>
              <w:rPr>
                <w:rFonts w:cs="Arial" w:hint="eastAsia"/>
                <w:sz w:val="24"/>
                <w:szCs w:val="24"/>
              </w:rPr>
              <w:t>U013187</w:t>
            </w:r>
          </w:p>
        </w:tc>
        <w:tc>
          <w:tcPr>
            <w:tcW w:w="1453" w:type="dxa"/>
          </w:tcPr>
          <w:p w:rsidR="00CA79F4" w:rsidRDefault="008F2BF9">
            <w:pPr>
              <w:pStyle w:val="Tabellentext"/>
              <w:rPr>
                <w:rFonts w:cs="Arial"/>
                <w:sz w:val="24"/>
                <w:szCs w:val="24"/>
              </w:rPr>
            </w:pPr>
            <w:r>
              <w:rPr>
                <w:rFonts w:cs="Arial" w:hint="eastAsia"/>
                <w:sz w:val="24"/>
                <w:szCs w:val="24"/>
              </w:rPr>
              <w:t>C13187</w:t>
            </w:r>
          </w:p>
        </w:tc>
        <w:tc>
          <w:tcPr>
            <w:tcW w:w="2117" w:type="dxa"/>
          </w:tcPr>
          <w:p w:rsidR="00CA79F4" w:rsidRDefault="008F2BF9">
            <w:pPr>
              <w:pStyle w:val="Tabellentext"/>
              <w:rPr>
                <w:rFonts w:cs="Arial"/>
                <w:sz w:val="24"/>
                <w:szCs w:val="24"/>
              </w:rPr>
            </w:pPr>
            <w:r>
              <w:rPr>
                <w:rFonts w:cs="Arial"/>
                <w:sz w:val="24"/>
                <w:szCs w:val="24"/>
              </w:rPr>
              <w:t>与</w:t>
            </w:r>
            <w:r>
              <w:rPr>
                <w:rFonts w:cs="Arial" w:hint="eastAsia"/>
                <w:sz w:val="24"/>
                <w:szCs w:val="24"/>
              </w:rPr>
              <w:t>EPS</w:t>
            </w:r>
            <w:r>
              <w:rPr>
                <w:rFonts w:cs="Arial"/>
                <w:sz w:val="24"/>
                <w:szCs w:val="24"/>
              </w:rPr>
              <w:t>丢失通信。</w:t>
            </w:r>
          </w:p>
        </w:tc>
        <w:tc>
          <w:tcPr>
            <w:tcW w:w="2164" w:type="dxa"/>
          </w:tcPr>
          <w:p w:rsidR="00CA79F4" w:rsidRDefault="008F2BF9">
            <w:pPr>
              <w:pStyle w:val="Tabellentext"/>
              <w:rPr>
                <w:rFonts w:cs="Arial"/>
                <w:sz w:val="24"/>
                <w:szCs w:val="24"/>
              </w:rPr>
            </w:pPr>
            <w:r>
              <w:rPr>
                <w:rFonts w:cs="Arial"/>
                <w:sz w:val="24"/>
                <w:szCs w:val="24"/>
              </w:rPr>
              <w:t>设置条件请参照</w:t>
            </w:r>
            <w:r>
              <w:rPr>
                <w:rFonts w:cs="Arial" w:hint="eastAsia"/>
                <w:color w:val="000000"/>
                <w:sz w:val="24"/>
                <w:szCs w:val="24"/>
              </w:rPr>
              <w:t>“</w:t>
            </w:r>
            <w:r>
              <w:rPr>
                <w:rFonts w:cs="Arial" w:hint="eastAsia"/>
                <w:b/>
                <w:i/>
                <w:color w:val="E06A09"/>
                <w:sz w:val="24"/>
                <w:szCs w:val="24"/>
              </w:rPr>
              <w:t>HuangHai</w:t>
            </w:r>
            <w:r>
              <w:rPr>
                <w:rFonts w:cs="Arial"/>
                <w:color w:val="000000"/>
                <w:sz w:val="24"/>
                <w:szCs w:val="24"/>
              </w:rPr>
              <w:t>-ECU Requirement Spec</w:t>
            </w:r>
            <w:r>
              <w:rPr>
                <w:rFonts w:cs="Arial" w:hint="eastAsia"/>
                <w:sz w:val="24"/>
                <w:szCs w:val="24"/>
              </w:rPr>
              <w:t>”</w:t>
            </w:r>
          </w:p>
        </w:tc>
        <w:tc>
          <w:tcPr>
            <w:tcW w:w="2164" w:type="dxa"/>
          </w:tcPr>
          <w:p w:rsidR="00CA79F4" w:rsidRDefault="008F2BF9">
            <w:pPr>
              <w:pStyle w:val="Tabellentext"/>
              <w:rPr>
                <w:rFonts w:cs="Arial"/>
                <w:sz w:val="24"/>
                <w:szCs w:val="24"/>
              </w:rPr>
            </w:pPr>
            <w:r>
              <w:rPr>
                <w:rFonts w:cs="Arial"/>
                <w:sz w:val="24"/>
                <w:szCs w:val="24"/>
              </w:rPr>
              <w:t>此</w:t>
            </w:r>
            <w:r>
              <w:rPr>
                <w:rFonts w:cs="Arial"/>
                <w:sz w:val="24"/>
                <w:szCs w:val="24"/>
              </w:rPr>
              <w:t>DTC</w:t>
            </w:r>
            <w:r>
              <w:rPr>
                <w:rFonts w:cs="Arial"/>
                <w:sz w:val="24"/>
                <w:szCs w:val="24"/>
              </w:rPr>
              <w:t>适用于接收</w:t>
            </w:r>
            <w:r>
              <w:rPr>
                <w:rFonts w:cs="Arial" w:hint="eastAsia"/>
                <w:sz w:val="24"/>
                <w:szCs w:val="24"/>
              </w:rPr>
              <w:t>EPS</w:t>
            </w:r>
            <w:r>
              <w:rPr>
                <w:rFonts w:cs="Arial"/>
                <w:sz w:val="24"/>
                <w:szCs w:val="24"/>
              </w:rPr>
              <w:t>发送的报文的节点。</w:t>
            </w:r>
          </w:p>
        </w:tc>
      </w:tr>
      <w:tr w:rsidR="00CA79F4">
        <w:tc>
          <w:tcPr>
            <w:tcW w:w="1502" w:type="dxa"/>
          </w:tcPr>
          <w:p w:rsidR="00CA79F4" w:rsidRDefault="008F2BF9">
            <w:pPr>
              <w:pStyle w:val="Tabellentext"/>
              <w:rPr>
                <w:rFonts w:cs="Arial"/>
                <w:sz w:val="24"/>
                <w:szCs w:val="24"/>
              </w:rPr>
            </w:pPr>
            <w:r>
              <w:rPr>
                <w:rFonts w:cs="Arial" w:hint="eastAsia"/>
                <w:sz w:val="24"/>
                <w:szCs w:val="24"/>
              </w:rPr>
              <w:t>U012187</w:t>
            </w:r>
          </w:p>
        </w:tc>
        <w:tc>
          <w:tcPr>
            <w:tcW w:w="1453" w:type="dxa"/>
          </w:tcPr>
          <w:p w:rsidR="00CA79F4" w:rsidRDefault="008F2BF9">
            <w:pPr>
              <w:pStyle w:val="Tabellentext"/>
              <w:rPr>
                <w:rFonts w:cs="Arial"/>
                <w:sz w:val="24"/>
                <w:szCs w:val="24"/>
              </w:rPr>
            </w:pPr>
            <w:r>
              <w:rPr>
                <w:rFonts w:cs="Arial" w:hint="eastAsia"/>
                <w:sz w:val="24"/>
                <w:szCs w:val="24"/>
              </w:rPr>
              <w:t>C12187</w:t>
            </w:r>
          </w:p>
        </w:tc>
        <w:tc>
          <w:tcPr>
            <w:tcW w:w="2117" w:type="dxa"/>
          </w:tcPr>
          <w:p w:rsidR="00CA79F4" w:rsidRDefault="008F2BF9">
            <w:pPr>
              <w:pStyle w:val="Tabellentext"/>
              <w:rPr>
                <w:rFonts w:cs="Arial"/>
                <w:sz w:val="24"/>
                <w:szCs w:val="24"/>
              </w:rPr>
            </w:pPr>
            <w:r>
              <w:rPr>
                <w:rFonts w:cs="Arial"/>
                <w:sz w:val="24"/>
                <w:szCs w:val="24"/>
              </w:rPr>
              <w:t>与</w:t>
            </w:r>
            <w:r>
              <w:rPr>
                <w:rFonts w:cs="Arial" w:hint="eastAsia"/>
                <w:sz w:val="24"/>
                <w:szCs w:val="24"/>
              </w:rPr>
              <w:t>ABS</w:t>
            </w:r>
            <w:r>
              <w:rPr>
                <w:rFonts w:cs="Arial"/>
                <w:sz w:val="24"/>
                <w:szCs w:val="24"/>
              </w:rPr>
              <w:t>丢失通信。</w:t>
            </w:r>
          </w:p>
        </w:tc>
        <w:tc>
          <w:tcPr>
            <w:tcW w:w="2164" w:type="dxa"/>
          </w:tcPr>
          <w:p w:rsidR="00CA79F4" w:rsidRDefault="008F2BF9">
            <w:pPr>
              <w:pStyle w:val="Tabellentext"/>
              <w:rPr>
                <w:rFonts w:cs="Arial"/>
                <w:sz w:val="24"/>
                <w:szCs w:val="24"/>
              </w:rPr>
            </w:pPr>
            <w:r>
              <w:rPr>
                <w:rFonts w:cs="Arial"/>
                <w:sz w:val="24"/>
                <w:szCs w:val="24"/>
              </w:rPr>
              <w:t>设置条件请参照</w:t>
            </w:r>
            <w:r>
              <w:rPr>
                <w:rFonts w:cs="Arial" w:hint="eastAsia"/>
                <w:color w:val="000000"/>
                <w:sz w:val="24"/>
                <w:szCs w:val="24"/>
              </w:rPr>
              <w:t>“</w:t>
            </w:r>
            <w:r>
              <w:rPr>
                <w:rFonts w:cs="Arial" w:hint="eastAsia"/>
                <w:b/>
                <w:i/>
                <w:color w:val="E06A09"/>
                <w:sz w:val="24"/>
                <w:szCs w:val="24"/>
              </w:rPr>
              <w:t>HuangHai</w:t>
            </w:r>
            <w:r>
              <w:rPr>
                <w:rFonts w:cs="Arial"/>
                <w:color w:val="000000"/>
                <w:sz w:val="24"/>
                <w:szCs w:val="24"/>
              </w:rPr>
              <w:t xml:space="preserve">-ECU Requirement </w:t>
            </w:r>
            <w:r>
              <w:rPr>
                <w:rFonts w:cs="Arial"/>
                <w:color w:val="000000"/>
                <w:sz w:val="24"/>
                <w:szCs w:val="24"/>
              </w:rPr>
              <w:lastRenderedPageBreak/>
              <w:t>Spec</w:t>
            </w:r>
            <w:r>
              <w:rPr>
                <w:rFonts w:cs="Arial" w:hint="eastAsia"/>
                <w:sz w:val="24"/>
                <w:szCs w:val="24"/>
              </w:rPr>
              <w:t>”</w:t>
            </w:r>
          </w:p>
        </w:tc>
        <w:tc>
          <w:tcPr>
            <w:tcW w:w="2164" w:type="dxa"/>
          </w:tcPr>
          <w:p w:rsidR="00CA79F4" w:rsidRDefault="008F2BF9">
            <w:pPr>
              <w:pStyle w:val="Tabellentext"/>
              <w:rPr>
                <w:rFonts w:cs="Arial"/>
                <w:sz w:val="24"/>
                <w:szCs w:val="24"/>
              </w:rPr>
            </w:pPr>
            <w:r>
              <w:rPr>
                <w:rFonts w:cs="Arial"/>
                <w:sz w:val="24"/>
                <w:szCs w:val="24"/>
              </w:rPr>
              <w:lastRenderedPageBreak/>
              <w:t>此</w:t>
            </w:r>
            <w:r>
              <w:rPr>
                <w:rFonts w:cs="Arial"/>
                <w:sz w:val="24"/>
                <w:szCs w:val="24"/>
              </w:rPr>
              <w:t>DTC</w:t>
            </w:r>
            <w:r>
              <w:rPr>
                <w:rFonts w:cs="Arial"/>
                <w:sz w:val="24"/>
                <w:szCs w:val="24"/>
              </w:rPr>
              <w:t>适用于接收</w:t>
            </w:r>
            <w:r>
              <w:rPr>
                <w:rFonts w:cs="Arial" w:hint="eastAsia"/>
                <w:sz w:val="24"/>
                <w:szCs w:val="24"/>
              </w:rPr>
              <w:t>ABS</w:t>
            </w:r>
            <w:r>
              <w:rPr>
                <w:rFonts w:cs="Arial"/>
                <w:sz w:val="24"/>
                <w:szCs w:val="24"/>
              </w:rPr>
              <w:t>发送的报文的节点。</w:t>
            </w:r>
          </w:p>
        </w:tc>
      </w:tr>
      <w:tr w:rsidR="00CA79F4">
        <w:tc>
          <w:tcPr>
            <w:tcW w:w="1502" w:type="dxa"/>
          </w:tcPr>
          <w:p w:rsidR="00CA79F4" w:rsidRDefault="008F2BF9">
            <w:pPr>
              <w:pStyle w:val="Tabellentext"/>
              <w:rPr>
                <w:rFonts w:cs="Arial"/>
                <w:sz w:val="24"/>
                <w:szCs w:val="24"/>
              </w:rPr>
            </w:pPr>
            <w:r>
              <w:rPr>
                <w:rFonts w:cs="Arial" w:hint="eastAsia"/>
                <w:sz w:val="24"/>
                <w:szCs w:val="24"/>
              </w:rPr>
              <w:lastRenderedPageBreak/>
              <w:t>U019B87</w:t>
            </w:r>
          </w:p>
        </w:tc>
        <w:tc>
          <w:tcPr>
            <w:tcW w:w="1453" w:type="dxa"/>
          </w:tcPr>
          <w:p w:rsidR="00CA79F4" w:rsidRDefault="008F2BF9">
            <w:pPr>
              <w:pStyle w:val="Tabellentext"/>
              <w:rPr>
                <w:rFonts w:cs="Arial"/>
                <w:sz w:val="24"/>
                <w:szCs w:val="24"/>
              </w:rPr>
            </w:pPr>
            <w:r>
              <w:rPr>
                <w:rFonts w:cs="Arial" w:hint="eastAsia"/>
                <w:sz w:val="24"/>
                <w:szCs w:val="24"/>
              </w:rPr>
              <w:t>C19B87</w:t>
            </w:r>
          </w:p>
        </w:tc>
        <w:tc>
          <w:tcPr>
            <w:tcW w:w="2117" w:type="dxa"/>
          </w:tcPr>
          <w:p w:rsidR="00CA79F4" w:rsidRDefault="008F2BF9">
            <w:pPr>
              <w:pStyle w:val="Tabellentext"/>
              <w:rPr>
                <w:rFonts w:cs="Arial"/>
                <w:sz w:val="24"/>
                <w:szCs w:val="24"/>
              </w:rPr>
            </w:pPr>
            <w:r>
              <w:rPr>
                <w:rFonts w:cs="Arial"/>
                <w:sz w:val="24"/>
                <w:szCs w:val="24"/>
              </w:rPr>
              <w:t>与</w:t>
            </w:r>
            <w:r>
              <w:rPr>
                <w:rFonts w:cs="Arial" w:hint="eastAsia"/>
                <w:sz w:val="24"/>
                <w:szCs w:val="24"/>
              </w:rPr>
              <w:t>OBC</w:t>
            </w:r>
            <w:r>
              <w:rPr>
                <w:rFonts w:cs="Arial"/>
                <w:sz w:val="24"/>
                <w:szCs w:val="24"/>
              </w:rPr>
              <w:t>丢失通信。</w:t>
            </w:r>
          </w:p>
        </w:tc>
        <w:tc>
          <w:tcPr>
            <w:tcW w:w="2164" w:type="dxa"/>
          </w:tcPr>
          <w:p w:rsidR="00CA79F4" w:rsidRDefault="008F2BF9">
            <w:pPr>
              <w:pStyle w:val="Tabellentext"/>
              <w:rPr>
                <w:rFonts w:cs="Arial"/>
                <w:sz w:val="24"/>
                <w:szCs w:val="24"/>
              </w:rPr>
            </w:pPr>
            <w:r>
              <w:rPr>
                <w:rFonts w:cs="Arial"/>
                <w:sz w:val="24"/>
                <w:szCs w:val="24"/>
              </w:rPr>
              <w:t>设置条件请参照</w:t>
            </w:r>
            <w:r>
              <w:rPr>
                <w:rFonts w:cs="Arial" w:hint="eastAsia"/>
                <w:color w:val="000000"/>
                <w:sz w:val="24"/>
                <w:szCs w:val="24"/>
              </w:rPr>
              <w:t>“</w:t>
            </w:r>
            <w:r>
              <w:rPr>
                <w:rFonts w:cs="Arial" w:hint="eastAsia"/>
                <w:b/>
                <w:i/>
                <w:color w:val="E06A09"/>
                <w:sz w:val="24"/>
                <w:szCs w:val="24"/>
              </w:rPr>
              <w:t>HuangHai</w:t>
            </w:r>
            <w:r>
              <w:rPr>
                <w:rFonts w:cs="Arial"/>
                <w:color w:val="000000"/>
                <w:sz w:val="24"/>
                <w:szCs w:val="24"/>
              </w:rPr>
              <w:t>-ECU Requirement Spec</w:t>
            </w:r>
            <w:r>
              <w:rPr>
                <w:rFonts w:cs="Arial" w:hint="eastAsia"/>
                <w:sz w:val="24"/>
                <w:szCs w:val="24"/>
              </w:rPr>
              <w:t>”</w:t>
            </w:r>
          </w:p>
        </w:tc>
        <w:tc>
          <w:tcPr>
            <w:tcW w:w="2164" w:type="dxa"/>
          </w:tcPr>
          <w:p w:rsidR="00CA79F4" w:rsidRDefault="008F2BF9">
            <w:pPr>
              <w:pStyle w:val="Tabellentext"/>
              <w:rPr>
                <w:rFonts w:cs="Arial"/>
                <w:sz w:val="24"/>
                <w:szCs w:val="24"/>
              </w:rPr>
            </w:pPr>
            <w:r>
              <w:rPr>
                <w:rFonts w:cs="Arial"/>
                <w:sz w:val="24"/>
                <w:szCs w:val="24"/>
              </w:rPr>
              <w:t>此</w:t>
            </w:r>
            <w:r>
              <w:rPr>
                <w:rFonts w:cs="Arial"/>
                <w:sz w:val="24"/>
                <w:szCs w:val="24"/>
              </w:rPr>
              <w:t>DTC</w:t>
            </w:r>
            <w:r>
              <w:rPr>
                <w:rFonts w:cs="Arial"/>
                <w:sz w:val="24"/>
                <w:szCs w:val="24"/>
              </w:rPr>
              <w:t>适用于接收</w:t>
            </w:r>
            <w:r>
              <w:rPr>
                <w:rFonts w:cs="Arial" w:hint="eastAsia"/>
                <w:sz w:val="24"/>
                <w:szCs w:val="24"/>
              </w:rPr>
              <w:t>OBC</w:t>
            </w:r>
            <w:r>
              <w:rPr>
                <w:rFonts w:cs="Arial"/>
                <w:sz w:val="24"/>
                <w:szCs w:val="24"/>
              </w:rPr>
              <w:t>发送的报文的节点。</w:t>
            </w:r>
          </w:p>
        </w:tc>
      </w:tr>
      <w:tr w:rsidR="00CA79F4">
        <w:tc>
          <w:tcPr>
            <w:tcW w:w="1502" w:type="dxa"/>
          </w:tcPr>
          <w:p w:rsidR="00CA79F4" w:rsidRDefault="008F2BF9">
            <w:pPr>
              <w:pStyle w:val="Tabellentext"/>
              <w:rPr>
                <w:rFonts w:cs="Arial"/>
                <w:sz w:val="24"/>
                <w:szCs w:val="24"/>
              </w:rPr>
            </w:pPr>
            <w:r>
              <w:rPr>
                <w:rFonts w:cs="Arial" w:hint="eastAsia"/>
                <w:sz w:val="24"/>
                <w:szCs w:val="24"/>
              </w:rPr>
              <w:t>U025987</w:t>
            </w:r>
          </w:p>
        </w:tc>
        <w:tc>
          <w:tcPr>
            <w:tcW w:w="1453" w:type="dxa"/>
          </w:tcPr>
          <w:p w:rsidR="00CA79F4" w:rsidRDefault="008F2BF9">
            <w:pPr>
              <w:pStyle w:val="Tabellentext"/>
              <w:rPr>
                <w:rFonts w:cs="Arial"/>
                <w:sz w:val="24"/>
                <w:szCs w:val="24"/>
              </w:rPr>
            </w:pPr>
            <w:r>
              <w:rPr>
                <w:rFonts w:cs="Arial" w:hint="eastAsia"/>
                <w:sz w:val="24"/>
                <w:szCs w:val="24"/>
              </w:rPr>
              <w:t>C25987</w:t>
            </w:r>
          </w:p>
        </w:tc>
        <w:tc>
          <w:tcPr>
            <w:tcW w:w="2117" w:type="dxa"/>
          </w:tcPr>
          <w:p w:rsidR="00CA79F4" w:rsidRDefault="008F2BF9">
            <w:pPr>
              <w:pStyle w:val="Tabellentext"/>
              <w:rPr>
                <w:rFonts w:cs="Arial"/>
                <w:sz w:val="24"/>
                <w:szCs w:val="24"/>
              </w:rPr>
            </w:pPr>
            <w:r>
              <w:rPr>
                <w:rFonts w:cs="Arial"/>
                <w:sz w:val="24"/>
                <w:szCs w:val="24"/>
              </w:rPr>
              <w:t>与</w:t>
            </w:r>
            <w:r>
              <w:rPr>
                <w:rFonts w:cs="Arial" w:hint="eastAsia"/>
                <w:sz w:val="24"/>
                <w:szCs w:val="24"/>
              </w:rPr>
              <w:t>VCU</w:t>
            </w:r>
            <w:r>
              <w:rPr>
                <w:rFonts w:cs="Arial"/>
                <w:sz w:val="24"/>
                <w:szCs w:val="24"/>
              </w:rPr>
              <w:t>丢失通信。</w:t>
            </w:r>
          </w:p>
        </w:tc>
        <w:tc>
          <w:tcPr>
            <w:tcW w:w="2164" w:type="dxa"/>
          </w:tcPr>
          <w:p w:rsidR="00CA79F4" w:rsidRDefault="008F2BF9">
            <w:pPr>
              <w:pStyle w:val="Tabellentext"/>
              <w:rPr>
                <w:rFonts w:cs="Arial"/>
                <w:sz w:val="24"/>
                <w:szCs w:val="24"/>
              </w:rPr>
            </w:pPr>
            <w:r>
              <w:rPr>
                <w:rFonts w:cs="Arial"/>
                <w:sz w:val="24"/>
                <w:szCs w:val="24"/>
              </w:rPr>
              <w:t>设置条件请参照</w:t>
            </w:r>
            <w:r>
              <w:rPr>
                <w:rFonts w:cs="Arial" w:hint="eastAsia"/>
                <w:color w:val="000000"/>
                <w:sz w:val="24"/>
                <w:szCs w:val="24"/>
              </w:rPr>
              <w:t>“</w:t>
            </w:r>
            <w:r>
              <w:rPr>
                <w:rFonts w:cs="Arial" w:hint="eastAsia"/>
                <w:b/>
                <w:i/>
                <w:color w:val="E06A09"/>
                <w:sz w:val="24"/>
                <w:szCs w:val="24"/>
              </w:rPr>
              <w:t>HuangHai</w:t>
            </w:r>
            <w:r>
              <w:rPr>
                <w:rFonts w:cs="Arial"/>
                <w:color w:val="000000"/>
                <w:sz w:val="24"/>
                <w:szCs w:val="24"/>
              </w:rPr>
              <w:t>-ECU Requirement Spec</w:t>
            </w:r>
            <w:r>
              <w:rPr>
                <w:rFonts w:cs="Arial" w:hint="eastAsia"/>
                <w:sz w:val="24"/>
                <w:szCs w:val="24"/>
              </w:rPr>
              <w:t>”</w:t>
            </w:r>
          </w:p>
        </w:tc>
        <w:tc>
          <w:tcPr>
            <w:tcW w:w="2164" w:type="dxa"/>
          </w:tcPr>
          <w:p w:rsidR="00CA79F4" w:rsidRDefault="008F2BF9">
            <w:pPr>
              <w:pStyle w:val="Tabellentext"/>
              <w:rPr>
                <w:rFonts w:cs="Arial"/>
                <w:sz w:val="24"/>
                <w:szCs w:val="24"/>
              </w:rPr>
            </w:pPr>
            <w:r>
              <w:rPr>
                <w:rFonts w:cs="Arial"/>
                <w:sz w:val="24"/>
                <w:szCs w:val="24"/>
              </w:rPr>
              <w:t>此</w:t>
            </w:r>
            <w:r>
              <w:rPr>
                <w:rFonts w:cs="Arial"/>
                <w:sz w:val="24"/>
                <w:szCs w:val="24"/>
              </w:rPr>
              <w:t>DTC</w:t>
            </w:r>
            <w:r>
              <w:rPr>
                <w:rFonts w:cs="Arial"/>
                <w:sz w:val="24"/>
                <w:szCs w:val="24"/>
              </w:rPr>
              <w:t>适用于接收</w:t>
            </w:r>
            <w:r>
              <w:rPr>
                <w:rFonts w:cs="Arial" w:hint="eastAsia"/>
                <w:sz w:val="24"/>
                <w:szCs w:val="24"/>
              </w:rPr>
              <w:t>VCU</w:t>
            </w:r>
            <w:r>
              <w:rPr>
                <w:rFonts w:cs="Arial"/>
                <w:sz w:val="24"/>
                <w:szCs w:val="24"/>
              </w:rPr>
              <w:t>发送的报文的节点。</w:t>
            </w:r>
          </w:p>
        </w:tc>
      </w:tr>
      <w:tr w:rsidR="00CA79F4">
        <w:tc>
          <w:tcPr>
            <w:tcW w:w="1502" w:type="dxa"/>
          </w:tcPr>
          <w:p w:rsidR="00CA79F4" w:rsidRDefault="008F2BF9">
            <w:pPr>
              <w:pStyle w:val="Tabellentext"/>
              <w:rPr>
                <w:rFonts w:cs="Arial"/>
                <w:sz w:val="24"/>
                <w:szCs w:val="24"/>
              </w:rPr>
            </w:pPr>
            <w:r>
              <w:rPr>
                <w:rFonts w:cs="Arial" w:hint="eastAsia"/>
                <w:sz w:val="24"/>
                <w:szCs w:val="24"/>
              </w:rPr>
              <w:t>U014087</w:t>
            </w:r>
          </w:p>
        </w:tc>
        <w:tc>
          <w:tcPr>
            <w:tcW w:w="1453" w:type="dxa"/>
          </w:tcPr>
          <w:p w:rsidR="00CA79F4" w:rsidRDefault="008F2BF9">
            <w:pPr>
              <w:pStyle w:val="Tabellentext"/>
              <w:rPr>
                <w:rFonts w:cs="Arial"/>
                <w:sz w:val="24"/>
                <w:szCs w:val="24"/>
              </w:rPr>
            </w:pPr>
            <w:r>
              <w:rPr>
                <w:rFonts w:cs="Arial" w:hint="eastAsia"/>
                <w:sz w:val="24"/>
                <w:szCs w:val="24"/>
              </w:rPr>
              <w:t>C14087</w:t>
            </w:r>
          </w:p>
        </w:tc>
        <w:tc>
          <w:tcPr>
            <w:tcW w:w="2117" w:type="dxa"/>
          </w:tcPr>
          <w:p w:rsidR="00CA79F4" w:rsidRDefault="008F2BF9">
            <w:pPr>
              <w:pStyle w:val="Tabellentext"/>
              <w:rPr>
                <w:rFonts w:cs="Arial"/>
                <w:sz w:val="24"/>
                <w:szCs w:val="24"/>
              </w:rPr>
            </w:pPr>
            <w:r>
              <w:rPr>
                <w:rFonts w:cs="Arial"/>
                <w:sz w:val="24"/>
                <w:szCs w:val="24"/>
              </w:rPr>
              <w:t>与</w:t>
            </w:r>
            <w:r>
              <w:rPr>
                <w:rFonts w:cs="Arial" w:hint="eastAsia"/>
                <w:sz w:val="24"/>
                <w:szCs w:val="24"/>
              </w:rPr>
              <w:t>BCM</w:t>
            </w:r>
            <w:r>
              <w:rPr>
                <w:rFonts w:cs="Arial"/>
                <w:sz w:val="24"/>
                <w:szCs w:val="24"/>
              </w:rPr>
              <w:t>丢失通信。</w:t>
            </w:r>
          </w:p>
        </w:tc>
        <w:tc>
          <w:tcPr>
            <w:tcW w:w="2164" w:type="dxa"/>
          </w:tcPr>
          <w:p w:rsidR="00CA79F4" w:rsidRDefault="008F2BF9">
            <w:pPr>
              <w:pStyle w:val="Tabellentext"/>
              <w:rPr>
                <w:rFonts w:cs="Arial"/>
                <w:sz w:val="24"/>
                <w:szCs w:val="24"/>
              </w:rPr>
            </w:pPr>
            <w:r>
              <w:rPr>
                <w:rFonts w:cs="Arial"/>
                <w:sz w:val="24"/>
                <w:szCs w:val="24"/>
              </w:rPr>
              <w:t>设置条件请参照</w:t>
            </w:r>
            <w:r>
              <w:rPr>
                <w:rFonts w:cs="Arial" w:hint="eastAsia"/>
                <w:color w:val="000000"/>
                <w:sz w:val="24"/>
                <w:szCs w:val="24"/>
              </w:rPr>
              <w:t>“</w:t>
            </w:r>
            <w:r>
              <w:rPr>
                <w:rFonts w:cs="Arial" w:hint="eastAsia"/>
                <w:b/>
                <w:i/>
                <w:color w:val="E06A09"/>
                <w:sz w:val="24"/>
                <w:szCs w:val="24"/>
              </w:rPr>
              <w:t>HuangHai</w:t>
            </w:r>
            <w:r>
              <w:rPr>
                <w:rFonts w:cs="Arial"/>
                <w:color w:val="000000"/>
                <w:sz w:val="24"/>
                <w:szCs w:val="24"/>
              </w:rPr>
              <w:t>-ECU Requirement Spec</w:t>
            </w:r>
            <w:r>
              <w:rPr>
                <w:rFonts w:cs="Arial" w:hint="eastAsia"/>
                <w:sz w:val="24"/>
                <w:szCs w:val="24"/>
              </w:rPr>
              <w:t>”</w:t>
            </w:r>
          </w:p>
        </w:tc>
        <w:tc>
          <w:tcPr>
            <w:tcW w:w="2164" w:type="dxa"/>
          </w:tcPr>
          <w:p w:rsidR="00CA79F4" w:rsidRDefault="008F2BF9">
            <w:pPr>
              <w:pStyle w:val="Tabellentext"/>
              <w:rPr>
                <w:rFonts w:cs="Arial"/>
                <w:sz w:val="24"/>
                <w:szCs w:val="24"/>
              </w:rPr>
            </w:pPr>
            <w:r>
              <w:rPr>
                <w:rFonts w:cs="Arial"/>
                <w:sz w:val="24"/>
                <w:szCs w:val="24"/>
              </w:rPr>
              <w:t>此</w:t>
            </w:r>
            <w:r>
              <w:rPr>
                <w:rFonts w:cs="Arial"/>
                <w:sz w:val="24"/>
                <w:szCs w:val="24"/>
              </w:rPr>
              <w:t>DTC</w:t>
            </w:r>
            <w:r>
              <w:rPr>
                <w:rFonts w:cs="Arial"/>
                <w:sz w:val="24"/>
                <w:szCs w:val="24"/>
              </w:rPr>
              <w:t>适用于接收</w:t>
            </w:r>
            <w:r>
              <w:rPr>
                <w:rFonts w:cs="Arial" w:hint="eastAsia"/>
                <w:sz w:val="24"/>
                <w:szCs w:val="24"/>
              </w:rPr>
              <w:t>BCM</w:t>
            </w:r>
            <w:r>
              <w:rPr>
                <w:rFonts w:cs="Arial"/>
                <w:sz w:val="24"/>
                <w:szCs w:val="24"/>
              </w:rPr>
              <w:t>发送的报文的节点。</w:t>
            </w:r>
          </w:p>
        </w:tc>
      </w:tr>
      <w:tr w:rsidR="00CA79F4">
        <w:tc>
          <w:tcPr>
            <w:tcW w:w="1502" w:type="dxa"/>
          </w:tcPr>
          <w:p w:rsidR="00CA79F4" w:rsidRDefault="008F2BF9">
            <w:pPr>
              <w:pStyle w:val="Tabellentext"/>
              <w:rPr>
                <w:rFonts w:cs="Arial"/>
                <w:sz w:val="24"/>
                <w:szCs w:val="24"/>
              </w:rPr>
            </w:pPr>
            <w:r>
              <w:rPr>
                <w:rFonts w:cs="Arial" w:hint="eastAsia"/>
                <w:sz w:val="24"/>
                <w:szCs w:val="24"/>
              </w:rPr>
              <w:t>U019887</w:t>
            </w:r>
          </w:p>
        </w:tc>
        <w:tc>
          <w:tcPr>
            <w:tcW w:w="1453" w:type="dxa"/>
          </w:tcPr>
          <w:p w:rsidR="00CA79F4" w:rsidRDefault="008F2BF9">
            <w:pPr>
              <w:pStyle w:val="Tabellentext"/>
              <w:rPr>
                <w:rFonts w:cs="Arial"/>
                <w:sz w:val="24"/>
                <w:szCs w:val="24"/>
              </w:rPr>
            </w:pPr>
            <w:r>
              <w:rPr>
                <w:rFonts w:cs="Arial" w:hint="eastAsia"/>
                <w:sz w:val="24"/>
                <w:szCs w:val="24"/>
              </w:rPr>
              <w:t>C19887</w:t>
            </w:r>
          </w:p>
        </w:tc>
        <w:tc>
          <w:tcPr>
            <w:tcW w:w="2117" w:type="dxa"/>
          </w:tcPr>
          <w:p w:rsidR="00CA79F4" w:rsidRDefault="008F2BF9">
            <w:pPr>
              <w:pStyle w:val="Tabellentext"/>
              <w:rPr>
                <w:rFonts w:cs="Arial"/>
                <w:sz w:val="24"/>
                <w:szCs w:val="24"/>
              </w:rPr>
            </w:pPr>
            <w:r>
              <w:rPr>
                <w:rFonts w:cs="Arial"/>
                <w:sz w:val="24"/>
                <w:szCs w:val="24"/>
              </w:rPr>
              <w:t>与</w:t>
            </w:r>
            <w:r>
              <w:rPr>
                <w:rFonts w:cs="Arial" w:hint="eastAsia"/>
                <w:sz w:val="24"/>
                <w:szCs w:val="24"/>
              </w:rPr>
              <w:t>TBOX</w:t>
            </w:r>
            <w:r>
              <w:rPr>
                <w:rFonts w:cs="Arial"/>
                <w:sz w:val="24"/>
                <w:szCs w:val="24"/>
              </w:rPr>
              <w:t>丢失通信。</w:t>
            </w:r>
          </w:p>
        </w:tc>
        <w:tc>
          <w:tcPr>
            <w:tcW w:w="2164" w:type="dxa"/>
          </w:tcPr>
          <w:p w:rsidR="00CA79F4" w:rsidRDefault="008F2BF9">
            <w:pPr>
              <w:pStyle w:val="Tabellentext"/>
              <w:rPr>
                <w:rFonts w:cs="Arial"/>
                <w:sz w:val="24"/>
                <w:szCs w:val="24"/>
              </w:rPr>
            </w:pPr>
            <w:r>
              <w:rPr>
                <w:rFonts w:cs="Arial"/>
                <w:sz w:val="24"/>
                <w:szCs w:val="24"/>
              </w:rPr>
              <w:t>设置条件请参照</w:t>
            </w:r>
            <w:r>
              <w:rPr>
                <w:rFonts w:cs="Arial" w:hint="eastAsia"/>
                <w:color w:val="000000"/>
                <w:sz w:val="24"/>
                <w:szCs w:val="24"/>
              </w:rPr>
              <w:t>“</w:t>
            </w:r>
            <w:r>
              <w:rPr>
                <w:rFonts w:cs="Arial" w:hint="eastAsia"/>
                <w:b/>
                <w:i/>
                <w:color w:val="E06A09"/>
                <w:sz w:val="24"/>
                <w:szCs w:val="24"/>
              </w:rPr>
              <w:t>HuangHai</w:t>
            </w:r>
            <w:r>
              <w:rPr>
                <w:rFonts w:cs="Arial"/>
                <w:color w:val="000000"/>
                <w:sz w:val="24"/>
                <w:szCs w:val="24"/>
              </w:rPr>
              <w:t>-ECU Requirement Spec</w:t>
            </w:r>
            <w:r>
              <w:rPr>
                <w:rFonts w:cs="Arial" w:hint="eastAsia"/>
                <w:sz w:val="24"/>
                <w:szCs w:val="24"/>
              </w:rPr>
              <w:t>”</w:t>
            </w:r>
          </w:p>
        </w:tc>
        <w:tc>
          <w:tcPr>
            <w:tcW w:w="2164" w:type="dxa"/>
          </w:tcPr>
          <w:p w:rsidR="00CA79F4" w:rsidRDefault="008F2BF9">
            <w:pPr>
              <w:pStyle w:val="Tabellentext"/>
              <w:rPr>
                <w:rFonts w:cs="Arial"/>
                <w:sz w:val="24"/>
                <w:szCs w:val="24"/>
              </w:rPr>
            </w:pPr>
            <w:r>
              <w:rPr>
                <w:rFonts w:cs="Arial"/>
                <w:sz w:val="24"/>
                <w:szCs w:val="24"/>
              </w:rPr>
              <w:t>此</w:t>
            </w:r>
            <w:r>
              <w:rPr>
                <w:rFonts w:cs="Arial"/>
                <w:sz w:val="24"/>
                <w:szCs w:val="24"/>
              </w:rPr>
              <w:t>DTC</w:t>
            </w:r>
            <w:r>
              <w:rPr>
                <w:rFonts w:cs="Arial"/>
                <w:sz w:val="24"/>
                <w:szCs w:val="24"/>
              </w:rPr>
              <w:t>适用于接收</w:t>
            </w:r>
            <w:r>
              <w:rPr>
                <w:rFonts w:cs="Arial" w:hint="eastAsia"/>
                <w:sz w:val="24"/>
                <w:szCs w:val="24"/>
              </w:rPr>
              <w:t>TBOX</w:t>
            </w:r>
            <w:r>
              <w:rPr>
                <w:rFonts w:cs="Arial"/>
                <w:sz w:val="24"/>
                <w:szCs w:val="24"/>
              </w:rPr>
              <w:t>发送的报文的节点。</w:t>
            </w:r>
          </w:p>
        </w:tc>
      </w:tr>
      <w:tr w:rsidR="00CA79F4">
        <w:tc>
          <w:tcPr>
            <w:tcW w:w="1502" w:type="dxa"/>
          </w:tcPr>
          <w:p w:rsidR="00CA79F4" w:rsidRDefault="008F2BF9">
            <w:pPr>
              <w:pStyle w:val="Tabellentext"/>
              <w:rPr>
                <w:rFonts w:cs="Arial"/>
                <w:sz w:val="24"/>
                <w:szCs w:val="24"/>
              </w:rPr>
            </w:pPr>
            <w:r>
              <w:rPr>
                <w:rFonts w:cs="Arial" w:hint="eastAsia"/>
                <w:sz w:val="24"/>
                <w:szCs w:val="24"/>
              </w:rPr>
              <w:t>U012787</w:t>
            </w:r>
          </w:p>
        </w:tc>
        <w:tc>
          <w:tcPr>
            <w:tcW w:w="1453" w:type="dxa"/>
          </w:tcPr>
          <w:p w:rsidR="00CA79F4" w:rsidRDefault="008F2BF9">
            <w:pPr>
              <w:pStyle w:val="Tabellentext"/>
              <w:rPr>
                <w:rFonts w:cs="Arial"/>
                <w:sz w:val="24"/>
                <w:szCs w:val="24"/>
              </w:rPr>
            </w:pPr>
            <w:r>
              <w:rPr>
                <w:rFonts w:cs="Arial" w:hint="eastAsia"/>
                <w:sz w:val="24"/>
                <w:szCs w:val="24"/>
              </w:rPr>
              <w:t>C12787</w:t>
            </w:r>
          </w:p>
        </w:tc>
        <w:tc>
          <w:tcPr>
            <w:tcW w:w="2117" w:type="dxa"/>
          </w:tcPr>
          <w:p w:rsidR="00CA79F4" w:rsidRDefault="008F2BF9">
            <w:pPr>
              <w:pStyle w:val="Tabellentext"/>
              <w:rPr>
                <w:rFonts w:cs="Arial"/>
                <w:sz w:val="24"/>
                <w:szCs w:val="24"/>
              </w:rPr>
            </w:pPr>
            <w:r>
              <w:rPr>
                <w:rFonts w:cs="Arial"/>
                <w:sz w:val="24"/>
                <w:szCs w:val="24"/>
              </w:rPr>
              <w:t>与</w:t>
            </w:r>
            <w:r>
              <w:rPr>
                <w:rFonts w:cs="Arial" w:hint="eastAsia"/>
                <w:sz w:val="24"/>
                <w:szCs w:val="24"/>
              </w:rPr>
              <w:t>TPMS</w:t>
            </w:r>
            <w:r>
              <w:rPr>
                <w:rFonts w:cs="Arial"/>
                <w:sz w:val="24"/>
                <w:szCs w:val="24"/>
              </w:rPr>
              <w:t>丢失通信。</w:t>
            </w:r>
          </w:p>
        </w:tc>
        <w:tc>
          <w:tcPr>
            <w:tcW w:w="2164" w:type="dxa"/>
          </w:tcPr>
          <w:p w:rsidR="00CA79F4" w:rsidRDefault="008F2BF9">
            <w:pPr>
              <w:pStyle w:val="Tabellentext"/>
              <w:rPr>
                <w:rFonts w:cs="Arial"/>
                <w:sz w:val="24"/>
                <w:szCs w:val="24"/>
              </w:rPr>
            </w:pPr>
            <w:r>
              <w:rPr>
                <w:rFonts w:cs="Arial"/>
                <w:sz w:val="24"/>
                <w:szCs w:val="24"/>
              </w:rPr>
              <w:t>设置条件请参照</w:t>
            </w:r>
            <w:r>
              <w:rPr>
                <w:rFonts w:cs="Arial" w:hint="eastAsia"/>
                <w:color w:val="000000"/>
                <w:sz w:val="24"/>
                <w:szCs w:val="24"/>
              </w:rPr>
              <w:t>“</w:t>
            </w:r>
            <w:r>
              <w:rPr>
                <w:rFonts w:cs="Arial" w:hint="eastAsia"/>
                <w:b/>
                <w:i/>
                <w:color w:val="E06A09"/>
                <w:sz w:val="24"/>
                <w:szCs w:val="24"/>
              </w:rPr>
              <w:t>HuangHai</w:t>
            </w:r>
            <w:r>
              <w:rPr>
                <w:rFonts w:cs="Arial"/>
                <w:color w:val="000000"/>
                <w:sz w:val="24"/>
                <w:szCs w:val="24"/>
              </w:rPr>
              <w:t>-ECU Requirement Spec</w:t>
            </w:r>
            <w:r>
              <w:rPr>
                <w:rFonts w:cs="Arial" w:hint="eastAsia"/>
                <w:sz w:val="24"/>
                <w:szCs w:val="24"/>
              </w:rPr>
              <w:t>”</w:t>
            </w:r>
          </w:p>
        </w:tc>
        <w:tc>
          <w:tcPr>
            <w:tcW w:w="2164" w:type="dxa"/>
          </w:tcPr>
          <w:p w:rsidR="00CA79F4" w:rsidRDefault="008F2BF9">
            <w:pPr>
              <w:pStyle w:val="Tabellentext"/>
              <w:rPr>
                <w:rFonts w:cs="Arial"/>
                <w:sz w:val="24"/>
                <w:szCs w:val="24"/>
              </w:rPr>
            </w:pPr>
            <w:r>
              <w:rPr>
                <w:rFonts w:cs="Arial"/>
                <w:sz w:val="24"/>
                <w:szCs w:val="24"/>
              </w:rPr>
              <w:t>此</w:t>
            </w:r>
            <w:r>
              <w:rPr>
                <w:rFonts w:cs="Arial"/>
                <w:sz w:val="24"/>
                <w:szCs w:val="24"/>
              </w:rPr>
              <w:t>DTC</w:t>
            </w:r>
            <w:r>
              <w:rPr>
                <w:rFonts w:cs="Arial"/>
                <w:sz w:val="24"/>
                <w:szCs w:val="24"/>
              </w:rPr>
              <w:t>适用于接收</w:t>
            </w:r>
            <w:r>
              <w:rPr>
                <w:rFonts w:cs="Arial" w:hint="eastAsia"/>
                <w:sz w:val="24"/>
                <w:szCs w:val="24"/>
              </w:rPr>
              <w:t>TPMS</w:t>
            </w:r>
            <w:r>
              <w:rPr>
                <w:rFonts w:cs="Arial"/>
                <w:sz w:val="24"/>
                <w:szCs w:val="24"/>
              </w:rPr>
              <w:t>发送的报文的节点。</w:t>
            </w:r>
          </w:p>
        </w:tc>
      </w:tr>
      <w:tr w:rsidR="00CA79F4">
        <w:tc>
          <w:tcPr>
            <w:tcW w:w="1502" w:type="dxa"/>
          </w:tcPr>
          <w:p w:rsidR="00CA79F4" w:rsidRDefault="008F2BF9">
            <w:pPr>
              <w:pStyle w:val="Tabellentext"/>
              <w:rPr>
                <w:rFonts w:cs="Arial"/>
                <w:sz w:val="24"/>
                <w:szCs w:val="24"/>
              </w:rPr>
            </w:pPr>
            <w:r>
              <w:rPr>
                <w:rFonts w:cs="Arial" w:hint="eastAsia"/>
                <w:sz w:val="24"/>
                <w:szCs w:val="24"/>
              </w:rPr>
              <w:t>U016587</w:t>
            </w:r>
          </w:p>
        </w:tc>
        <w:tc>
          <w:tcPr>
            <w:tcW w:w="1453" w:type="dxa"/>
          </w:tcPr>
          <w:p w:rsidR="00CA79F4" w:rsidRDefault="008F2BF9">
            <w:pPr>
              <w:pStyle w:val="Tabellentext"/>
              <w:rPr>
                <w:rFonts w:cs="Arial"/>
                <w:sz w:val="24"/>
                <w:szCs w:val="24"/>
              </w:rPr>
            </w:pPr>
            <w:r>
              <w:rPr>
                <w:rFonts w:cs="Arial" w:hint="eastAsia"/>
                <w:sz w:val="24"/>
                <w:szCs w:val="24"/>
              </w:rPr>
              <w:t>C16587</w:t>
            </w:r>
          </w:p>
        </w:tc>
        <w:tc>
          <w:tcPr>
            <w:tcW w:w="2117" w:type="dxa"/>
          </w:tcPr>
          <w:p w:rsidR="00CA79F4" w:rsidRDefault="008F2BF9">
            <w:pPr>
              <w:pStyle w:val="Tabellentext"/>
              <w:rPr>
                <w:rFonts w:cs="Arial"/>
                <w:sz w:val="24"/>
                <w:szCs w:val="24"/>
              </w:rPr>
            </w:pPr>
            <w:r>
              <w:rPr>
                <w:rFonts w:cs="Arial"/>
                <w:sz w:val="24"/>
                <w:szCs w:val="24"/>
              </w:rPr>
              <w:t>与</w:t>
            </w:r>
            <w:r>
              <w:rPr>
                <w:rFonts w:cs="Arial" w:hint="eastAsia"/>
                <w:sz w:val="24"/>
                <w:szCs w:val="24"/>
              </w:rPr>
              <w:t>ACM</w:t>
            </w:r>
            <w:r>
              <w:rPr>
                <w:rFonts w:cs="Arial"/>
                <w:sz w:val="24"/>
                <w:szCs w:val="24"/>
              </w:rPr>
              <w:t>丢失通信。</w:t>
            </w:r>
          </w:p>
        </w:tc>
        <w:tc>
          <w:tcPr>
            <w:tcW w:w="2164" w:type="dxa"/>
          </w:tcPr>
          <w:p w:rsidR="00CA79F4" w:rsidRDefault="008F2BF9">
            <w:pPr>
              <w:pStyle w:val="Tabellentext"/>
              <w:rPr>
                <w:rFonts w:cs="Arial"/>
                <w:sz w:val="24"/>
                <w:szCs w:val="24"/>
              </w:rPr>
            </w:pPr>
            <w:r>
              <w:rPr>
                <w:rFonts w:cs="Arial"/>
                <w:sz w:val="24"/>
                <w:szCs w:val="24"/>
              </w:rPr>
              <w:t>设置条件请参照</w:t>
            </w:r>
            <w:r>
              <w:rPr>
                <w:rFonts w:cs="Arial" w:hint="eastAsia"/>
                <w:color w:val="000000"/>
                <w:sz w:val="24"/>
                <w:szCs w:val="24"/>
              </w:rPr>
              <w:t>“</w:t>
            </w:r>
            <w:r>
              <w:rPr>
                <w:rFonts w:cs="Arial" w:hint="eastAsia"/>
                <w:b/>
                <w:i/>
                <w:color w:val="E06A09"/>
                <w:sz w:val="24"/>
                <w:szCs w:val="24"/>
              </w:rPr>
              <w:t>HuangHai</w:t>
            </w:r>
            <w:r>
              <w:rPr>
                <w:rFonts w:cs="Arial"/>
                <w:color w:val="000000"/>
                <w:sz w:val="24"/>
                <w:szCs w:val="24"/>
              </w:rPr>
              <w:t>-ECU Requirement Spec</w:t>
            </w:r>
            <w:r>
              <w:rPr>
                <w:rFonts w:cs="Arial" w:hint="eastAsia"/>
                <w:sz w:val="24"/>
                <w:szCs w:val="24"/>
              </w:rPr>
              <w:t>”</w:t>
            </w:r>
          </w:p>
        </w:tc>
        <w:tc>
          <w:tcPr>
            <w:tcW w:w="2164" w:type="dxa"/>
          </w:tcPr>
          <w:p w:rsidR="00CA79F4" w:rsidRDefault="008F2BF9">
            <w:pPr>
              <w:pStyle w:val="Tabellentext"/>
              <w:rPr>
                <w:rFonts w:cs="Arial"/>
                <w:sz w:val="24"/>
                <w:szCs w:val="24"/>
              </w:rPr>
            </w:pPr>
            <w:r>
              <w:rPr>
                <w:rFonts w:cs="Arial"/>
                <w:sz w:val="24"/>
                <w:szCs w:val="24"/>
              </w:rPr>
              <w:t>此</w:t>
            </w:r>
            <w:r>
              <w:rPr>
                <w:rFonts w:cs="Arial"/>
                <w:sz w:val="24"/>
                <w:szCs w:val="24"/>
              </w:rPr>
              <w:t>DTC</w:t>
            </w:r>
            <w:r>
              <w:rPr>
                <w:rFonts w:cs="Arial"/>
                <w:sz w:val="24"/>
                <w:szCs w:val="24"/>
              </w:rPr>
              <w:t>适用于接收</w:t>
            </w:r>
            <w:r>
              <w:rPr>
                <w:rFonts w:cs="Arial" w:hint="eastAsia"/>
                <w:sz w:val="24"/>
                <w:szCs w:val="24"/>
              </w:rPr>
              <w:t>ACM</w:t>
            </w:r>
            <w:r>
              <w:rPr>
                <w:rFonts w:cs="Arial"/>
                <w:sz w:val="24"/>
                <w:szCs w:val="24"/>
              </w:rPr>
              <w:t>发送的报文的节点。</w:t>
            </w:r>
          </w:p>
        </w:tc>
      </w:tr>
      <w:tr w:rsidR="00CA79F4">
        <w:tc>
          <w:tcPr>
            <w:tcW w:w="1502" w:type="dxa"/>
          </w:tcPr>
          <w:p w:rsidR="00CA79F4" w:rsidRDefault="008F2BF9">
            <w:pPr>
              <w:pStyle w:val="Tabellentext"/>
              <w:rPr>
                <w:rFonts w:cs="Arial"/>
                <w:sz w:val="24"/>
                <w:szCs w:val="24"/>
              </w:rPr>
            </w:pPr>
            <w:r>
              <w:rPr>
                <w:rFonts w:cs="Arial" w:hint="eastAsia"/>
                <w:sz w:val="24"/>
                <w:szCs w:val="24"/>
              </w:rPr>
              <w:t>U015587</w:t>
            </w:r>
          </w:p>
        </w:tc>
        <w:tc>
          <w:tcPr>
            <w:tcW w:w="1453" w:type="dxa"/>
          </w:tcPr>
          <w:p w:rsidR="00CA79F4" w:rsidRDefault="008F2BF9">
            <w:pPr>
              <w:pStyle w:val="Tabellentext"/>
              <w:rPr>
                <w:rFonts w:cs="Arial"/>
                <w:sz w:val="24"/>
                <w:szCs w:val="24"/>
              </w:rPr>
            </w:pPr>
            <w:r>
              <w:rPr>
                <w:rFonts w:cs="Arial" w:hint="eastAsia"/>
                <w:sz w:val="24"/>
                <w:szCs w:val="24"/>
              </w:rPr>
              <w:t>C15587</w:t>
            </w:r>
          </w:p>
        </w:tc>
        <w:tc>
          <w:tcPr>
            <w:tcW w:w="2117" w:type="dxa"/>
          </w:tcPr>
          <w:p w:rsidR="00CA79F4" w:rsidRDefault="008F2BF9">
            <w:pPr>
              <w:pStyle w:val="Tabellentext"/>
              <w:rPr>
                <w:rFonts w:cs="Arial"/>
                <w:sz w:val="24"/>
                <w:szCs w:val="24"/>
              </w:rPr>
            </w:pPr>
            <w:r>
              <w:rPr>
                <w:rFonts w:cs="Arial"/>
                <w:sz w:val="24"/>
                <w:szCs w:val="24"/>
              </w:rPr>
              <w:t>与</w:t>
            </w:r>
            <w:r>
              <w:rPr>
                <w:rFonts w:cs="Arial" w:hint="eastAsia"/>
                <w:sz w:val="24"/>
                <w:szCs w:val="24"/>
              </w:rPr>
              <w:t>IC</w:t>
            </w:r>
            <w:r>
              <w:rPr>
                <w:rFonts w:cs="Arial"/>
                <w:sz w:val="24"/>
                <w:szCs w:val="24"/>
              </w:rPr>
              <w:t>丢失通信。</w:t>
            </w:r>
          </w:p>
        </w:tc>
        <w:tc>
          <w:tcPr>
            <w:tcW w:w="2164" w:type="dxa"/>
          </w:tcPr>
          <w:p w:rsidR="00CA79F4" w:rsidRDefault="008F2BF9">
            <w:pPr>
              <w:pStyle w:val="Tabellentext"/>
              <w:rPr>
                <w:rFonts w:cs="Arial"/>
                <w:sz w:val="24"/>
                <w:szCs w:val="24"/>
              </w:rPr>
            </w:pPr>
            <w:r>
              <w:rPr>
                <w:rFonts w:cs="Arial"/>
                <w:sz w:val="24"/>
                <w:szCs w:val="24"/>
              </w:rPr>
              <w:t>设置条件请参照</w:t>
            </w:r>
            <w:r>
              <w:rPr>
                <w:rFonts w:cs="Arial" w:hint="eastAsia"/>
                <w:color w:val="000000"/>
                <w:sz w:val="24"/>
                <w:szCs w:val="24"/>
              </w:rPr>
              <w:t>“</w:t>
            </w:r>
            <w:r>
              <w:rPr>
                <w:rFonts w:cs="Arial" w:hint="eastAsia"/>
                <w:b/>
                <w:i/>
                <w:color w:val="E06A09"/>
                <w:sz w:val="24"/>
                <w:szCs w:val="24"/>
              </w:rPr>
              <w:t>HuangHai</w:t>
            </w:r>
            <w:r>
              <w:rPr>
                <w:rFonts w:cs="Arial"/>
                <w:color w:val="000000"/>
                <w:sz w:val="24"/>
                <w:szCs w:val="24"/>
              </w:rPr>
              <w:t>-ECU Requirement Spec</w:t>
            </w:r>
            <w:r>
              <w:rPr>
                <w:rFonts w:cs="Arial" w:hint="eastAsia"/>
                <w:sz w:val="24"/>
                <w:szCs w:val="24"/>
              </w:rPr>
              <w:t>”</w:t>
            </w:r>
          </w:p>
        </w:tc>
        <w:tc>
          <w:tcPr>
            <w:tcW w:w="2164" w:type="dxa"/>
          </w:tcPr>
          <w:p w:rsidR="00CA79F4" w:rsidRDefault="008F2BF9">
            <w:pPr>
              <w:pStyle w:val="Tabellentext"/>
              <w:rPr>
                <w:rFonts w:cs="Arial"/>
                <w:sz w:val="24"/>
                <w:szCs w:val="24"/>
              </w:rPr>
            </w:pPr>
            <w:r>
              <w:rPr>
                <w:rFonts w:cs="Arial"/>
                <w:sz w:val="24"/>
                <w:szCs w:val="24"/>
              </w:rPr>
              <w:t>此</w:t>
            </w:r>
            <w:r>
              <w:rPr>
                <w:rFonts w:cs="Arial"/>
                <w:sz w:val="24"/>
                <w:szCs w:val="24"/>
              </w:rPr>
              <w:t>DTC</w:t>
            </w:r>
            <w:r>
              <w:rPr>
                <w:rFonts w:cs="Arial"/>
                <w:sz w:val="24"/>
                <w:szCs w:val="24"/>
              </w:rPr>
              <w:t>适用于接收</w:t>
            </w:r>
            <w:r>
              <w:rPr>
                <w:rFonts w:cs="Arial" w:hint="eastAsia"/>
                <w:sz w:val="24"/>
                <w:szCs w:val="24"/>
              </w:rPr>
              <w:t>IC</w:t>
            </w:r>
            <w:r>
              <w:rPr>
                <w:rFonts w:cs="Arial"/>
                <w:sz w:val="24"/>
                <w:szCs w:val="24"/>
              </w:rPr>
              <w:t>发送的报文的节点。</w:t>
            </w:r>
          </w:p>
        </w:tc>
      </w:tr>
      <w:tr w:rsidR="00CA79F4">
        <w:tc>
          <w:tcPr>
            <w:tcW w:w="1502" w:type="dxa"/>
          </w:tcPr>
          <w:p w:rsidR="00CA79F4" w:rsidRDefault="008F2BF9">
            <w:pPr>
              <w:pStyle w:val="Tabellentext"/>
              <w:rPr>
                <w:rFonts w:cs="Arial"/>
                <w:sz w:val="24"/>
                <w:szCs w:val="24"/>
              </w:rPr>
            </w:pPr>
            <w:r>
              <w:rPr>
                <w:rFonts w:cs="Arial" w:hint="eastAsia"/>
                <w:sz w:val="24"/>
                <w:szCs w:val="24"/>
              </w:rPr>
              <w:t>B111717</w:t>
            </w:r>
          </w:p>
        </w:tc>
        <w:tc>
          <w:tcPr>
            <w:tcW w:w="1453" w:type="dxa"/>
          </w:tcPr>
          <w:p w:rsidR="00CA79F4" w:rsidRDefault="008F2BF9">
            <w:pPr>
              <w:pStyle w:val="Tabellentext"/>
              <w:rPr>
                <w:rFonts w:cs="Arial"/>
                <w:sz w:val="24"/>
                <w:szCs w:val="24"/>
              </w:rPr>
            </w:pPr>
            <w:r>
              <w:rPr>
                <w:rFonts w:cs="Arial" w:hint="eastAsia"/>
                <w:sz w:val="24"/>
                <w:szCs w:val="24"/>
              </w:rPr>
              <w:t>911717</w:t>
            </w:r>
          </w:p>
        </w:tc>
        <w:tc>
          <w:tcPr>
            <w:tcW w:w="2117" w:type="dxa"/>
          </w:tcPr>
          <w:p w:rsidR="00CA79F4" w:rsidRDefault="008F2BF9">
            <w:pPr>
              <w:pStyle w:val="Tabellentext"/>
              <w:rPr>
                <w:rFonts w:cs="Arial"/>
                <w:sz w:val="24"/>
                <w:szCs w:val="24"/>
              </w:rPr>
            </w:pPr>
            <w:r>
              <w:rPr>
                <w:rFonts w:cs="Arial" w:hint="eastAsia"/>
                <w:sz w:val="24"/>
                <w:szCs w:val="24"/>
              </w:rPr>
              <w:t>电池电压过高。</w:t>
            </w:r>
          </w:p>
        </w:tc>
        <w:tc>
          <w:tcPr>
            <w:tcW w:w="2164" w:type="dxa"/>
          </w:tcPr>
          <w:p w:rsidR="00CA79F4" w:rsidRDefault="008F2BF9">
            <w:pPr>
              <w:pStyle w:val="Tabellentext"/>
              <w:rPr>
                <w:rFonts w:cs="Arial"/>
                <w:sz w:val="24"/>
                <w:szCs w:val="24"/>
              </w:rPr>
            </w:pPr>
            <w:r>
              <w:rPr>
                <w:rFonts w:cs="Arial"/>
                <w:sz w:val="24"/>
                <w:szCs w:val="24"/>
              </w:rPr>
              <w:t>设置条件请参照</w:t>
            </w:r>
            <w:r>
              <w:rPr>
                <w:rFonts w:cs="Arial" w:hint="eastAsia"/>
                <w:color w:val="000000"/>
                <w:sz w:val="24"/>
                <w:szCs w:val="24"/>
              </w:rPr>
              <w:t>“</w:t>
            </w:r>
            <w:r>
              <w:rPr>
                <w:rFonts w:cs="Arial" w:hint="eastAsia"/>
                <w:b/>
                <w:i/>
                <w:color w:val="E06A09"/>
                <w:sz w:val="24"/>
                <w:szCs w:val="24"/>
              </w:rPr>
              <w:t>HuangHai</w:t>
            </w:r>
            <w:r>
              <w:rPr>
                <w:rFonts w:cs="Arial"/>
                <w:color w:val="000000"/>
                <w:sz w:val="24"/>
                <w:szCs w:val="24"/>
              </w:rPr>
              <w:t>-ECU Requirement Spec</w:t>
            </w:r>
            <w:r>
              <w:rPr>
                <w:rFonts w:cs="Arial" w:hint="eastAsia"/>
                <w:sz w:val="24"/>
                <w:szCs w:val="24"/>
              </w:rPr>
              <w:t>”</w:t>
            </w:r>
          </w:p>
        </w:tc>
        <w:tc>
          <w:tcPr>
            <w:tcW w:w="2164" w:type="dxa"/>
          </w:tcPr>
          <w:p w:rsidR="00CA79F4" w:rsidRDefault="00CA79F4">
            <w:pPr>
              <w:pStyle w:val="Tabellentext"/>
              <w:rPr>
                <w:rFonts w:cs="Arial"/>
                <w:sz w:val="24"/>
                <w:szCs w:val="24"/>
              </w:rPr>
            </w:pPr>
          </w:p>
        </w:tc>
      </w:tr>
      <w:tr w:rsidR="00CA79F4">
        <w:tc>
          <w:tcPr>
            <w:tcW w:w="1502" w:type="dxa"/>
          </w:tcPr>
          <w:p w:rsidR="00CA79F4" w:rsidRDefault="008F2BF9">
            <w:pPr>
              <w:pStyle w:val="Tabellentext"/>
              <w:rPr>
                <w:rFonts w:cs="Arial"/>
                <w:sz w:val="24"/>
                <w:szCs w:val="24"/>
              </w:rPr>
            </w:pPr>
            <w:r>
              <w:rPr>
                <w:rFonts w:cs="Arial" w:hint="eastAsia"/>
                <w:sz w:val="24"/>
                <w:szCs w:val="24"/>
              </w:rPr>
              <w:t>B111716</w:t>
            </w:r>
          </w:p>
        </w:tc>
        <w:tc>
          <w:tcPr>
            <w:tcW w:w="1453" w:type="dxa"/>
          </w:tcPr>
          <w:p w:rsidR="00CA79F4" w:rsidRDefault="008F2BF9">
            <w:pPr>
              <w:pStyle w:val="Tabellentext"/>
              <w:rPr>
                <w:rFonts w:cs="Arial"/>
                <w:sz w:val="24"/>
                <w:szCs w:val="24"/>
              </w:rPr>
            </w:pPr>
            <w:r>
              <w:rPr>
                <w:rFonts w:cs="Arial" w:hint="eastAsia"/>
                <w:sz w:val="24"/>
                <w:szCs w:val="24"/>
              </w:rPr>
              <w:t>911716</w:t>
            </w:r>
          </w:p>
        </w:tc>
        <w:tc>
          <w:tcPr>
            <w:tcW w:w="2117" w:type="dxa"/>
          </w:tcPr>
          <w:p w:rsidR="00CA79F4" w:rsidRDefault="008F2BF9">
            <w:pPr>
              <w:pStyle w:val="Tabellentext"/>
              <w:rPr>
                <w:rFonts w:cs="Arial"/>
                <w:sz w:val="24"/>
                <w:szCs w:val="24"/>
              </w:rPr>
            </w:pPr>
            <w:r>
              <w:rPr>
                <w:rFonts w:cs="Arial" w:hint="eastAsia"/>
                <w:sz w:val="24"/>
                <w:szCs w:val="24"/>
              </w:rPr>
              <w:t>电池电压过低。</w:t>
            </w:r>
          </w:p>
        </w:tc>
        <w:tc>
          <w:tcPr>
            <w:tcW w:w="2164" w:type="dxa"/>
          </w:tcPr>
          <w:p w:rsidR="00CA79F4" w:rsidRDefault="008F2BF9">
            <w:pPr>
              <w:pStyle w:val="Tabellentext"/>
              <w:rPr>
                <w:rFonts w:cs="Arial"/>
                <w:sz w:val="24"/>
                <w:szCs w:val="24"/>
              </w:rPr>
            </w:pPr>
            <w:r>
              <w:rPr>
                <w:rFonts w:cs="Arial"/>
                <w:sz w:val="24"/>
                <w:szCs w:val="24"/>
              </w:rPr>
              <w:t>设置条件请参照</w:t>
            </w:r>
            <w:r>
              <w:rPr>
                <w:rFonts w:cs="Arial" w:hint="eastAsia"/>
                <w:color w:val="000000"/>
                <w:sz w:val="24"/>
                <w:szCs w:val="24"/>
              </w:rPr>
              <w:t>“</w:t>
            </w:r>
            <w:r>
              <w:rPr>
                <w:rFonts w:cs="Arial" w:hint="eastAsia"/>
                <w:b/>
                <w:i/>
                <w:color w:val="E06A09"/>
                <w:sz w:val="24"/>
                <w:szCs w:val="24"/>
              </w:rPr>
              <w:t>HuangHai</w:t>
            </w:r>
            <w:r>
              <w:rPr>
                <w:rFonts w:cs="Arial"/>
                <w:color w:val="000000"/>
                <w:sz w:val="24"/>
                <w:szCs w:val="24"/>
              </w:rPr>
              <w:t>-ECU Requirement Spec</w:t>
            </w:r>
            <w:r>
              <w:rPr>
                <w:rFonts w:cs="Arial" w:hint="eastAsia"/>
                <w:sz w:val="24"/>
                <w:szCs w:val="24"/>
              </w:rPr>
              <w:t>”</w:t>
            </w:r>
          </w:p>
        </w:tc>
        <w:tc>
          <w:tcPr>
            <w:tcW w:w="2164" w:type="dxa"/>
          </w:tcPr>
          <w:p w:rsidR="00CA79F4" w:rsidRDefault="00CA79F4">
            <w:pPr>
              <w:pStyle w:val="Tabellentext"/>
              <w:rPr>
                <w:rFonts w:cs="Arial"/>
                <w:sz w:val="24"/>
                <w:szCs w:val="24"/>
              </w:rPr>
            </w:pPr>
          </w:p>
        </w:tc>
      </w:tr>
      <w:tr w:rsidR="00CA79F4">
        <w:tc>
          <w:tcPr>
            <w:tcW w:w="1502" w:type="dxa"/>
          </w:tcPr>
          <w:p w:rsidR="00CA79F4" w:rsidRDefault="008F2BF9">
            <w:pPr>
              <w:pStyle w:val="Tabellentext"/>
              <w:rPr>
                <w:rFonts w:cs="Arial"/>
                <w:sz w:val="24"/>
                <w:szCs w:val="24"/>
              </w:rPr>
            </w:pPr>
            <w:r>
              <w:rPr>
                <w:rFonts w:cs="Arial" w:hint="eastAsia"/>
                <w:sz w:val="24"/>
                <w:szCs w:val="24"/>
              </w:rPr>
              <w:t>U120387</w:t>
            </w:r>
          </w:p>
        </w:tc>
        <w:tc>
          <w:tcPr>
            <w:tcW w:w="1453" w:type="dxa"/>
          </w:tcPr>
          <w:p w:rsidR="00CA79F4" w:rsidRDefault="008F2BF9">
            <w:pPr>
              <w:pStyle w:val="Tabellentext"/>
              <w:rPr>
                <w:rFonts w:cs="Arial"/>
                <w:sz w:val="24"/>
                <w:szCs w:val="24"/>
              </w:rPr>
            </w:pPr>
            <w:r>
              <w:rPr>
                <w:rFonts w:cs="Arial" w:hint="eastAsia"/>
                <w:sz w:val="24"/>
                <w:szCs w:val="24"/>
              </w:rPr>
              <w:t>D20387</w:t>
            </w:r>
          </w:p>
        </w:tc>
        <w:tc>
          <w:tcPr>
            <w:tcW w:w="2117" w:type="dxa"/>
          </w:tcPr>
          <w:p w:rsidR="00CA79F4" w:rsidRDefault="008F2BF9">
            <w:pPr>
              <w:pStyle w:val="Tabellentext"/>
              <w:rPr>
                <w:rFonts w:cs="Arial"/>
                <w:sz w:val="24"/>
                <w:szCs w:val="24"/>
              </w:rPr>
            </w:pPr>
            <w:r>
              <w:rPr>
                <w:rFonts w:cs="Arial" w:hint="eastAsia"/>
                <w:sz w:val="24"/>
                <w:szCs w:val="24"/>
              </w:rPr>
              <w:t>LIN</w:t>
            </w:r>
            <w:r>
              <w:rPr>
                <w:rFonts w:cs="Arial" w:hint="eastAsia"/>
                <w:sz w:val="24"/>
                <w:szCs w:val="24"/>
              </w:rPr>
              <w:t>网络上无通信。</w:t>
            </w:r>
          </w:p>
        </w:tc>
        <w:tc>
          <w:tcPr>
            <w:tcW w:w="2164" w:type="dxa"/>
          </w:tcPr>
          <w:p w:rsidR="00CA79F4" w:rsidRDefault="008F2BF9">
            <w:pPr>
              <w:pStyle w:val="Tabellentext"/>
              <w:rPr>
                <w:rFonts w:cs="Arial"/>
                <w:sz w:val="24"/>
                <w:szCs w:val="24"/>
              </w:rPr>
            </w:pPr>
            <w:r>
              <w:rPr>
                <w:rFonts w:cs="Arial"/>
                <w:sz w:val="24"/>
                <w:szCs w:val="24"/>
              </w:rPr>
              <w:t>设置条件请参照</w:t>
            </w:r>
            <w:r>
              <w:rPr>
                <w:rFonts w:cs="Arial" w:hint="eastAsia"/>
                <w:color w:val="000000"/>
                <w:sz w:val="24"/>
                <w:szCs w:val="24"/>
              </w:rPr>
              <w:t>“</w:t>
            </w:r>
            <w:r>
              <w:rPr>
                <w:rFonts w:cs="Arial" w:hint="eastAsia"/>
                <w:b/>
                <w:i/>
                <w:color w:val="E06A09"/>
                <w:sz w:val="24"/>
                <w:szCs w:val="24"/>
              </w:rPr>
              <w:t>HuangHai</w:t>
            </w:r>
            <w:r>
              <w:rPr>
                <w:rFonts w:cs="Arial"/>
                <w:color w:val="000000"/>
                <w:sz w:val="24"/>
                <w:szCs w:val="24"/>
              </w:rPr>
              <w:t xml:space="preserve">-ECU </w:t>
            </w:r>
            <w:r>
              <w:rPr>
                <w:rFonts w:cs="Arial"/>
                <w:color w:val="000000"/>
                <w:sz w:val="24"/>
                <w:szCs w:val="24"/>
              </w:rPr>
              <w:lastRenderedPageBreak/>
              <w:t>Requirement Spec</w:t>
            </w:r>
            <w:r>
              <w:rPr>
                <w:rFonts w:cs="Arial" w:hint="eastAsia"/>
                <w:sz w:val="24"/>
                <w:szCs w:val="24"/>
              </w:rPr>
              <w:t>”</w:t>
            </w:r>
          </w:p>
        </w:tc>
        <w:tc>
          <w:tcPr>
            <w:tcW w:w="2164" w:type="dxa"/>
          </w:tcPr>
          <w:p w:rsidR="00CA79F4" w:rsidRDefault="008F2BF9">
            <w:pPr>
              <w:pStyle w:val="Tabellentext"/>
              <w:rPr>
                <w:rFonts w:cs="Arial"/>
                <w:sz w:val="24"/>
                <w:szCs w:val="24"/>
              </w:rPr>
            </w:pPr>
            <w:r>
              <w:rPr>
                <w:rFonts w:cs="Arial"/>
                <w:sz w:val="24"/>
                <w:szCs w:val="24"/>
              </w:rPr>
              <w:lastRenderedPageBreak/>
              <w:t>此</w:t>
            </w:r>
            <w:r>
              <w:rPr>
                <w:rFonts w:cs="Arial"/>
                <w:sz w:val="24"/>
                <w:szCs w:val="24"/>
              </w:rPr>
              <w:t>DTC</w:t>
            </w:r>
            <w:r>
              <w:rPr>
                <w:rFonts w:cs="Arial"/>
                <w:sz w:val="24"/>
                <w:szCs w:val="24"/>
              </w:rPr>
              <w:t>适用于</w:t>
            </w:r>
            <w:r>
              <w:rPr>
                <w:rFonts w:cs="Arial" w:hint="eastAsia"/>
                <w:sz w:val="24"/>
                <w:szCs w:val="24"/>
              </w:rPr>
              <w:t>LIN</w:t>
            </w:r>
            <w:r>
              <w:rPr>
                <w:rFonts w:cs="Arial" w:hint="eastAsia"/>
                <w:sz w:val="24"/>
                <w:szCs w:val="24"/>
              </w:rPr>
              <w:t>网络中的主节点</w:t>
            </w:r>
            <w:r>
              <w:rPr>
                <w:rFonts w:cs="Arial"/>
                <w:sz w:val="24"/>
                <w:szCs w:val="24"/>
              </w:rPr>
              <w:t>。</w:t>
            </w:r>
          </w:p>
        </w:tc>
      </w:tr>
    </w:tbl>
    <w:p w:rsidR="00CA79F4" w:rsidRDefault="00CA79F4">
      <w:pPr>
        <w:pStyle w:val="HRa"/>
        <w:ind w:firstLineChars="0" w:firstLine="0"/>
        <w:rPr>
          <w:rFonts w:ascii="Arial" w:hAnsi="Arial" w:cs="Arial"/>
        </w:rPr>
      </w:pPr>
    </w:p>
    <w:p w:rsidR="00F243C9" w:rsidRDefault="00F243C9" w:rsidP="00F243C9">
      <w:pPr>
        <w:pStyle w:val="1"/>
        <w:rPr>
          <w:rFonts w:eastAsia="黑体" w:cs="Arial"/>
          <w:sz w:val="24"/>
          <w:szCs w:val="24"/>
        </w:rPr>
      </w:pPr>
      <w:bookmarkStart w:id="532" w:name="_Toc513370606"/>
      <w:bookmarkStart w:id="533" w:name="_Toc8910764"/>
      <w:r>
        <w:rPr>
          <w:rFonts w:eastAsia="黑体" w:cs="Arial" w:hint="eastAsia"/>
          <w:sz w:val="24"/>
          <w:szCs w:val="24"/>
        </w:rPr>
        <w:lastRenderedPageBreak/>
        <w:t>附录</w:t>
      </w:r>
      <w:r w:rsidR="002A18D0">
        <w:rPr>
          <w:rFonts w:eastAsia="黑体" w:cs="Arial" w:hint="eastAsia"/>
          <w:sz w:val="24"/>
          <w:szCs w:val="24"/>
        </w:rPr>
        <w:t xml:space="preserve"> </w:t>
      </w:r>
      <w:r>
        <w:rPr>
          <w:rFonts w:eastAsia="黑体" w:cs="Arial" w:hint="eastAsia"/>
          <w:sz w:val="24"/>
          <w:szCs w:val="24"/>
        </w:rPr>
        <w:t xml:space="preserve">D   </w:t>
      </w:r>
      <w:r>
        <w:rPr>
          <w:rFonts w:eastAsia="黑体" w:cs="Arial"/>
          <w:sz w:val="24"/>
          <w:szCs w:val="24"/>
        </w:rPr>
        <w:t>OBD</w:t>
      </w:r>
      <w:r>
        <w:rPr>
          <w:rFonts w:eastAsia="黑体" w:cs="Arial" w:hint="eastAsia"/>
          <w:sz w:val="24"/>
          <w:szCs w:val="24"/>
        </w:rPr>
        <w:t>服务读取</w:t>
      </w:r>
      <w:r>
        <w:rPr>
          <w:rFonts w:eastAsia="黑体" w:cs="Arial"/>
          <w:sz w:val="24"/>
          <w:szCs w:val="24"/>
        </w:rPr>
        <w:t>VIN</w:t>
      </w:r>
      <w:bookmarkEnd w:id="532"/>
      <w:bookmarkEnd w:id="533"/>
    </w:p>
    <w:p w:rsidR="00F243C9" w:rsidRDefault="00F243C9" w:rsidP="00F243C9">
      <w:pPr>
        <w:pStyle w:val="HR2"/>
        <w:numPr>
          <w:ilvl w:val="0"/>
          <w:numId w:val="0"/>
        </w:numPr>
        <w:tabs>
          <w:tab w:val="left" w:pos="420"/>
        </w:tabs>
        <w:rPr>
          <w:rFonts w:cs="Arial"/>
        </w:rPr>
      </w:pPr>
      <w:bookmarkStart w:id="534" w:name="_Toc513370607"/>
      <w:bookmarkStart w:id="535" w:name="_Toc8910765"/>
      <w:r>
        <w:rPr>
          <w:rFonts w:cs="Arial" w:hint="eastAsia"/>
        </w:rPr>
        <w:t>D.</w:t>
      </w:r>
      <w:r>
        <w:rPr>
          <w:rFonts w:cs="Arial"/>
        </w:rPr>
        <w:t xml:space="preserve">1 </w:t>
      </w:r>
      <w:r>
        <w:rPr>
          <w:rFonts w:cs="Arial" w:hint="eastAsia"/>
        </w:rPr>
        <w:t>概述</w:t>
      </w:r>
      <w:bookmarkEnd w:id="534"/>
      <w:bookmarkEnd w:id="535"/>
    </w:p>
    <w:p w:rsidR="00F243C9" w:rsidRDefault="00F243C9" w:rsidP="00F243C9">
      <w:pPr>
        <w:pStyle w:val="HRa"/>
        <w:ind w:firstLine="480"/>
        <w:rPr>
          <w:rFonts w:ascii="Arial" w:hAnsi="Arial" w:cs="Arial"/>
        </w:rPr>
      </w:pPr>
      <w:r>
        <w:rPr>
          <w:rFonts w:ascii="Arial" w:hAnsi="Arial" w:cs="Arial" w:hint="eastAsia"/>
        </w:rPr>
        <w:t>由于现有某些车管所使用的是传统的诊断仪，读取</w:t>
      </w:r>
      <w:r>
        <w:rPr>
          <w:rFonts w:ascii="Arial" w:hAnsi="Arial" w:cs="Arial"/>
        </w:rPr>
        <w:t>VIN</w:t>
      </w:r>
      <w:r>
        <w:rPr>
          <w:rFonts w:ascii="Arial" w:hAnsi="Arial" w:cs="Arial" w:hint="eastAsia"/>
        </w:rPr>
        <w:t>使用的是</w:t>
      </w:r>
      <w:r>
        <w:rPr>
          <w:rFonts w:ascii="Arial" w:hAnsi="Arial" w:cs="Arial"/>
        </w:rPr>
        <w:t>ISO 15031-5</w:t>
      </w:r>
      <w:r>
        <w:rPr>
          <w:rFonts w:ascii="Arial" w:hAnsi="Arial" w:cs="Arial" w:hint="eastAsia"/>
        </w:rPr>
        <w:t>规定的相关服务，不适用于新能源纯电动车型，为尽可能兼容车管所的传统诊断仪设备，对于纯电动车型，诊断规范增加</w:t>
      </w:r>
      <w:r>
        <w:rPr>
          <w:rFonts w:ascii="Arial" w:hAnsi="Arial" w:cs="Arial"/>
        </w:rPr>
        <w:t>ISO 15031-5</w:t>
      </w:r>
      <w:r>
        <w:rPr>
          <w:rFonts w:ascii="Arial" w:hAnsi="Arial" w:cs="Arial" w:hint="eastAsia"/>
        </w:rPr>
        <w:t>定义的部分服务。</w:t>
      </w:r>
    </w:p>
    <w:p w:rsidR="00F243C9" w:rsidRDefault="00F243C9" w:rsidP="00F243C9">
      <w:pPr>
        <w:pStyle w:val="HR2"/>
        <w:numPr>
          <w:ilvl w:val="0"/>
          <w:numId w:val="0"/>
        </w:numPr>
        <w:tabs>
          <w:tab w:val="left" w:pos="420"/>
        </w:tabs>
        <w:rPr>
          <w:rFonts w:cs="Arial"/>
        </w:rPr>
      </w:pPr>
      <w:bookmarkStart w:id="536" w:name="_Toc513370608"/>
      <w:bookmarkStart w:id="537" w:name="_Toc8910766"/>
      <w:r>
        <w:rPr>
          <w:rFonts w:cs="Arial" w:hint="eastAsia"/>
        </w:rPr>
        <w:t>D</w:t>
      </w:r>
      <w:r>
        <w:rPr>
          <w:rFonts w:cs="Arial"/>
        </w:rPr>
        <w:t xml:space="preserve">.2 </w:t>
      </w:r>
      <w:r>
        <w:rPr>
          <w:rFonts w:cs="Arial" w:hint="eastAsia"/>
        </w:rPr>
        <w:t>适用</w:t>
      </w:r>
      <w:r>
        <w:rPr>
          <w:rFonts w:cs="Arial"/>
        </w:rPr>
        <w:t>ECU</w:t>
      </w:r>
      <w:bookmarkEnd w:id="536"/>
      <w:bookmarkEnd w:id="537"/>
    </w:p>
    <w:p w:rsidR="00F243C9" w:rsidRDefault="00F243C9" w:rsidP="00F243C9">
      <w:pPr>
        <w:pStyle w:val="HRa"/>
        <w:ind w:firstLine="480"/>
        <w:rPr>
          <w:rFonts w:ascii="Arial" w:hAnsi="Arial" w:cs="Arial"/>
        </w:rPr>
      </w:pPr>
      <w:r>
        <w:rPr>
          <w:rFonts w:ascii="Arial" w:hAnsi="Arial" w:cs="Arial" w:hint="eastAsia"/>
        </w:rPr>
        <w:t>要求纯电动车型上选用其中一个</w:t>
      </w:r>
      <w:r>
        <w:rPr>
          <w:rFonts w:ascii="Arial" w:hAnsi="Arial" w:cs="Arial"/>
        </w:rPr>
        <w:t>ECU</w:t>
      </w:r>
      <w:r>
        <w:rPr>
          <w:rFonts w:ascii="Arial" w:hAnsi="Arial" w:cs="Arial" w:hint="eastAsia"/>
        </w:rPr>
        <w:t>支持</w:t>
      </w:r>
      <w:r>
        <w:rPr>
          <w:rFonts w:ascii="Arial" w:hAnsi="Arial" w:cs="Arial"/>
        </w:rPr>
        <w:t>OBD</w:t>
      </w:r>
      <w:r>
        <w:rPr>
          <w:rFonts w:ascii="Arial" w:hAnsi="Arial" w:cs="Arial" w:hint="eastAsia"/>
        </w:rPr>
        <w:t>相关的服务，建议选择</w:t>
      </w:r>
      <w:r>
        <w:rPr>
          <w:rFonts w:ascii="Arial" w:hAnsi="Arial" w:cs="Arial"/>
        </w:rPr>
        <w:t>VCU</w:t>
      </w:r>
      <w:r>
        <w:rPr>
          <w:rFonts w:ascii="Arial" w:hAnsi="Arial" w:cs="Arial" w:hint="eastAsia"/>
        </w:rPr>
        <w:t>，要求选择的</w:t>
      </w:r>
      <w:r>
        <w:rPr>
          <w:rFonts w:ascii="Arial" w:hAnsi="Arial" w:cs="Arial"/>
        </w:rPr>
        <w:t>ECU</w:t>
      </w:r>
      <w:r>
        <w:rPr>
          <w:rFonts w:ascii="Arial" w:hAnsi="Arial" w:cs="Arial" w:hint="eastAsia"/>
        </w:rPr>
        <w:t>（下文以</w:t>
      </w:r>
      <w:r>
        <w:rPr>
          <w:rFonts w:ascii="Arial" w:hAnsi="Arial" w:cs="Arial"/>
        </w:rPr>
        <w:t>VCU</w:t>
      </w:r>
      <w:r>
        <w:rPr>
          <w:rFonts w:ascii="Arial" w:hAnsi="Arial" w:cs="Arial" w:hint="eastAsia"/>
        </w:rPr>
        <w:t>代替）必须支持功能寻址和物理寻址，诊断</w:t>
      </w:r>
      <w:r>
        <w:rPr>
          <w:rFonts w:ascii="Arial" w:hAnsi="Arial" w:cs="Arial"/>
        </w:rPr>
        <w:t>ID</w:t>
      </w:r>
      <w:r>
        <w:rPr>
          <w:rFonts w:ascii="Arial" w:hAnsi="Arial" w:cs="Arial" w:hint="eastAsia"/>
        </w:rPr>
        <w:t>必须按下表定义制定：</w:t>
      </w:r>
    </w:p>
    <w:p w:rsidR="00F243C9" w:rsidRDefault="00F243C9" w:rsidP="00F243C9">
      <w:pPr>
        <w:pStyle w:val="HR9"/>
        <w:numPr>
          <w:ilvl w:val="0"/>
          <w:numId w:val="43"/>
        </w:numPr>
        <w:tabs>
          <w:tab w:val="num" w:pos="600"/>
        </w:tabs>
        <w:spacing w:before="78"/>
        <w:ind w:left="1200"/>
        <w:rPr>
          <w:rFonts w:ascii="Arial" w:hAnsi="Arial" w:cs="Arial"/>
          <w:color w:val="FF0000"/>
          <w:szCs w:val="21"/>
        </w:rPr>
      </w:pPr>
      <w:r>
        <w:rPr>
          <w:rFonts w:ascii="Arial" w:hAnsi="Arial" w:cs="Arial" w:hint="eastAsia"/>
          <w:color w:val="FF0000"/>
          <w:szCs w:val="21"/>
        </w:rPr>
        <w:t>诊断</w:t>
      </w:r>
      <w:r>
        <w:rPr>
          <w:rFonts w:ascii="Arial" w:hAnsi="Arial" w:cs="Arial"/>
          <w:color w:val="FF0000"/>
          <w:szCs w:val="21"/>
        </w:rPr>
        <w:t>CAN</w:t>
      </w:r>
      <w:r>
        <w:rPr>
          <w:rFonts w:ascii="Arial" w:hAnsi="Arial" w:cs="Arial" w:hint="eastAsia"/>
          <w:color w:val="FF0000"/>
          <w:szCs w:val="21"/>
        </w:rPr>
        <w:t>标识符</w:t>
      </w:r>
    </w:p>
    <w:tbl>
      <w:tblPr>
        <w:tblW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2802"/>
        <w:gridCol w:w="7233"/>
      </w:tblGrid>
      <w:tr w:rsidR="00F243C9" w:rsidTr="00577314">
        <w:trPr>
          <w:trHeight w:val="301"/>
          <w:tblHeader/>
        </w:trPr>
        <w:tc>
          <w:tcPr>
            <w:tcW w:w="2802" w:type="dxa"/>
            <w:tcBorders>
              <w:top w:val="single" w:sz="12" w:space="0" w:color="000000"/>
              <w:left w:val="single" w:sz="12" w:space="0" w:color="000000"/>
              <w:bottom w:val="single" w:sz="6" w:space="0" w:color="000000"/>
              <w:right w:val="single" w:sz="6" w:space="0" w:color="000000"/>
            </w:tcBorders>
            <w:shd w:val="clear" w:color="auto" w:fill="E0E0E0"/>
            <w:hideMark/>
          </w:tcPr>
          <w:p w:rsidR="00F243C9" w:rsidRDefault="00F243C9" w:rsidP="00577314">
            <w:pPr>
              <w:pStyle w:val="HRa"/>
              <w:ind w:firstLine="482"/>
              <w:rPr>
                <w:rFonts w:ascii="Arial" w:hAnsi="Arial" w:cs="Arial"/>
                <w:b/>
                <w:color w:val="FF0000"/>
              </w:rPr>
            </w:pPr>
            <w:r>
              <w:rPr>
                <w:rFonts w:ascii="Arial" w:hAnsi="Arial" w:cs="Arial"/>
                <w:b/>
                <w:color w:val="FF0000"/>
              </w:rPr>
              <w:t xml:space="preserve">CAN </w:t>
            </w:r>
            <w:r>
              <w:rPr>
                <w:rFonts w:ascii="Arial" w:hAnsi="Arial" w:cs="Arial" w:hint="eastAsia"/>
                <w:b/>
                <w:color w:val="FF0000"/>
              </w:rPr>
              <w:t>标识符（</w:t>
            </w:r>
            <w:r>
              <w:rPr>
                <w:rFonts w:ascii="Arial" w:hAnsi="Arial" w:cs="Arial"/>
                <w:b/>
                <w:color w:val="FF0000"/>
              </w:rPr>
              <w:t>Hex</w:t>
            </w:r>
            <w:r>
              <w:rPr>
                <w:rFonts w:ascii="Arial" w:hAnsi="Arial" w:cs="Arial" w:hint="eastAsia"/>
                <w:b/>
                <w:color w:val="FF0000"/>
              </w:rPr>
              <w:t>）</w:t>
            </w:r>
          </w:p>
        </w:tc>
        <w:tc>
          <w:tcPr>
            <w:tcW w:w="7233" w:type="dxa"/>
            <w:tcBorders>
              <w:top w:val="single" w:sz="12" w:space="0" w:color="000000"/>
              <w:left w:val="single" w:sz="6" w:space="0" w:color="000000"/>
              <w:bottom w:val="single" w:sz="6" w:space="0" w:color="000000"/>
              <w:right w:val="single" w:sz="12" w:space="0" w:color="000000"/>
            </w:tcBorders>
            <w:shd w:val="clear" w:color="auto" w:fill="E0E0E0"/>
            <w:hideMark/>
          </w:tcPr>
          <w:p w:rsidR="00F243C9" w:rsidRDefault="00F243C9" w:rsidP="00577314">
            <w:pPr>
              <w:pStyle w:val="HRa"/>
              <w:ind w:firstLine="482"/>
              <w:rPr>
                <w:rFonts w:ascii="Arial" w:hAnsi="Arial" w:cs="Arial"/>
                <w:b/>
                <w:color w:val="FF0000"/>
              </w:rPr>
            </w:pPr>
            <w:r>
              <w:rPr>
                <w:rFonts w:ascii="Arial" w:hAnsi="Arial" w:cs="Arial" w:hint="eastAsia"/>
                <w:b/>
                <w:color w:val="FF0000"/>
              </w:rPr>
              <w:t>含义</w:t>
            </w:r>
          </w:p>
        </w:tc>
      </w:tr>
      <w:tr w:rsidR="00F243C9" w:rsidTr="00577314">
        <w:trPr>
          <w:trHeight w:val="301"/>
        </w:trPr>
        <w:tc>
          <w:tcPr>
            <w:tcW w:w="2802" w:type="dxa"/>
            <w:tcBorders>
              <w:top w:val="single" w:sz="6" w:space="0" w:color="000000"/>
              <w:left w:val="single" w:sz="12" w:space="0" w:color="000000"/>
              <w:bottom w:val="single" w:sz="6" w:space="0" w:color="000000"/>
              <w:right w:val="single" w:sz="6" w:space="0" w:color="000000"/>
            </w:tcBorders>
            <w:vAlign w:val="center"/>
            <w:hideMark/>
          </w:tcPr>
          <w:p w:rsidR="00F243C9" w:rsidRDefault="00F243C9" w:rsidP="00577314">
            <w:pPr>
              <w:pStyle w:val="HRa"/>
              <w:ind w:firstLine="480"/>
              <w:rPr>
                <w:rFonts w:ascii="Arial" w:hAnsi="Arial" w:cs="Arial"/>
                <w:color w:val="FF0000"/>
              </w:rPr>
            </w:pPr>
            <w:r>
              <w:rPr>
                <w:rFonts w:ascii="Arial" w:hAnsi="Arial" w:cs="Arial"/>
                <w:color w:val="FF0000"/>
              </w:rPr>
              <w:t>7DF</w:t>
            </w:r>
          </w:p>
        </w:tc>
        <w:tc>
          <w:tcPr>
            <w:tcW w:w="7233" w:type="dxa"/>
            <w:tcBorders>
              <w:top w:val="single" w:sz="6" w:space="0" w:color="000000"/>
              <w:left w:val="single" w:sz="6" w:space="0" w:color="000000"/>
              <w:bottom w:val="single" w:sz="6" w:space="0" w:color="000000"/>
              <w:right w:val="single" w:sz="12" w:space="0" w:color="000000"/>
            </w:tcBorders>
            <w:hideMark/>
          </w:tcPr>
          <w:p w:rsidR="00F243C9" w:rsidRDefault="00F243C9" w:rsidP="00577314">
            <w:pPr>
              <w:pStyle w:val="HRa"/>
              <w:ind w:firstLine="480"/>
              <w:rPr>
                <w:rFonts w:ascii="Arial" w:hAnsi="Arial" w:cs="Arial"/>
                <w:color w:val="FF0000"/>
              </w:rPr>
            </w:pPr>
            <w:r>
              <w:rPr>
                <w:rFonts w:ascii="Arial" w:hAnsi="Arial" w:cs="Arial" w:hint="eastAsia"/>
                <w:color w:val="FF0000"/>
              </w:rPr>
              <w:t>诊断仪向所有</w:t>
            </w:r>
            <w:r>
              <w:rPr>
                <w:rFonts w:ascii="Arial" w:hAnsi="Arial" w:cs="Arial"/>
                <w:color w:val="FF0000"/>
              </w:rPr>
              <w:t>ECU</w:t>
            </w:r>
            <w:r>
              <w:rPr>
                <w:rFonts w:ascii="Arial" w:hAnsi="Arial" w:cs="Arial" w:hint="eastAsia"/>
                <w:color w:val="FF0000"/>
              </w:rPr>
              <w:t>发送功能请求报文时的</w:t>
            </w:r>
            <w:r>
              <w:rPr>
                <w:rFonts w:ascii="Arial" w:hAnsi="Arial" w:cs="Arial"/>
                <w:color w:val="FF0000"/>
              </w:rPr>
              <w:t>CAN</w:t>
            </w:r>
            <w:r>
              <w:rPr>
                <w:rFonts w:ascii="Arial" w:hAnsi="Arial" w:cs="Arial" w:hint="eastAsia"/>
                <w:color w:val="FF0000"/>
              </w:rPr>
              <w:t>标识符。</w:t>
            </w:r>
          </w:p>
        </w:tc>
      </w:tr>
      <w:tr w:rsidR="00F243C9" w:rsidTr="00577314">
        <w:trPr>
          <w:trHeight w:val="301"/>
        </w:trPr>
        <w:tc>
          <w:tcPr>
            <w:tcW w:w="2802" w:type="dxa"/>
            <w:tcBorders>
              <w:top w:val="single" w:sz="6" w:space="0" w:color="000000"/>
              <w:left w:val="single" w:sz="12" w:space="0" w:color="000000"/>
              <w:bottom w:val="single" w:sz="6" w:space="0" w:color="000000"/>
              <w:right w:val="single" w:sz="6" w:space="0" w:color="000000"/>
            </w:tcBorders>
            <w:hideMark/>
          </w:tcPr>
          <w:p w:rsidR="00F243C9" w:rsidRDefault="00F243C9" w:rsidP="00577314">
            <w:pPr>
              <w:pStyle w:val="HRa"/>
              <w:ind w:firstLine="480"/>
              <w:rPr>
                <w:rFonts w:ascii="Arial" w:hAnsi="Arial" w:cs="Arial"/>
                <w:color w:val="FF0000"/>
              </w:rPr>
            </w:pPr>
            <w:r>
              <w:rPr>
                <w:rFonts w:ascii="Arial" w:hAnsi="Arial" w:cs="Arial"/>
                <w:color w:val="FF0000"/>
              </w:rPr>
              <w:t>7E0</w:t>
            </w:r>
          </w:p>
        </w:tc>
        <w:tc>
          <w:tcPr>
            <w:tcW w:w="7233" w:type="dxa"/>
            <w:tcBorders>
              <w:top w:val="single" w:sz="6" w:space="0" w:color="000000"/>
              <w:left w:val="single" w:sz="6" w:space="0" w:color="000000"/>
              <w:bottom w:val="single" w:sz="6" w:space="0" w:color="000000"/>
              <w:right w:val="single" w:sz="12" w:space="0" w:color="000000"/>
            </w:tcBorders>
            <w:hideMark/>
          </w:tcPr>
          <w:p w:rsidR="00F243C9" w:rsidRDefault="00F243C9" w:rsidP="00577314">
            <w:pPr>
              <w:pStyle w:val="HRa"/>
              <w:ind w:firstLine="480"/>
              <w:rPr>
                <w:rFonts w:ascii="Arial" w:hAnsi="Arial" w:cs="Arial"/>
                <w:color w:val="FF0000"/>
              </w:rPr>
            </w:pPr>
            <w:r>
              <w:rPr>
                <w:rFonts w:ascii="Arial" w:hAnsi="Arial" w:cs="Arial" w:hint="eastAsia"/>
                <w:color w:val="FF0000"/>
              </w:rPr>
              <w:t>诊断仪向服务器</w:t>
            </w:r>
            <w:r>
              <w:rPr>
                <w:rFonts w:ascii="Arial" w:hAnsi="Arial" w:cs="Arial"/>
                <w:color w:val="FF0000"/>
              </w:rPr>
              <w:t>VCU</w:t>
            </w:r>
            <w:r>
              <w:rPr>
                <w:rFonts w:ascii="Arial" w:hAnsi="Arial" w:cs="Arial" w:hint="eastAsia"/>
                <w:color w:val="FF0000"/>
              </w:rPr>
              <w:t>的物理请求</w:t>
            </w:r>
            <w:r>
              <w:rPr>
                <w:rFonts w:ascii="Arial" w:hAnsi="Arial" w:cs="Arial"/>
                <w:color w:val="FF0000"/>
              </w:rPr>
              <w:t>CAN</w:t>
            </w:r>
            <w:r>
              <w:rPr>
                <w:rFonts w:ascii="Arial" w:hAnsi="Arial" w:cs="Arial" w:hint="eastAsia"/>
                <w:color w:val="FF0000"/>
              </w:rPr>
              <w:t>标识符。</w:t>
            </w:r>
          </w:p>
        </w:tc>
      </w:tr>
      <w:tr w:rsidR="00F243C9" w:rsidTr="00577314">
        <w:trPr>
          <w:trHeight w:val="301"/>
        </w:trPr>
        <w:tc>
          <w:tcPr>
            <w:tcW w:w="2802" w:type="dxa"/>
            <w:tcBorders>
              <w:top w:val="single" w:sz="6" w:space="0" w:color="000000"/>
              <w:left w:val="single" w:sz="12" w:space="0" w:color="000000"/>
              <w:bottom w:val="single" w:sz="12" w:space="0" w:color="000000"/>
              <w:right w:val="single" w:sz="6" w:space="0" w:color="000000"/>
            </w:tcBorders>
            <w:hideMark/>
          </w:tcPr>
          <w:p w:rsidR="00F243C9" w:rsidRDefault="00F243C9" w:rsidP="00577314">
            <w:pPr>
              <w:pStyle w:val="HRa"/>
              <w:ind w:firstLine="480"/>
              <w:rPr>
                <w:rFonts w:ascii="Arial" w:hAnsi="Arial" w:cs="Arial"/>
                <w:color w:val="FF0000"/>
              </w:rPr>
            </w:pPr>
            <w:r>
              <w:rPr>
                <w:rFonts w:ascii="Arial" w:hAnsi="Arial" w:cs="Arial"/>
                <w:color w:val="FF0000"/>
              </w:rPr>
              <w:t>7E8</w:t>
            </w:r>
          </w:p>
        </w:tc>
        <w:tc>
          <w:tcPr>
            <w:tcW w:w="7233" w:type="dxa"/>
            <w:tcBorders>
              <w:top w:val="single" w:sz="6" w:space="0" w:color="000000"/>
              <w:left w:val="single" w:sz="6" w:space="0" w:color="000000"/>
              <w:bottom w:val="single" w:sz="12" w:space="0" w:color="000000"/>
              <w:right w:val="single" w:sz="12" w:space="0" w:color="000000"/>
            </w:tcBorders>
            <w:hideMark/>
          </w:tcPr>
          <w:p w:rsidR="00F243C9" w:rsidRDefault="00F243C9" w:rsidP="00577314">
            <w:pPr>
              <w:pStyle w:val="HRa"/>
              <w:ind w:firstLine="480"/>
              <w:rPr>
                <w:rFonts w:ascii="Arial" w:hAnsi="Arial" w:cs="Arial"/>
                <w:color w:val="FF0000"/>
              </w:rPr>
            </w:pPr>
            <w:r>
              <w:rPr>
                <w:rFonts w:ascii="Arial" w:hAnsi="Arial" w:cs="Arial" w:hint="eastAsia"/>
                <w:color w:val="FF0000"/>
              </w:rPr>
              <w:t>服务器</w:t>
            </w:r>
            <w:r>
              <w:rPr>
                <w:rFonts w:ascii="Arial" w:hAnsi="Arial" w:cs="Arial"/>
                <w:color w:val="FF0000"/>
              </w:rPr>
              <w:t>VCU</w:t>
            </w:r>
            <w:r>
              <w:rPr>
                <w:rFonts w:ascii="Arial" w:hAnsi="Arial" w:cs="Arial" w:hint="eastAsia"/>
                <w:color w:val="FF0000"/>
              </w:rPr>
              <w:t>向诊断仪的物理响应</w:t>
            </w:r>
            <w:r>
              <w:rPr>
                <w:rFonts w:ascii="Arial" w:hAnsi="Arial" w:cs="Arial"/>
                <w:color w:val="FF0000"/>
              </w:rPr>
              <w:t>CAN</w:t>
            </w:r>
            <w:r>
              <w:rPr>
                <w:rFonts w:ascii="Arial" w:hAnsi="Arial" w:cs="Arial" w:hint="eastAsia"/>
                <w:color w:val="FF0000"/>
              </w:rPr>
              <w:t>标识符。</w:t>
            </w:r>
          </w:p>
        </w:tc>
      </w:tr>
    </w:tbl>
    <w:p w:rsidR="00F243C9" w:rsidRDefault="00F243C9" w:rsidP="00F243C9">
      <w:pPr>
        <w:pStyle w:val="HRa"/>
        <w:ind w:firstLine="480"/>
        <w:rPr>
          <w:rFonts w:ascii="Arial" w:hAnsi="Arial" w:cs="Arial"/>
        </w:rPr>
      </w:pPr>
    </w:p>
    <w:p w:rsidR="00F243C9" w:rsidRDefault="00F243C9" w:rsidP="00F243C9">
      <w:pPr>
        <w:pStyle w:val="HRa"/>
        <w:ind w:firstLine="480"/>
        <w:rPr>
          <w:rFonts w:ascii="Arial" w:hAnsi="Arial" w:cs="Arial"/>
        </w:rPr>
      </w:pPr>
      <w:r>
        <w:rPr>
          <w:rFonts w:ascii="Arial" w:hAnsi="Arial" w:cs="Arial" w:hint="eastAsia"/>
        </w:rPr>
        <w:t>要求</w:t>
      </w:r>
      <w:r>
        <w:rPr>
          <w:rFonts w:ascii="Arial" w:hAnsi="Arial" w:cs="Arial"/>
        </w:rPr>
        <w:t>VCU</w:t>
      </w:r>
      <w:r>
        <w:rPr>
          <w:rFonts w:ascii="Arial" w:hAnsi="Arial" w:cs="Arial" w:hint="eastAsia"/>
        </w:rPr>
        <w:t>网络层时间参数按照</w:t>
      </w:r>
      <w:r>
        <w:rPr>
          <w:rFonts w:ascii="Arial" w:hAnsi="Arial" w:cs="Arial"/>
        </w:rPr>
        <w:t>OBD</w:t>
      </w:r>
      <w:r>
        <w:rPr>
          <w:rFonts w:ascii="Arial" w:hAnsi="Arial" w:cs="Arial" w:hint="eastAsia"/>
        </w:rPr>
        <w:t>排放相关的定义参数，具体参见</w:t>
      </w:r>
      <w:r>
        <w:rPr>
          <w:rFonts w:ascii="Arial" w:hAnsi="Arial" w:cs="Arial"/>
        </w:rPr>
        <w:t>6.3</w:t>
      </w:r>
      <w:r>
        <w:rPr>
          <w:rFonts w:ascii="Arial" w:hAnsi="Arial" w:cs="Arial" w:hint="eastAsia"/>
        </w:rPr>
        <w:t>章节表</w:t>
      </w:r>
      <w:r>
        <w:rPr>
          <w:rFonts w:ascii="Arial" w:hAnsi="Arial" w:cs="Arial"/>
        </w:rPr>
        <w:t>9</w:t>
      </w:r>
      <w:r>
        <w:rPr>
          <w:rFonts w:ascii="Arial" w:hAnsi="Arial" w:cs="Arial" w:hint="eastAsia"/>
        </w:rPr>
        <w:t>所列的</w:t>
      </w:r>
      <w:r>
        <w:rPr>
          <w:rFonts w:ascii="Arial" w:hAnsi="Arial" w:cs="Arial"/>
        </w:rPr>
        <w:t>OBD</w:t>
      </w:r>
      <w:r>
        <w:rPr>
          <w:rFonts w:ascii="Arial" w:hAnsi="Arial" w:cs="Arial" w:hint="eastAsia"/>
        </w:rPr>
        <w:t>排放相关参数。</w:t>
      </w:r>
    </w:p>
    <w:p w:rsidR="00F243C9" w:rsidRDefault="00F243C9" w:rsidP="00F243C9">
      <w:pPr>
        <w:pStyle w:val="HR2"/>
        <w:numPr>
          <w:ilvl w:val="0"/>
          <w:numId w:val="0"/>
        </w:numPr>
        <w:tabs>
          <w:tab w:val="left" w:pos="420"/>
        </w:tabs>
        <w:rPr>
          <w:rFonts w:cs="Arial"/>
        </w:rPr>
      </w:pPr>
      <w:bookmarkStart w:id="538" w:name="_Toc513370609"/>
      <w:bookmarkStart w:id="539" w:name="_Toc8910767"/>
      <w:r>
        <w:rPr>
          <w:rFonts w:cs="Arial" w:hint="eastAsia"/>
        </w:rPr>
        <w:t>D</w:t>
      </w:r>
      <w:r>
        <w:rPr>
          <w:rFonts w:cs="Arial"/>
        </w:rPr>
        <w:t>.3 OBD</w:t>
      </w:r>
      <w:r>
        <w:rPr>
          <w:rFonts w:cs="Arial" w:hint="eastAsia"/>
        </w:rPr>
        <w:t>服务</w:t>
      </w:r>
      <w:bookmarkEnd w:id="538"/>
      <w:bookmarkEnd w:id="539"/>
    </w:p>
    <w:p w:rsidR="00F243C9" w:rsidRDefault="00F243C9" w:rsidP="00F243C9">
      <w:pPr>
        <w:pStyle w:val="HR9"/>
        <w:numPr>
          <w:ilvl w:val="0"/>
          <w:numId w:val="43"/>
        </w:numPr>
        <w:tabs>
          <w:tab w:val="num" w:pos="600"/>
        </w:tabs>
        <w:spacing w:before="78"/>
        <w:ind w:left="1200"/>
        <w:rPr>
          <w:rFonts w:ascii="Arial" w:hAnsi="Arial" w:cs="Arial"/>
          <w:color w:val="FF0000"/>
          <w:szCs w:val="21"/>
        </w:rPr>
      </w:pPr>
      <w:r>
        <w:rPr>
          <w:rFonts w:ascii="Arial" w:hAnsi="Arial" w:cs="Arial"/>
          <w:color w:val="FF0000"/>
          <w:szCs w:val="21"/>
        </w:rPr>
        <w:t>OBD</w:t>
      </w:r>
      <w:r>
        <w:rPr>
          <w:rFonts w:ascii="Arial" w:hAnsi="Arial" w:cs="Arial" w:hint="eastAsia"/>
          <w:color w:val="FF0000"/>
          <w:szCs w:val="21"/>
        </w:rPr>
        <w:t>诊断服务支持列表</w:t>
      </w:r>
    </w:p>
    <w:tbl>
      <w:tblPr>
        <w:tblW w:w="525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817"/>
        <w:gridCol w:w="3396"/>
        <w:gridCol w:w="1102"/>
        <w:gridCol w:w="1104"/>
        <w:gridCol w:w="1247"/>
        <w:gridCol w:w="1243"/>
        <w:gridCol w:w="961"/>
      </w:tblGrid>
      <w:tr w:rsidR="00F243C9" w:rsidTr="00577314">
        <w:trPr>
          <w:tblHeader/>
        </w:trPr>
        <w:tc>
          <w:tcPr>
            <w:tcW w:w="2062" w:type="pct"/>
            <w:gridSpan w:val="2"/>
            <w:tcBorders>
              <w:top w:val="single" w:sz="12" w:space="0" w:color="auto"/>
              <w:left w:val="single" w:sz="12" w:space="0" w:color="auto"/>
              <w:bottom w:val="single" w:sz="4" w:space="0" w:color="auto"/>
              <w:right w:val="single" w:sz="4" w:space="0" w:color="auto"/>
            </w:tcBorders>
            <w:shd w:val="pct15" w:color="auto" w:fill="auto"/>
            <w:vAlign w:val="center"/>
            <w:hideMark/>
          </w:tcPr>
          <w:p w:rsidR="00F243C9" w:rsidRDefault="00F243C9" w:rsidP="00577314">
            <w:pPr>
              <w:jc w:val="center"/>
              <w:rPr>
                <w:rFonts w:ascii="Arial" w:hAnsi="Arial" w:cs="Arial"/>
                <w:b/>
                <w:sz w:val="24"/>
              </w:rPr>
            </w:pPr>
            <w:r>
              <w:rPr>
                <w:rFonts w:ascii="Arial" w:hAnsi="Arial" w:cs="Arial" w:hint="eastAsia"/>
                <w:b/>
                <w:sz w:val="24"/>
              </w:rPr>
              <w:t>诊断服务列表</w:t>
            </w:r>
          </w:p>
        </w:tc>
        <w:tc>
          <w:tcPr>
            <w:tcW w:w="1147" w:type="pct"/>
            <w:gridSpan w:val="2"/>
            <w:tcBorders>
              <w:top w:val="single" w:sz="12" w:space="0" w:color="auto"/>
              <w:left w:val="single" w:sz="4" w:space="0" w:color="auto"/>
              <w:bottom w:val="single" w:sz="4" w:space="0" w:color="auto"/>
              <w:right w:val="single" w:sz="4" w:space="0" w:color="auto"/>
            </w:tcBorders>
            <w:shd w:val="pct15" w:color="auto" w:fill="auto"/>
            <w:hideMark/>
          </w:tcPr>
          <w:p w:rsidR="00F243C9" w:rsidRDefault="00F243C9" w:rsidP="00577314">
            <w:pPr>
              <w:keepNext/>
              <w:jc w:val="center"/>
              <w:rPr>
                <w:rFonts w:ascii="Arial" w:hAnsi="Arial" w:cs="Arial"/>
                <w:b/>
                <w:sz w:val="24"/>
              </w:rPr>
            </w:pPr>
            <w:r>
              <w:rPr>
                <w:rFonts w:ascii="Arial" w:hAnsi="Arial" w:cs="Arial" w:hint="eastAsia"/>
                <w:b/>
                <w:sz w:val="24"/>
              </w:rPr>
              <w:t>应用程序诊断模式</w:t>
            </w:r>
          </w:p>
        </w:tc>
        <w:tc>
          <w:tcPr>
            <w:tcW w:w="1290" w:type="pct"/>
            <w:gridSpan w:val="2"/>
            <w:tcBorders>
              <w:top w:val="single" w:sz="12" w:space="0" w:color="auto"/>
              <w:left w:val="single" w:sz="4" w:space="0" w:color="auto"/>
              <w:bottom w:val="single" w:sz="4" w:space="0" w:color="auto"/>
              <w:right w:val="single" w:sz="4" w:space="0" w:color="auto"/>
            </w:tcBorders>
            <w:shd w:val="pct15" w:color="auto" w:fill="auto"/>
            <w:vAlign w:val="center"/>
            <w:hideMark/>
          </w:tcPr>
          <w:p w:rsidR="00F243C9" w:rsidRDefault="00F243C9" w:rsidP="00577314">
            <w:pPr>
              <w:keepNext/>
              <w:jc w:val="center"/>
              <w:rPr>
                <w:rFonts w:ascii="Arial" w:hAnsi="Arial" w:cs="Arial"/>
                <w:b/>
                <w:sz w:val="24"/>
              </w:rPr>
            </w:pPr>
            <w:r>
              <w:rPr>
                <w:rFonts w:ascii="Arial" w:hAnsi="Arial" w:cs="Arial" w:hint="eastAsia"/>
                <w:b/>
                <w:sz w:val="24"/>
              </w:rPr>
              <w:t>寻址限制</w:t>
            </w:r>
          </w:p>
        </w:tc>
        <w:tc>
          <w:tcPr>
            <w:tcW w:w="502" w:type="pct"/>
            <w:tcBorders>
              <w:top w:val="single" w:sz="12" w:space="0" w:color="auto"/>
              <w:left w:val="single" w:sz="4" w:space="0" w:color="auto"/>
              <w:bottom w:val="single" w:sz="4" w:space="0" w:color="auto"/>
              <w:right w:val="single" w:sz="12" w:space="0" w:color="auto"/>
            </w:tcBorders>
            <w:shd w:val="pct15" w:color="auto" w:fill="auto"/>
            <w:hideMark/>
          </w:tcPr>
          <w:p w:rsidR="00F243C9" w:rsidRDefault="00F243C9" w:rsidP="00577314">
            <w:pPr>
              <w:keepNext/>
              <w:jc w:val="center"/>
              <w:rPr>
                <w:rFonts w:ascii="Arial" w:hAnsi="Arial" w:cs="Arial"/>
                <w:b/>
                <w:sz w:val="24"/>
              </w:rPr>
            </w:pPr>
            <w:r>
              <w:rPr>
                <w:rFonts w:ascii="Arial" w:hAnsi="Arial" w:cs="Arial" w:hint="eastAsia"/>
                <w:b/>
                <w:sz w:val="24"/>
              </w:rPr>
              <w:t>约束</w:t>
            </w:r>
          </w:p>
        </w:tc>
      </w:tr>
      <w:tr w:rsidR="00F243C9" w:rsidTr="00577314">
        <w:trPr>
          <w:tblHeader/>
        </w:trPr>
        <w:tc>
          <w:tcPr>
            <w:tcW w:w="327" w:type="pct"/>
            <w:tcBorders>
              <w:top w:val="single" w:sz="4" w:space="0" w:color="auto"/>
              <w:left w:val="single" w:sz="12" w:space="0" w:color="auto"/>
              <w:bottom w:val="single" w:sz="4" w:space="0" w:color="auto"/>
              <w:right w:val="single" w:sz="4" w:space="0" w:color="auto"/>
            </w:tcBorders>
            <w:shd w:val="pct15" w:color="auto" w:fill="auto"/>
            <w:vAlign w:val="center"/>
            <w:hideMark/>
          </w:tcPr>
          <w:p w:rsidR="00F243C9" w:rsidRDefault="00F243C9" w:rsidP="00577314">
            <w:pPr>
              <w:jc w:val="center"/>
              <w:rPr>
                <w:rFonts w:ascii="Arial" w:hAnsi="Arial" w:cs="Arial"/>
                <w:b/>
                <w:sz w:val="24"/>
              </w:rPr>
            </w:pPr>
            <w:r>
              <w:rPr>
                <w:rFonts w:ascii="Arial" w:hAnsi="Arial" w:cs="Arial"/>
                <w:b/>
                <w:sz w:val="24"/>
              </w:rPr>
              <w:t>SID</w:t>
            </w:r>
          </w:p>
          <w:p w:rsidR="00F243C9" w:rsidRDefault="00F243C9" w:rsidP="00577314">
            <w:pPr>
              <w:jc w:val="center"/>
              <w:rPr>
                <w:rFonts w:ascii="Arial" w:hAnsi="Arial" w:cs="Arial"/>
                <w:b/>
                <w:sz w:val="24"/>
              </w:rPr>
            </w:pPr>
            <w:r>
              <w:rPr>
                <w:rFonts w:ascii="Arial" w:hAnsi="Arial" w:cs="Arial"/>
                <w:b/>
                <w:sz w:val="24"/>
              </w:rPr>
              <w:t>(Hex)</w:t>
            </w:r>
          </w:p>
        </w:tc>
        <w:tc>
          <w:tcPr>
            <w:tcW w:w="1735" w:type="pct"/>
            <w:tcBorders>
              <w:top w:val="single" w:sz="4" w:space="0" w:color="auto"/>
              <w:left w:val="single" w:sz="4" w:space="0" w:color="auto"/>
              <w:bottom w:val="single" w:sz="4" w:space="0" w:color="auto"/>
              <w:right w:val="single" w:sz="4" w:space="0" w:color="auto"/>
            </w:tcBorders>
            <w:shd w:val="pct15" w:color="auto" w:fill="auto"/>
            <w:vAlign w:val="center"/>
            <w:hideMark/>
          </w:tcPr>
          <w:p w:rsidR="00F243C9" w:rsidRDefault="00F243C9" w:rsidP="00577314">
            <w:pPr>
              <w:jc w:val="center"/>
              <w:rPr>
                <w:rFonts w:ascii="Arial" w:hAnsi="Arial" w:cs="Arial"/>
                <w:b/>
                <w:sz w:val="24"/>
              </w:rPr>
            </w:pPr>
            <w:r>
              <w:rPr>
                <w:rFonts w:ascii="Arial" w:hAnsi="Arial" w:cs="Arial" w:hint="eastAsia"/>
                <w:b/>
                <w:sz w:val="24"/>
              </w:rPr>
              <w:t>服务名称</w:t>
            </w:r>
          </w:p>
        </w:tc>
        <w:tc>
          <w:tcPr>
            <w:tcW w:w="573" w:type="pct"/>
            <w:tcBorders>
              <w:top w:val="single" w:sz="4" w:space="0" w:color="auto"/>
              <w:left w:val="single" w:sz="4" w:space="0" w:color="auto"/>
              <w:bottom w:val="single" w:sz="4" w:space="0" w:color="auto"/>
              <w:right w:val="single" w:sz="4" w:space="0" w:color="auto"/>
            </w:tcBorders>
            <w:shd w:val="pct15" w:color="auto" w:fill="auto"/>
            <w:vAlign w:val="center"/>
            <w:hideMark/>
          </w:tcPr>
          <w:p w:rsidR="00F243C9" w:rsidRDefault="00F243C9" w:rsidP="00577314">
            <w:pPr>
              <w:keepNext/>
              <w:jc w:val="center"/>
              <w:rPr>
                <w:rFonts w:ascii="Arial" w:hAnsi="Arial" w:cs="Arial"/>
                <w:b/>
                <w:sz w:val="24"/>
              </w:rPr>
            </w:pPr>
            <w:r>
              <w:rPr>
                <w:rFonts w:ascii="Arial" w:hAnsi="Arial" w:cs="Arial" w:hint="eastAsia"/>
                <w:b/>
                <w:sz w:val="24"/>
              </w:rPr>
              <w:t>默认</w:t>
            </w:r>
          </w:p>
        </w:tc>
        <w:tc>
          <w:tcPr>
            <w:tcW w:w="573" w:type="pct"/>
            <w:tcBorders>
              <w:top w:val="single" w:sz="4" w:space="0" w:color="auto"/>
              <w:left w:val="single" w:sz="4" w:space="0" w:color="auto"/>
              <w:bottom w:val="single" w:sz="4" w:space="0" w:color="auto"/>
              <w:right w:val="single" w:sz="4" w:space="0" w:color="auto"/>
            </w:tcBorders>
            <w:shd w:val="pct15" w:color="auto" w:fill="auto"/>
            <w:vAlign w:val="center"/>
            <w:hideMark/>
          </w:tcPr>
          <w:p w:rsidR="00F243C9" w:rsidRDefault="00F243C9" w:rsidP="00577314">
            <w:pPr>
              <w:keepNext/>
              <w:jc w:val="center"/>
              <w:rPr>
                <w:rFonts w:ascii="Arial" w:hAnsi="Arial" w:cs="Arial"/>
                <w:b/>
                <w:sz w:val="24"/>
              </w:rPr>
            </w:pPr>
            <w:r>
              <w:rPr>
                <w:rFonts w:ascii="Arial" w:hAnsi="Arial" w:cs="Arial" w:hint="eastAsia"/>
                <w:b/>
                <w:sz w:val="24"/>
              </w:rPr>
              <w:t>扩展</w:t>
            </w:r>
          </w:p>
        </w:tc>
        <w:tc>
          <w:tcPr>
            <w:tcW w:w="646" w:type="pct"/>
            <w:tcBorders>
              <w:top w:val="single" w:sz="4" w:space="0" w:color="auto"/>
              <w:left w:val="single" w:sz="4" w:space="0" w:color="auto"/>
              <w:bottom w:val="single" w:sz="4" w:space="0" w:color="auto"/>
              <w:right w:val="single" w:sz="4" w:space="0" w:color="auto"/>
            </w:tcBorders>
            <w:shd w:val="pct15" w:color="auto" w:fill="auto"/>
            <w:vAlign w:val="center"/>
            <w:hideMark/>
          </w:tcPr>
          <w:p w:rsidR="00F243C9" w:rsidRDefault="00F243C9" w:rsidP="00577314">
            <w:pPr>
              <w:keepNext/>
              <w:jc w:val="center"/>
              <w:rPr>
                <w:rFonts w:ascii="Arial" w:hAnsi="Arial" w:cs="Arial"/>
                <w:b/>
                <w:sz w:val="24"/>
              </w:rPr>
            </w:pPr>
            <w:r>
              <w:rPr>
                <w:rFonts w:ascii="Arial" w:hAnsi="Arial" w:cs="Arial" w:hint="eastAsia"/>
                <w:b/>
                <w:sz w:val="24"/>
              </w:rPr>
              <w:t>物理寻址</w:t>
            </w:r>
          </w:p>
        </w:tc>
        <w:tc>
          <w:tcPr>
            <w:tcW w:w="644" w:type="pct"/>
            <w:tcBorders>
              <w:top w:val="single" w:sz="4" w:space="0" w:color="auto"/>
              <w:left w:val="single" w:sz="4" w:space="0" w:color="auto"/>
              <w:bottom w:val="single" w:sz="4" w:space="0" w:color="auto"/>
              <w:right w:val="single" w:sz="4" w:space="0" w:color="auto"/>
            </w:tcBorders>
            <w:shd w:val="pct15" w:color="auto" w:fill="auto"/>
            <w:vAlign w:val="center"/>
            <w:hideMark/>
          </w:tcPr>
          <w:p w:rsidR="00F243C9" w:rsidRDefault="00F243C9" w:rsidP="00577314">
            <w:pPr>
              <w:keepNext/>
              <w:jc w:val="center"/>
              <w:rPr>
                <w:rFonts w:ascii="Arial" w:hAnsi="Arial" w:cs="Arial"/>
                <w:b/>
                <w:sz w:val="24"/>
              </w:rPr>
            </w:pPr>
            <w:r>
              <w:rPr>
                <w:rFonts w:ascii="Arial" w:hAnsi="Arial" w:cs="Arial" w:hint="eastAsia"/>
                <w:b/>
                <w:sz w:val="24"/>
              </w:rPr>
              <w:t>功能寻址</w:t>
            </w:r>
          </w:p>
        </w:tc>
        <w:tc>
          <w:tcPr>
            <w:tcW w:w="502" w:type="pct"/>
            <w:tcBorders>
              <w:top w:val="single" w:sz="4" w:space="0" w:color="auto"/>
              <w:left w:val="single" w:sz="4" w:space="0" w:color="auto"/>
              <w:bottom w:val="single" w:sz="4" w:space="0" w:color="auto"/>
              <w:right w:val="single" w:sz="12" w:space="0" w:color="auto"/>
            </w:tcBorders>
            <w:shd w:val="pct15" w:color="auto" w:fill="auto"/>
          </w:tcPr>
          <w:p w:rsidR="00F243C9" w:rsidRDefault="00F243C9" w:rsidP="00577314">
            <w:pPr>
              <w:keepNext/>
              <w:rPr>
                <w:rFonts w:ascii="Arial" w:hAnsi="Arial" w:cs="Arial"/>
                <w:b/>
                <w:sz w:val="24"/>
                <w:lang w:val="de-DE" w:eastAsia="de-DE"/>
              </w:rPr>
            </w:pPr>
          </w:p>
        </w:tc>
      </w:tr>
      <w:tr w:rsidR="00F243C9" w:rsidTr="00577314">
        <w:tc>
          <w:tcPr>
            <w:tcW w:w="327" w:type="pct"/>
            <w:tcBorders>
              <w:top w:val="single" w:sz="4" w:space="0" w:color="auto"/>
              <w:left w:val="single" w:sz="12" w:space="0" w:color="auto"/>
              <w:bottom w:val="single" w:sz="4" w:space="0" w:color="auto"/>
              <w:right w:val="single" w:sz="4" w:space="0" w:color="auto"/>
            </w:tcBorders>
            <w:vAlign w:val="center"/>
            <w:hideMark/>
          </w:tcPr>
          <w:p w:rsidR="00F243C9" w:rsidRDefault="00F243C9" w:rsidP="00577314">
            <w:pPr>
              <w:jc w:val="center"/>
              <w:rPr>
                <w:rFonts w:ascii="Arial" w:hAnsi="Arial" w:cs="Arial"/>
                <w:sz w:val="24"/>
              </w:rPr>
            </w:pPr>
            <w:r>
              <w:rPr>
                <w:rFonts w:ascii="Arial" w:hAnsi="Arial" w:cs="Arial"/>
                <w:sz w:val="24"/>
              </w:rPr>
              <w:t>01</w:t>
            </w:r>
          </w:p>
        </w:tc>
        <w:tc>
          <w:tcPr>
            <w:tcW w:w="1735" w:type="pct"/>
            <w:tcBorders>
              <w:top w:val="single" w:sz="4" w:space="0" w:color="auto"/>
              <w:left w:val="single" w:sz="4" w:space="0" w:color="auto"/>
              <w:bottom w:val="single" w:sz="4" w:space="0" w:color="auto"/>
              <w:right w:val="single" w:sz="4" w:space="0" w:color="auto"/>
            </w:tcBorders>
            <w:vAlign w:val="center"/>
            <w:hideMark/>
          </w:tcPr>
          <w:p w:rsidR="00F243C9" w:rsidRDefault="00F243C9" w:rsidP="00577314">
            <w:pPr>
              <w:rPr>
                <w:rFonts w:ascii="Arial" w:hAnsi="Arial" w:cs="Arial"/>
                <w:kern w:val="0"/>
                <w:sz w:val="24"/>
                <w:lang w:val="en-GB"/>
              </w:rPr>
            </w:pPr>
            <w:r>
              <w:rPr>
                <w:rFonts w:ascii="Arial" w:hAnsi="Arial" w:cs="Arial" w:hint="eastAsia"/>
                <w:kern w:val="0"/>
                <w:sz w:val="24"/>
                <w:lang w:val="en-GB"/>
              </w:rPr>
              <w:t>请求当前动力诊断数据</w:t>
            </w:r>
          </w:p>
        </w:tc>
        <w:tc>
          <w:tcPr>
            <w:tcW w:w="573" w:type="pct"/>
            <w:tcBorders>
              <w:top w:val="single" w:sz="4" w:space="0" w:color="auto"/>
              <w:left w:val="single" w:sz="4" w:space="0" w:color="auto"/>
              <w:bottom w:val="single" w:sz="4" w:space="0" w:color="auto"/>
              <w:right w:val="single" w:sz="4" w:space="0" w:color="auto"/>
            </w:tcBorders>
            <w:vAlign w:val="center"/>
            <w:hideMark/>
          </w:tcPr>
          <w:p w:rsidR="00F243C9" w:rsidRDefault="00F243C9" w:rsidP="00577314">
            <w:pPr>
              <w:keepNext/>
              <w:jc w:val="center"/>
              <w:rPr>
                <w:rFonts w:ascii="Arial" w:hAnsi="Arial" w:cs="Arial"/>
              </w:rPr>
            </w:pPr>
            <w:r>
              <w:rPr>
                <w:rFonts w:ascii="Arial" w:hAnsi="Arial" w:cs="Arial"/>
              </w:rPr>
              <w:t>√</w:t>
            </w:r>
          </w:p>
        </w:tc>
        <w:tc>
          <w:tcPr>
            <w:tcW w:w="573" w:type="pct"/>
            <w:tcBorders>
              <w:top w:val="single" w:sz="4" w:space="0" w:color="auto"/>
              <w:left w:val="single" w:sz="4" w:space="0" w:color="auto"/>
              <w:bottom w:val="single" w:sz="4" w:space="0" w:color="auto"/>
              <w:right w:val="single" w:sz="4" w:space="0" w:color="auto"/>
            </w:tcBorders>
            <w:vAlign w:val="center"/>
            <w:hideMark/>
          </w:tcPr>
          <w:p w:rsidR="00F243C9" w:rsidRDefault="00F243C9" w:rsidP="00577314">
            <w:pPr>
              <w:keepNext/>
              <w:jc w:val="center"/>
              <w:rPr>
                <w:rFonts w:ascii="Arial" w:hAnsi="Arial" w:cs="Arial"/>
              </w:rPr>
            </w:pPr>
            <w:r>
              <w:rPr>
                <w:rFonts w:ascii="Arial" w:hAnsi="Arial" w:cs="Arial"/>
              </w:rPr>
              <w:t>√</w:t>
            </w:r>
          </w:p>
        </w:tc>
        <w:tc>
          <w:tcPr>
            <w:tcW w:w="646" w:type="pct"/>
            <w:tcBorders>
              <w:top w:val="single" w:sz="4" w:space="0" w:color="auto"/>
              <w:left w:val="single" w:sz="4" w:space="0" w:color="auto"/>
              <w:bottom w:val="single" w:sz="4" w:space="0" w:color="auto"/>
              <w:right w:val="single" w:sz="4" w:space="0" w:color="auto"/>
            </w:tcBorders>
            <w:vAlign w:val="center"/>
            <w:hideMark/>
          </w:tcPr>
          <w:p w:rsidR="00F243C9" w:rsidRDefault="00F243C9" w:rsidP="00577314">
            <w:pPr>
              <w:keepNext/>
              <w:jc w:val="center"/>
              <w:rPr>
                <w:rFonts w:ascii="Arial" w:hAnsi="Arial" w:cs="Arial"/>
              </w:rPr>
            </w:pPr>
            <w:r>
              <w:rPr>
                <w:rFonts w:ascii="Arial" w:hAnsi="Arial" w:cs="Arial"/>
              </w:rPr>
              <w:t>√</w:t>
            </w:r>
          </w:p>
        </w:tc>
        <w:tc>
          <w:tcPr>
            <w:tcW w:w="644" w:type="pct"/>
            <w:tcBorders>
              <w:top w:val="single" w:sz="4" w:space="0" w:color="auto"/>
              <w:left w:val="single" w:sz="4" w:space="0" w:color="auto"/>
              <w:bottom w:val="single" w:sz="4" w:space="0" w:color="auto"/>
              <w:right w:val="single" w:sz="4" w:space="0" w:color="auto"/>
            </w:tcBorders>
            <w:vAlign w:val="center"/>
            <w:hideMark/>
          </w:tcPr>
          <w:p w:rsidR="00F243C9" w:rsidRDefault="00F243C9" w:rsidP="00577314">
            <w:pPr>
              <w:keepNext/>
              <w:jc w:val="center"/>
              <w:rPr>
                <w:rFonts w:ascii="Arial" w:hAnsi="Arial" w:cs="Arial"/>
              </w:rPr>
            </w:pPr>
            <w:r>
              <w:rPr>
                <w:rFonts w:ascii="Arial" w:hAnsi="Arial" w:cs="Arial"/>
              </w:rPr>
              <w:t>√</w:t>
            </w:r>
          </w:p>
        </w:tc>
        <w:tc>
          <w:tcPr>
            <w:tcW w:w="502" w:type="pct"/>
            <w:tcBorders>
              <w:top w:val="single" w:sz="4" w:space="0" w:color="auto"/>
              <w:left w:val="single" w:sz="4" w:space="0" w:color="auto"/>
              <w:bottom w:val="single" w:sz="4" w:space="0" w:color="auto"/>
              <w:right w:val="single" w:sz="12" w:space="0" w:color="auto"/>
            </w:tcBorders>
            <w:hideMark/>
          </w:tcPr>
          <w:p w:rsidR="00F243C9" w:rsidRDefault="00F243C9" w:rsidP="00577314">
            <w:pPr>
              <w:keepNext/>
              <w:jc w:val="center"/>
              <w:rPr>
                <w:rFonts w:ascii="Arial" w:hAnsi="Arial" w:cs="Arial"/>
              </w:rPr>
            </w:pPr>
            <w:r>
              <w:rPr>
                <w:rFonts w:ascii="Arial" w:hAnsi="Arial" w:cs="Arial"/>
                <w:sz w:val="24"/>
              </w:rPr>
              <w:t>M</w:t>
            </w:r>
          </w:p>
        </w:tc>
      </w:tr>
      <w:tr w:rsidR="00F243C9" w:rsidTr="00577314">
        <w:tc>
          <w:tcPr>
            <w:tcW w:w="327" w:type="pct"/>
            <w:tcBorders>
              <w:top w:val="single" w:sz="4" w:space="0" w:color="auto"/>
              <w:left w:val="single" w:sz="12" w:space="0" w:color="auto"/>
              <w:bottom w:val="single" w:sz="4" w:space="0" w:color="auto"/>
              <w:right w:val="single" w:sz="4" w:space="0" w:color="auto"/>
            </w:tcBorders>
            <w:vAlign w:val="center"/>
            <w:hideMark/>
          </w:tcPr>
          <w:p w:rsidR="00F243C9" w:rsidRDefault="00F243C9" w:rsidP="00577314">
            <w:pPr>
              <w:jc w:val="center"/>
              <w:rPr>
                <w:rFonts w:ascii="Arial" w:hAnsi="Arial" w:cs="Arial"/>
                <w:sz w:val="24"/>
              </w:rPr>
            </w:pPr>
            <w:r>
              <w:rPr>
                <w:rFonts w:ascii="Arial" w:hAnsi="Arial" w:cs="Arial"/>
                <w:sz w:val="24"/>
              </w:rPr>
              <w:t>02</w:t>
            </w:r>
          </w:p>
        </w:tc>
        <w:tc>
          <w:tcPr>
            <w:tcW w:w="1735" w:type="pct"/>
            <w:tcBorders>
              <w:top w:val="single" w:sz="4" w:space="0" w:color="auto"/>
              <w:left w:val="single" w:sz="4" w:space="0" w:color="auto"/>
              <w:bottom w:val="single" w:sz="4" w:space="0" w:color="auto"/>
              <w:right w:val="single" w:sz="4" w:space="0" w:color="auto"/>
            </w:tcBorders>
            <w:vAlign w:val="center"/>
            <w:hideMark/>
          </w:tcPr>
          <w:p w:rsidR="00F243C9" w:rsidRDefault="00F243C9" w:rsidP="00577314">
            <w:pPr>
              <w:rPr>
                <w:rFonts w:ascii="Arial" w:hAnsi="Arial" w:cs="Arial"/>
                <w:kern w:val="0"/>
                <w:sz w:val="24"/>
                <w:lang w:val="en-GB"/>
              </w:rPr>
            </w:pPr>
            <w:r>
              <w:rPr>
                <w:rFonts w:ascii="Arial" w:hAnsi="Arial" w:cs="Arial" w:hint="eastAsia"/>
                <w:kern w:val="0"/>
                <w:sz w:val="24"/>
                <w:lang w:val="en-GB"/>
              </w:rPr>
              <w:t>请求动力冻结帧数据</w:t>
            </w:r>
          </w:p>
        </w:tc>
        <w:tc>
          <w:tcPr>
            <w:tcW w:w="573" w:type="pct"/>
            <w:tcBorders>
              <w:top w:val="single" w:sz="4" w:space="0" w:color="auto"/>
              <w:left w:val="single" w:sz="4" w:space="0" w:color="auto"/>
              <w:bottom w:val="single" w:sz="4" w:space="0" w:color="auto"/>
              <w:right w:val="single" w:sz="4" w:space="0" w:color="auto"/>
            </w:tcBorders>
            <w:vAlign w:val="center"/>
            <w:hideMark/>
          </w:tcPr>
          <w:p w:rsidR="00F243C9" w:rsidRDefault="00F243C9" w:rsidP="00577314">
            <w:pPr>
              <w:keepNext/>
              <w:jc w:val="center"/>
              <w:rPr>
                <w:rFonts w:ascii="Arial" w:hAnsi="Arial" w:cs="Arial"/>
              </w:rPr>
            </w:pPr>
            <w:r>
              <w:rPr>
                <w:rFonts w:ascii="Arial" w:hAnsi="Arial" w:cs="Arial"/>
              </w:rPr>
              <w:t>√</w:t>
            </w:r>
          </w:p>
        </w:tc>
        <w:tc>
          <w:tcPr>
            <w:tcW w:w="573" w:type="pct"/>
            <w:tcBorders>
              <w:top w:val="single" w:sz="4" w:space="0" w:color="auto"/>
              <w:left w:val="single" w:sz="4" w:space="0" w:color="auto"/>
              <w:bottom w:val="single" w:sz="4" w:space="0" w:color="auto"/>
              <w:right w:val="single" w:sz="4" w:space="0" w:color="auto"/>
            </w:tcBorders>
            <w:vAlign w:val="center"/>
            <w:hideMark/>
          </w:tcPr>
          <w:p w:rsidR="00F243C9" w:rsidRDefault="00F243C9" w:rsidP="00577314">
            <w:pPr>
              <w:keepNext/>
              <w:jc w:val="center"/>
              <w:rPr>
                <w:rFonts w:ascii="Arial" w:hAnsi="Arial" w:cs="Arial"/>
              </w:rPr>
            </w:pPr>
            <w:r>
              <w:rPr>
                <w:rFonts w:ascii="Arial" w:hAnsi="Arial" w:cs="Arial"/>
              </w:rPr>
              <w:t>√</w:t>
            </w:r>
          </w:p>
        </w:tc>
        <w:tc>
          <w:tcPr>
            <w:tcW w:w="646" w:type="pct"/>
            <w:tcBorders>
              <w:top w:val="single" w:sz="4" w:space="0" w:color="auto"/>
              <w:left w:val="single" w:sz="4" w:space="0" w:color="auto"/>
              <w:bottom w:val="single" w:sz="4" w:space="0" w:color="auto"/>
              <w:right w:val="single" w:sz="4" w:space="0" w:color="auto"/>
            </w:tcBorders>
            <w:vAlign w:val="center"/>
            <w:hideMark/>
          </w:tcPr>
          <w:p w:rsidR="00F243C9" w:rsidRDefault="00F243C9" w:rsidP="00577314">
            <w:pPr>
              <w:keepNext/>
              <w:jc w:val="center"/>
              <w:rPr>
                <w:rFonts w:ascii="Arial" w:hAnsi="Arial" w:cs="Arial"/>
              </w:rPr>
            </w:pPr>
            <w:r>
              <w:rPr>
                <w:rFonts w:ascii="Arial" w:hAnsi="Arial" w:cs="Arial"/>
              </w:rPr>
              <w:t>√</w:t>
            </w:r>
          </w:p>
        </w:tc>
        <w:tc>
          <w:tcPr>
            <w:tcW w:w="644" w:type="pct"/>
            <w:tcBorders>
              <w:top w:val="single" w:sz="4" w:space="0" w:color="auto"/>
              <w:left w:val="single" w:sz="4" w:space="0" w:color="auto"/>
              <w:bottom w:val="single" w:sz="4" w:space="0" w:color="auto"/>
              <w:right w:val="single" w:sz="4" w:space="0" w:color="auto"/>
            </w:tcBorders>
            <w:vAlign w:val="center"/>
            <w:hideMark/>
          </w:tcPr>
          <w:p w:rsidR="00F243C9" w:rsidRDefault="00F243C9" w:rsidP="00577314">
            <w:pPr>
              <w:keepNext/>
              <w:jc w:val="center"/>
              <w:rPr>
                <w:rFonts w:ascii="Arial" w:hAnsi="Arial" w:cs="Arial"/>
              </w:rPr>
            </w:pPr>
            <w:r>
              <w:rPr>
                <w:rFonts w:ascii="Arial" w:hAnsi="Arial" w:cs="Arial"/>
              </w:rPr>
              <w:t>√</w:t>
            </w:r>
          </w:p>
        </w:tc>
        <w:tc>
          <w:tcPr>
            <w:tcW w:w="502" w:type="pct"/>
            <w:tcBorders>
              <w:top w:val="single" w:sz="4" w:space="0" w:color="auto"/>
              <w:left w:val="single" w:sz="4" w:space="0" w:color="auto"/>
              <w:bottom w:val="single" w:sz="4" w:space="0" w:color="auto"/>
              <w:right w:val="single" w:sz="12" w:space="0" w:color="auto"/>
            </w:tcBorders>
            <w:hideMark/>
          </w:tcPr>
          <w:p w:rsidR="00F243C9" w:rsidRDefault="00F243C9" w:rsidP="00577314">
            <w:pPr>
              <w:jc w:val="center"/>
              <w:rPr>
                <w:rFonts w:ascii="Arial" w:hAnsi="Arial" w:cs="Arial"/>
              </w:rPr>
            </w:pPr>
            <w:r>
              <w:rPr>
                <w:rFonts w:ascii="Arial" w:hAnsi="Arial" w:cs="Arial"/>
              </w:rPr>
              <w:t>NA</w:t>
            </w:r>
          </w:p>
        </w:tc>
      </w:tr>
      <w:tr w:rsidR="00F243C9" w:rsidTr="00577314">
        <w:tc>
          <w:tcPr>
            <w:tcW w:w="327" w:type="pct"/>
            <w:tcBorders>
              <w:top w:val="single" w:sz="4" w:space="0" w:color="auto"/>
              <w:left w:val="single" w:sz="12" w:space="0" w:color="auto"/>
              <w:bottom w:val="single" w:sz="4" w:space="0" w:color="auto"/>
              <w:right w:val="single" w:sz="4" w:space="0" w:color="auto"/>
            </w:tcBorders>
            <w:vAlign w:val="center"/>
            <w:hideMark/>
          </w:tcPr>
          <w:p w:rsidR="00F243C9" w:rsidRDefault="00F243C9" w:rsidP="00577314">
            <w:pPr>
              <w:jc w:val="center"/>
              <w:rPr>
                <w:rFonts w:ascii="Arial" w:hAnsi="Arial" w:cs="Arial"/>
                <w:sz w:val="24"/>
              </w:rPr>
            </w:pPr>
            <w:r>
              <w:rPr>
                <w:rFonts w:ascii="Arial" w:hAnsi="Arial" w:cs="Arial"/>
                <w:sz w:val="24"/>
              </w:rPr>
              <w:t>03</w:t>
            </w:r>
          </w:p>
        </w:tc>
        <w:tc>
          <w:tcPr>
            <w:tcW w:w="1735" w:type="pct"/>
            <w:tcBorders>
              <w:top w:val="single" w:sz="4" w:space="0" w:color="auto"/>
              <w:left w:val="single" w:sz="4" w:space="0" w:color="auto"/>
              <w:bottom w:val="single" w:sz="4" w:space="0" w:color="auto"/>
              <w:right w:val="single" w:sz="4" w:space="0" w:color="auto"/>
            </w:tcBorders>
            <w:vAlign w:val="center"/>
            <w:hideMark/>
          </w:tcPr>
          <w:p w:rsidR="00F243C9" w:rsidRDefault="00F243C9" w:rsidP="00577314">
            <w:pPr>
              <w:rPr>
                <w:rFonts w:ascii="Arial" w:hAnsi="Arial" w:cs="Arial"/>
                <w:kern w:val="0"/>
                <w:sz w:val="24"/>
                <w:lang w:val="en-GB"/>
              </w:rPr>
            </w:pPr>
            <w:r>
              <w:rPr>
                <w:rFonts w:ascii="Arial" w:hAnsi="Arial" w:cs="Arial" w:hint="eastAsia"/>
                <w:kern w:val="0"/>
                <w:sz w:val="24"/>
                <w:lang w:val="en-GB"/>
              </w:rPr>
              <w:t>请求排放相关诊断故障码</w:t>
            </w:r>
          </w:p>
        </w:tc>
        <w:tc>
          <w:tcPr>
            <w:tcW w:w="573" w:type="pct"/>
            <w:tcBorders>
              <w:top w:val="single" w:sz="4" w:space="0" w:color="auto"/>
              <w:left w:val="single" w:sz="4" w:space="0" w:color="auto"/>
              <w:bottom w:val="single" w:sz="4" w:space="0" w:color="auto"/>
              <w:right w:val="single" w:sz="4" w:space="0" w:color="auto"/>
            </w:tcBorders>
            <w:vAlign w:val="center"/>
            <w:hideMark/>
          </w:tcPr>
          <w:p w:rsidR="00F243C9" w:rsidRDefault="00F243C9" w:rsidP="00577314">
            <w:pPr>
              <w:keepNext/>
              <w:jc w:val="center"/>
              <w:rPr>
                <w:rFonts w:ascii="Arial" w:hAnsi="Arial" w:cs="Arial"/>
              </w:rPr>
            </w:pPr>
            <w:r>
              <w:rPr>
                <w:rFonts w:ascii="Arial" w:hAnsi="Arial" w:cs="Arial"/>
              </w:rPr>
              <w:t>√</w:t>
            </w:r>
          </w:p>
        </w:tc>
        <w:tc>
          <w:tcPr>
            <w:tcW w:w="573" w:type="pct"/>
            <w:tcBorders>
              <w:top w:val="single" w:sz="4" w:space="0" w:color="auto"/>
              <w:left w:val="single" w:sz="4" w:space="0" w:color="auto"/>
              <w:bottom w:val="single" w:sz="4" w:space="0" w:color="auto"/>
              <w:right w:val="single" w:sz="4" w:space="0" w:color="auto"/>
            </w:tcBorders>
            <w:vAlign w:val="center"/>
            <w:hideMark/>
          </w:tcPr>
          <w:p w:rsidR="00F243C9" w:rsidRDefault="00F243C9" w:rsidP="00577314">
            <w:pPr>
              <w:keepNext/>
              <w:jc w:val="center"/>
              <w:rPr>
                <w:rFonts w:ascii="Arial" w:hAnsi="Arial" w:cs="Arial"/>
              </w:rPr>
            </w:pPr>
            <w:r>
              <w:rPr>
                <w:rFonts w:ascii="Arial" w:hAnsi="Arial" w:cs="Arial"/>
              </w:rPr>
              <w:t>√</w:t>
            </w:r>
          </w:p>
        </w:tc>
        <w:tc>
          <w:tcPr>
            <w:tcW w:w="646" w:type="pct"/>
            <w:tcBorders>
              <w:top w:val="single" w:sz="4" w:space="0" w:color="auto"/>
              <w:left w:val="single" w:sz="4" w:space="0" w:color="auto"/>
              <w:bottom w:val="single" w:sz="4" w:space="0" w:color="auto"/>
              <w:right w:val="single" w:sz="4" w:space="0" w:color="auto"/>
            </w:tcBorders>
            <w:vAlign w:val="center"/>
            <w:hideMark/>
          </w:tcPr>
          <w:p w:rsidR="00F243C9" w:rsidRDefault="00F243C9" w:rsidP="00577314">
            <w:pPr>
              <w:keepNext/>
              <w:jc w:val="center"/>
              <w:rPr>
                <w:rFonts w:ascii="Arial" w:hAnsi="Arial" w:cs="Arial"/>
              </w:rPr>
            </w:pPr>
            <w:r>
              <w:rPr>
                <w:rFonts w:ascii="Arial" w:hAnsi="Arial" w:cs="Arial"/>
              </w:rPr>
              <w:t>√</w:t>
            </w:r>
          </w:p>
        </w:tc>
        <w:tc>
          <w:tcPr>
            <w:tcW w:w="644" w:type="pct"/>
            <w:tcBorders>
              <w:top w:val="single" w:sz="4" w:space="0" w:color="auto"/>
              <w:left w:val="single" w:sz="4" w:space="0" w:color="auto"/>
              <w:bottom w:val="single" w:sz="4" w:space="0" w:color="auto"/>
              <w:right w:val="single" w:sz="4" w:space="0" w:color="auto"/>
            </w:tcBorders>
            <w:vAlign w:val="center"/>
            <w:hideMark/>
          </w:tcPr>
          <w:p w:rsidR="00F243C9" w:rsidRDefault="00F243C9" w:rsidP="00577314">
            <w:pPr>
              <w:keepNext/>
              <w:jc w:val="center"/>
              <w:rPr>
                <w:rFonts w:ascii="Arial" w:hAnsi="Arial" w:cs="Arial"/>
              </w:rPr>
            </w:pPr>
            <w:r>
              <w:rPr>
                <w:rFonts w:ascii="Arial" w:hAnsi="Arial" w:cs="Arial"/>
              </w:rPr>
              <w:t>√</w:t>
            </w:r>
          </w:p>
        </w:tc>
        <w:tc>
          <w:tcPr>
            <w:tcW w:w="502" w:type="pct"/>
            <w:tcBorders>
              <w:top w:val="single" w:sz="4" w:space="0" w:color="auto"/>
              <w:left w:val="single" w:sz="4" w:space="0" w:color="auto"/>
              <w:bottom w:val="single" w:sz="4" w:space="0" w:color="auto"/>
              <w:right w:val="single" w:sz="12" w:space="0" w:color="auto"/>
            </w:tcBorders>
            <w:hideMark/>
          </w:tcPr>
          <w:p w:rsidR="00F243C9" w:rsidRDefault="00F243C9" w:rsidP="00577314">
            <w:pPr>
              <w:jc w:val="center"/>
              <w:rPr>
                <w:rFonts w:ascii="Arial" w:hAnsi="Arial" w:cs="Arial"/>
              </w:rPr>
            </w:pPr>
            <w:r>
              <w:rPr>
                <w:rFonts w:ascii="Arial" w:hAnsi="Arial" w:cs="Arial"/>
              </w:rPr>
              <w:t>NA</w:t>
            </w:r>
          </w:p>
        </w:tc>
      </w:tr>
      <w:tr w:rsidR="00F243C9" w:rsidTr="00577314">
        <w:tc>
          <w:tcPr>
            <w:tcW w:w="327" w:type="pct"/>
            <w:tcBorders>
              <w:top w:val="single" w:sz="4" w:space="0" w:color="auto"/>
              <w:left w:val="single" w:sz="12" w:space="0" w:color="auto"/>
              <w:bottom w:val="single" w:sz="4" w:space="0" w:color="auto"/>
              <w:right w:val="single" w:sz="4" w:space="0" w:color="auto"/>
            </w:tcBorders>
            <w:vAlign w:val="center"/>
            <w:hideMark/>
          </w:tcPr>
          <w:p w:rsidR="00F243C9" w:rsidRDefault="00F243C9" w:rsidP="00577314">
            <w:pPr>
              <w:jc w:val="center"/>
              <w:rPr>
                <w:rFonts w:ascii="Arial" w:hAnsi="Arial" w:cs="Arial"/>
                <w:sz w:val="24"/>
              </w:rPr>
            </w:pPr>
            <w:r>
              <w:rPr>
                <w:rFonts w:ascii="Arial" w:hAnsi="Arial" w:cs="Arial"/>
                <w:sz w:val="24"/>
              </w:rPr>
              <w:t>04</w:t>
            </w:r>
          </w:p>
        </w:tc>
        <w:tc>
          <w:tcPr>
            <w:tcW w:w="1735" w:type="pct"/>
            <w:tcBorders>
              <w:top w:val="single" w:sz="4" w:space="0" w:color="auto"/>
              <w:left w:val="single" w:sz="4" w:space="0" w:color="auto"/>
              <w:bottom w:val="single" w:sz="4" w:space="0" w:color="auto"/>
              <w:right w:val="single" w:sz="4" w:space="0" w:color="auto"/>
            </w:tcBorders>
            <w:vAlign w:val="center"/>
            <w:hideMark/>
          </w:tcPr>
          <w:p w:rsidR="00F243C9" w:rsidRDefault="00F243C9" w:rsidP="00577314">
            <w:pPr>
              <w:rPr>
                <w:rFonts w:ascii="Arial" w:hAnsi="Arial" w:cs="Arial"/>
                <w:kern w:val="0"/>
                <w:sz w:val="24"/>
                <w:lang w:val="en-GB"/>
              </w:rPr>
            </w:pPr>
            <w:r>
              <w:rPr>
                <w:rFonts w:ascii="Arial" w:hAnsi="Arial" w:cs="Arial" w:hint="eastAsia"/>
                <w:kern w:val="0"/>
                <w:sz w:val="24"/>
                <w:lang w:val="en-GB"/>
              </w:rPr>
              <w:t>清除</w:t>
            </w:r>
            <w:r>
              <w:rPr>
                <w:rFonts w:ascii="Arial" w:hAnsi="Arial" w:cs="Arial"/>
                <w:kern w:val="0"/>
                <w:sz w:val="24"/>
                <w:lang w:val="en-GB"/>
              </w:rPr>
              <w:t>/</w:t>
            </w:r>
            <w:r>
              <w:rPr>
                <w:rFonts w:ascii="Arial" w:hAnsi="Arial" w:cs="Arial" w:hint="eastAsia"/>
                <w:kern w:val="0"/>
                <w:sz w:val="24"/>
                <w:lang w:val="en-GB"/>
              </w:rPr>
              <w:t>复位排放相关诊断信息</w:t>
            </w:r>
          </w:p>
        </w:tc>
        <w:tc>
          <w:tcPr>
            <w:tcW w:w="573" w:type="pct"/>
            <w:tcBorders>
              <w:top w:val="single" w:sz="4" w:space="0" w:color="auto"/>
              <w:left w:val="single" w:sz="4" w:space="0" w:color="auto"/>
              <w:bottom w:val="single" w:sz="4" w:space="0" w:color="auto"/>
              <w:right w:val="single" w:sz="4" w:space="0" w:color="auto"/>
            </w:tcBorders>
            <w:vAlign w:val="center"/>
            <w:hideMark/>
          </w:tcPr>
          <w:p w:rsidR="00F243C9" w:rsidRDefault="00F243C9" w:rsidP="00577314">
            <w:pPr>
              <w:keepNext/>
              <w:jc w:val="center"/>
              <w:rPr>
                <w:rFonts w:ascii="Arial" w:hAnsi="Arial" w:cs="Arial"/>
              </w:rPr>
            </w:pPr>
            <w:r>
              <w:rPr>
                <w:rFonts w:ascii="Arial" w:hAnsi="Arial" w:cs="Arial"/>
              </w:rPr>
              <w:t>√</w:t>
            </w:r>
          </w:p>
        </w:tc>
        <w:tc>
          <w:tcPr>
            <w:tcW w:w="573" w:type="pct"/>
            <w:tcBorders>
              <w:top w:val="single" w:sz="4" w:space="0" w:color="auto"/>
              <w:left w:val="single" w:sz="4" w:space="0" w:color="auto"/>
              <w:bottom w:val="single" w:sz="4" w:space="0" w:color="auto"/>
              <w:right w:val="single" w:sz="4" w:space="0" w:color="auto"/>
            </w:tcBorders>
            <w:vAlign w:val="center"/>
            <w:hideMark/>
          </w:tcPr>
          <w:p w:rsidR="00F243C9" w:rsidRDefault="00F243C9" w:rsidP="00577314">
            <w:pPr>
              <w:keepNext/>
              <w:jc w:val="center"/>
              <w:rPr>
                <w:rFonts w:ascii="Arial" w:hAnsi="Arial" w:cs="Arial"/>
              </w:rPr>
            </w:pPr>
            <w:r>
              <w:rPr>
                <w:rFonts w:ascii="Arial" w:hAnsi="Arial" w:cs="Arial"/>
              </w:rPr>
              <w:t>√</w:t>
            </w:r>
          </w:p>
        </w:tc>
        <w:tc>
          <w:tcPr>
            <w:tcW w:w="646" w:type="pct"/>
            <w:tcBorders>
              <w:top w:val="single" w:sz="4" w:space="0" w:color="auto"/>
              <w:left w:val="single" w:sz="4" w:space="0" w:color="auto"/>
              <w:bottom w:val="single" w:sz="4" w:space="0" w:color="auto"/>
              <w:right w:val="single" w:sz="4" w:space="0" w:color="auto"/>
            </w:tcBorders>
            <w:vAlign w:val="center"/>
            <w:hideMark/>
          </w:tcPr>
          <w:p w:rsidR="00F243C9" w:rsidRDefault="00F243C9" w:rsidP="00577314">
            <w:pPr>
              <w:keepNext/>
              <w:jc w:val="center"/>
              <w:rPr>
                <w:rFonts w:ascii="Arial" w:hAnsi="Arial" w:cs="Arial"/>
              </w:rPr>
            </w:pPr>
            <w:r>
              <w:rPr>
                <w:rFonts w:ascii="Arial" w:hAnsi="Arial" w:cs="Arial"/>
              </w:rPr>
              <w:t>√</w:t>
            </w:r>
          </w:p>
        </w:tc>
        <w:tc>
          <w:tcPr>
            <w:tcW w:w="644" w:type="pct"/>
            <w:tcBorders>
              <w:top w:val="single" w:sz="4" w:space="0" w:color="auto"/>
              <w:left w:val="single" w:sz="4" w:space="0" w:color="auto"/>
              <w:bottom w:val="single" w:sz="4" w:space="0" w:color="auto"/>
              <w:right w:val="single" w:sz="4" w:space="0" w:color="auto"/>
            </w:tcBorders>
            <w:vAlign w:val="center"/>
            <w:hideMark/>
          </w:tcPr>
          <w:p w:rsidR="00F243C9" w:rsidRDefault="00F243C9" w:rsidP="00577314">
            <w:pPr>
              <w:keepNext/>
              <w:jc w:val="center"/>
              <w:rPr>
                <w:rFonts w:ascii="Arial" w:hAnsi="Arial" w:cs="Arial"/>
              </w:rPr>
            </w:pPr>
            <w:r>
              <w:rPr>
                <w:rFonts w:ascii="Arial" w:hAnsi="Arial" w:cs="Arial"/>
              </w:rPr>
              <w:t>√</w:t>
            </w:r>
          </w:p>
        </w:tc>
        <w:tc>
          <w:tcPr>
            <w:tcW w:w="502" w:type="pct"/>
            <w:tcBorders>
              <w:top w:val="single" w:sz="4" w:space="0" w:color="auto"/>
              <w:left w:val="single" w:sz="4" w:space="0" w:color="auto"/>
              <w:bottom w:val="single" w:sz="4" w:space="0" w:color="auto"/>
              <w:right w:val="single" w:sz="12" w:space="0" w:color="auto"/>
            </w:tcBorders>
            <w:hideMark/>
          </w:tcPr>
          <w:p w:rsidR="00F243C9" w:rsidRDefault="00F243C9" w:rsidP="00577314">
            <w:pPr>
              <w:keepNext/>
              <w:jc w:val="center"/>
              <w:rPr>
                <w:rFonts w:ascii="Arial" w:hAnsi="Arial" w:cs="Arial"/>
              </w:rPr>
            </w:pPr>
            <w:r>
              <w:rPr>
                <w:rFonts w:ascii="Arial" w:hAnsi="Arial" w:cs="Arial"/>
              </w:rPr>
              <w:t>NA</w:t>
            </w:r>
          </w:p>
        </w:tc>
      </w:tr>
      <w:tr w:rsidR="00F243C9" w:rsidTr="00577314">
        <w:tc>
          <w:tcPr>
            <w:tcW w:w="327" w:type="pct"/>
            <w:tcBorders>
              <w:top w:val="single" w:sz="4" w:space="0" w:color="auto"/>
              <w:left w:val="single" w:sz="12" w:space="0" w:color="auto"/>
              <w:bottom w:val="single" w:sz="4" w:space="0" w:color="auto"/>
              <w:right w:val="single" w:sz="4" w:space="0" w:color="auto"/>
            </w:tcBorders>
            <w:vAlign w:val="center"/>
            <w:hideMark/>
          </w:tcPr>
          <w:p w:rsidR="00F243C9" w:rsidRDefault="00F243C9" w:rsidP="00577314">
            <w:pPr>
              <w:jc w:val="center"/>
              <w:rPr>
                <w:rFonts w:ascii="Arial" w:hAnsi="Arial" w:cs="Arial"/>
                <w:sz w:val="24"/>
              </w:rPr>
            </w:pPr>
            <w:r>
              <w:rPr>
                <w:rFonts w:ascii="Arial" w:hAnsi="Arial" w:cs="Arial"/>
                <w:sz w:val="24"/>
              </w:rPr>
              <w:t>05</w:t>
            </w:r>
          </w:p>
        </w:tc>
        <w:tc>
          <w:tcPr>
            <w:tcW w:w="1735" w:type="pct"/>
            <w:tcBorders>
              <w:top w:val="single" w:sz="4" w:space="0" w:color="auto"/>
              <w:left w:val="single" w:sz="4" w:space="0" w:color="auto"/>
              <w:bottom w:val="single" w:sz="4" w:space="0" w:color="auto"/>
              <w:right w:val="single" w:sz="4" w:space="0" w:color="auto"/>
            </w:tcBorders>
            <w:vAlign w:val="center"/>
            <w:hideMark/>
          </w:tcPr>
          <w:p w:rsidR="00F243C9" w:rsidRDefault="00F243C9" w:rsidP="00577314">
            <w:pPr>
              <w:rPr>
                <w:rFonts w:ascii="Arial" w:hAnsi="Arial" w:cs="Arial"/>
                <w:kern w:val="0"/>
                <w:sz w:val="24"/>
                <w:lang w:val="en-GB"/>
              </w:rPr>
            </w:pPr>
            <w:r>
              <w:rPr>
                <w:rFonts w:ascii="Arial" w:hAnsi="Arial" w:cs="Arial" w:hint="eastAsia"/>
                <w:kern w:val="0"/>
                <w:sz w:val="24"/>
                <w:lang w:val="en-GB"/>
              </w:rPr>
              <w:t>请求氧传感器监控测试结果</w:t>
            </w:r>
          </w:p>
        </w:tc>
        <w:tc>
          <w:tcPr>
            <w:tcW w:w="573" w:type="pct"/>
            <w:tcBorders>
              <w:top w:val="single" w:sz="4" w:space="0" w:color="auto"/>
              <w:left w:val="single" w:sz="4" w:space="0" w:color="auto"/>
              <w:bottom w:val="single" w:sz="4" w:space="0" w:color="auto"/>
              <w:right w:val="single" w:sz="4" w:space="0" w:color="auto"/>
            </w:tcBorders>
            <w:vAlign w:val="center"/>
            <w:hideMark/>
          </w:tcPr>
          <w:p w:rsidR="00F243C9" w:rsidRDefault="00F243C9" w:rsidP="00577314">
            <w:pPr>
              <w:keepNext/>
              <w:jc w:val="center"/>
              <w:rPr>
                <w:rFonts w:ascii="Arial" w:hAnsi="Arial" w:cs="Arial"/>
              </w:rPr>
            </w:pPr>
            <w:r>
              <w:rPr>
                <w:rFonts w:ascii="Arial" w:hAnsi="Arial" w:cs="Arial"/>
              </w:rPr>
              <w:t>√</w:t>
            </w:r>
          </w:p>
        </w:tc>
        <w:tc>
          <w:tcPr>
            <w:tcW w:w="573" w:type="pct"/>
            <w:tcBorders>
              <w:top w:val="single" w:sz="4" w:space="0" w:color="auto"/>
              <w:left w:val="single" w:sz="4" w:space="0" w:color="auto"/>
              <w:bottom w:val="single" w:sz="4" w:space="0" w:color="auto"/>
              <w:right w:val="single" w:sz="4" w:space="0" w:color="auto"/>
            </w:tcBorders>
            <w:vAlign w:val="center"/>
            <w:hideMark/>
          </w:tcPr>
          <w:p w:rsidR="00F243C9" w:rsidRDefault="00F243C9" w:rsidP="00577314">
            <w:pPr>
              <w:keepNext/>
              <w:jc w:val="center"/>
              <w:rPr>
                <w:rFonts w:ascii="Arial" w:hAnsi="Arial" w:cs="Arial"/>
              </w:rPr>
            </w:pPr>
            <w:r>
              <w:rPr>
                <w:rFonts w:ascii="Arial" w:hAnsi="Arial" w:cs="Arial"/>
              </w:rPr>
              <w:t>√</w:t>
            </w:r>
          </w:p>
        </w:tc>
        <w:tc>
          <w:tcPr>
            <w:tcW w:w="646" w:type="pct"/>
            <w:tcBorders>
              <w:top w:val="single" w:sz="4" w:space="0" w:color="auto"/>
              <w:left w:val="single" w:sz="4" w:space="0" w:color="auto"/>
              <w:bottom w:val="single" w:sz="4" w:space="0" w:color="auto"/>
              <w:right w:val="single" w:sz="4" w:space="0" w:color="auto"/>
            </w:tcBorders>
            <w:vAlign w:val="center"/>
            <w:hideMark/>
          </w:tcPr>
          <w:p w:rsidR="00F243C9" w:rsidRDefault="00F243C9" w:rsidP="00577314">
            <w:pPr>
              <w:keepNext/>
              <w:jc w:val="center"/>
              <w:rPr>
                <w:rFonts w:ascii="Arial" w:hAnsi="Arial" w:cs="Arial"/>
              </w:rPr>
            </w:pPr>
            <w:r>
              <w:rPr>
                <w:rFonts w:ascii="Arial" w:hAnsi="Arial" w:cs="Arial"/>
              </w:rPr>
              <w:t>√</w:t>
            </w:r>
          </w:p>
        </w:tc>
        <w:tc>
          <w:tcPr>
            <w:tcW w:w="644" w:type="pct"/>
            <w:tcBorders>
              <w:top w:val="single" w:sz="4" w:space="0" w:color="auto"/>
              <w:left w:val="single" w:sz="4" w:space="0" w:color="auto"/>
              <w:bottom w:val="single" w:sz="4" w:space="0" w:color="auto"/>
              <w:right w:val="single" w:sz="4" w:space="0" w:color="auto"/>
            </w:tcBorders>
            <w:vAlign w:val="center"/>
            <w:hideMark/>
          </w:tcPr>
          <w:p w:rsidR="00F243C9" w:rsidRDefault="00F243C9" w:rsidP="00577314">
            <w:pPr>
              <w:keepNext/>
              <w:jc w:val="center"/>
              <w:rPr>
                <w:rFonts w:ascii="Arial" w:hAnsi="Arial" w:cs="Arial"/>
              </w:rPr>
            </w:pPr>
            <w:r>
              <w:rPr>
                <w:rFonts w:ascii="Arial" w:hAnsi="Arial" w:cs="Arial"/>
              </w:rPr>
              <w:t>√</w:t>
            </w:r>
          </w:p>
        </w:tc>
        <w:tc>
          <w:tcPr>
            <w:tcW w:w="502" w:type="pct"/>
            <w:tcBorders>
              <w:top w:val="single" w:sz="4" w:space="0" w:color="auto"/>
              <w:left w:val="single" w:sz="4" w:space="0" w:color="auto"/>
              <w:bottom w:val="single" w:sz="4" w:space="0" w:color="auto"/>
              <w:right w:val="single" w:sz="12" w:space="0" w:color="auto"/>
            </w:tcBorders>
            <w:hideMark/>
          </w:tcPr>
          <w:p w:rsidR="00F243C9" w:rsidRDefault="00F243C9" w:rsidP="00577314">
            <w:pPr>
              <w:keepNext/>
              <w:jc w:val="center"/>
              <w:rPr>
                <w:rFonts w:ascii="Arial" w:hAnsi="Arial" w:cs="Arial"/>
              </w:rPr>
            </w:pPr>
            <w:r>
              <w:rPr>
                <w:rFonts w:ascii="Arial" w:hAnsi="Arial" w:cs="Arial"/>
              </w:rPr>
              <w:t>NA</w:t>
            </w:r>
          </w:p>
        </w:tc>
      </w:tr>
      <w:tr w:rsidR="00F243C9" w:rsidTr="00577314">
        <w:tc>
          <w:tcPr>
            <w:tcW w:w="327" w:type="pct"/>
            <w:tcBorders>
              <w:top w:val="single" w:sz="4" w:space="0" w:color="auto"/>
              <w:left w:val="single" w:sz="12" w:space="0" w:color="auto"/>
              <w:bottom w:val="single" w:sz="4" w:space="0" w:color="auto"/>
              <w:right w:val="single" w:sz="4" w:space="0" w:color="auto"/>
            </w:tcBorders>
            <w:vAlign w:val="center"/>
            <w:hideMark/>
          </w:tcPr>
          <w:p w:rsidR="00F243C9" w:rsidRDefault="00F243C9" w:rsidP="00577314">
            <w:pPr>
              <w:jc w:val="center"/>
              <w:rPr>
                <w:rFonts w:ascii="Arial" w:hAnsi="Arial" w:cs="Arial"/>
                <w:sz w:val="24"/>
              </w:rPr>
            </w:pPr>
            <w:r>
              <w:rPr>
                <w:rFonts w:ascii="Arial" w:hAnsi="Arial" w:cs="Arial"/>
                <w:sz w:val="24"/>
              </w:rPr>
              <w:t>06</w:t>
            </w:r>
          </w:p>
        </w:tc>
        <w:tc>
          <w:tcPr>
            <w:tcW w:w="1735" w:type="pct"/>
            <w:tcBorders>
              <w:top w:val="single" w:sz="4" w:space="0" w:color="auto"/>
              <w:left w:val="single" w:sz="4" w:space="0" w:color="auto"/>
              <w:bottom w:val="single" w:sz="4" w:space="0" w:color="auto"/>
              <w:right w:val="single" w:sz="4" w:space="0" w:color="auto"/>
            </w:tcBorders>
            <w:vAlign w:val="center"/>
            <w:hideMark/>
          </w:tcPr>
          <w:p w:rsidR="00F243C9" w:rsidRDefault="00F243C9" w:rsidP="00577314">
            <w:pPr>
              <w:rPr>
                <w:rFonts w:ascii="Arial" w:hAnsi="Arial" w:cs="Arial"/>
                <w:kern w:val="0"/>
                <w:sz w:val="24"/>
                <w:lang w:val="en-GB"/>
              </w:rPr>
            </w:pPr>
            <w:r>
              <w:rPr>
                <w:rFonts w:ascii="Arial" w:hAnsi="Arial" w:cs="Arial" w:hint="eastAsia"/>
                <w:kern w:val="0"/>
                <w:sz w:val="24"/>
                <w:lang w:val="en-GB"/>
              </w:rPr>
              <w:t>请求特定监控系统的在线监控测试结果</w:t>
            </w:r>
          </w:p>
        </w:tc>
        <w:tc>
          <w:tcPr>
            <w:tcW w:w="573" w:type="pct"/>
            <w:tcBorders>
              <w:top w:val="single" w:sz="4" w:space="0" w:color="auto"/>
              <w:left w:val="single" w:sz="4" w:space="0" w:color="auto"/>
              <w:bottom w:val="single" w:sz="4" w:space="0" w:color="auto"/>
              <w:right w:val="single" w:sz="4" w:space="0" w:color="auto"/>
            </w:tcBorders>
            <w:vAlign w:val="center"/>
            <w:hideMark/>
          </w:tcPr>
          <w:p w:rsidR="00F243C9" w:rsidRDefault="00F243C9" w:rsidP="00577314">
            <w:pPr>
              <w:keepNext/>
              <w:jc w:val="center"/>
              <w:rPr>
                <w:rFonts w:ascii="Arial" w:hAnsi="Arial" w:cs="Arial"/>
              </w:rPr>
            </w:pPr>
            <w:r>
              <w:rPr>
                <w:rFonts w:ascii="Arial" w:hAnsi="Arial" w:cs="Arial"/>
              </w:rPr>
              <w:t>√</w:t>
            </w:r>
          </w:p>
        </w:tc>
        <w:tc>
          <w:tcPr>
            <w:tcW w:w="573" w:type="pct"/>
            <w:tcBorders>
              <w:top w:val="single" w:sz="4" w:space="0" w:color="auto"/>
              <w:left w:val="single" w:sz="4" w:space="0" w:color="auto"/>
              <w:bottom w:val="single" w:sz="4" w:space="0" w:color="auto"/>
              <w:right w:val="single" w:sz="4" w:space="0" w:color="auto"/>
            </w:tcBorders>
            <w:vAlign w:val="center"/>
            <w:hideMark/>
          </w:tcPr>
          <w:p w:rsidR="00F243C9" w:rsidRDefault="00F243C9" w:rsidP="00577314">
            <w:pPr>
              <w:keepNext/>
              <w:jc w:val="center"/>
              <w:rPr>
                <w:rFonts w:ascii="Arial" w:hAnsi="Arial" w:cs="Arial"/>
              </w:rPr>
            </w:pPr>
            <w:r>
              <w:rPr>
                <w:rFonts w:ascii="Arial" w:hAnsi="Arial" w:cs="Arial"/>
              </w:rPr>
              <w:t>√</w:t>
            </w:r>
          </w:p>
        </w:tc>
        <w:tc>
          <w:tcPr>
            <w:tcW w:w="646" w:type="pct"/>
            <w:tcBorders>
              <w:top w:val="single" w:sz="4" w:space="0" w:color="auto"/>
              <w:left w:val="single" w:sz="4" w:space="0" w:color="auto"/>
              <w:bottom w:val="single" w:sz="4" w:space="0" w:color="auto"/>
              <w:right w:val="single" w:sz="4" w:space="0" w:color="auto"/>
            </w:tcBorders>
            <w:vAlign w:val="center"/>
            <w:hideMark/>
          </w:tcPr>
          <w:p w:rsidR="00F243C9" w:rsidRDefault="00F243C9" w:rsidP="00577314">
            <w:pPr>
              <w:keepNext/>
              <w:jc w:val="center"/>
              <w:rPr>
                <w:rFonts w:ascii="Arial" w:hAnsi="Arial" w:cs="Arial"/>
              </w:rPr>
            </w:pPr>
            <w:r>
              <w:rPr>
                <w:rFonts w:ascii="Arial" w:hAnsi="Arial" w:cs="Arial"/>
              </w:rPr>
              <w:t>√</w:t>
            </w:r>
          </w:p>
        </w:tc>
        <w:tc>
          <w:tcPr>
            <w:tcW w:w="644" w:type="pct"/>
            <w:tcBorders>
              <w:top w:val="single" w:sz="4" w:space="0" w:color="auto"/>
              <w:left w:val="single" w:sz="4" w:space="0" w:color="auto"/>
              <w:bottom w:val="single" w:sz="4" w:space="0" w:color="auto"/>
              <w:right w:val="single" w:sz="4" w:space="0" w:color="auto"/>
            </w:tcBorders>
            <w:vAlign w:val="center"/>
            <w:hideMark/>
          </w:tcPr>
          <w:p w:rsidR="00F243C9" w:rsidRDefault="00F243C9" w:rsidP="00577314">
            <w:pPr>
              <w:keepNext/>
              <w:jc w:val="center"/>
              <w:rPr>
                <w:rFonts w:ascii="Arial" w:hAnsi="Arial" w:cs="Arial"/>
              </w:rPr>
            </w:pPr>
            <w:r>
              <w:rPr>
                <w:rFonts w:ascii="Arial" w:hAnsi="Arial" w:cs="Arial"/>
              </w:rPr>
              <w:t>√</w:t>
            </w:r>
          </w:p>
        </w:tc>
        <w:tc>
          <w:tcPr>
            <w:tcW w:w="502" w:type="pct"/>
            <w:tcBorders>
              <w:top w:val="single" w:sz="4" w:space="0" w:color="auto"/>
              <w:left w:val="single" w:sz="4" w:space="0" w:color="auto"/>
              <w:bottom w:val="single" w:sz="4" w:space="0" w:color="auto"/>
              <w:right w:val="single" w:sz="12" w:space="0" w:color="auto"/>
            </w:tcBorders>
            <w:hideMark/>
          </w:tcPr>
          <w:p w:rsidR="00F243C9" w:rsidRDefault="00F243C9" w:rsidP="00577314">
            <w:pPr>
              <w:keepNext/>
              <w:jc w:val="center"/>
              <w:rPr>
                <w:rFonts w:ascii="Arial" w:hAnsi="Arial" w:cs="Arial"/>
              </w:rPr>
            </w:pPr>
            <w:r>
              <w:rPr>
                <w:rFonts w:ascii="Arial" w:hAnsi="Arial" w:cs="Arial"/>
              </w:rPr>
              <w:t>NA</w:t>
            </w:r>
          </w:p>
        </w:tc>
      </w:tr>
      <w:tr w:rsidR="00F243C9" w:rsidTr="00577314">
        <w:tc>
          <w:tcPr>
            <w:tcW w:w="327" w:type="pct"/>
            <w:tcBorders>
              <w:top w:val="single" w:sz="4" w:space="0" w:color="auto"/>
              <w:left w:val="single" w:sz="12" w:space="0" w:color="auto"/>
              <w:bottom w:val="single" w:sz="4" w:space="0" w:color="auto"/>
              <w:right w:val="single" w:sz="4" w:space="0" w:color="auto"/>
            </w:tcBorders>
            <w:vAlign w:val="center"/>
            <w:hideMark/>
          </w:tcPr>
          <w:p w:rsidR="00F243C9" w:rsidRDefault="00F243C9" w:rsidP="00577314">
            <w:pPr>
              <w:jc w:val="center"/>
              <w:rPr>
                <w:rFonts w:ascii="Arial" w:hAnsi="Arial" w:cs="Arial"/>
                <w:sz w:val="24"/>
              </w:rPr>
            </w:pPr>
            <w:r>
              <w:rPr>
                <w:rFonts w:ascii="Arial" w:hAnsi="Arial" w:cs="Arial"/>
                <w:sz w:val="24"/>
              </w:rPr>
              <w:t>07</w:t>
            </w:r>
          </w:p>
        </w:tc>
        <w:tc>
          <w:tcPr>
            <w:tcW w:w="1735" w:type="pct"/>
            <w:tcBorders>
              <w:top w:val="single" w:sz="4" w:space="0" w:color="auto"/>
              <w:left w:val="single" w:sz="4" w:space="0" w:color="auto"/>
              <w:bottom w:val="single" w:sz="4" w:space="0" w:color="auto"/>
              <w:right w:val="single" w:sz="4" w:space="0" w:color="auto"/>
            </w:tcBorders>
            <w:vAlign w:val="center"/>
            <w:hideMark/>
          </w:tcPr>
          <w:p w:rsidR="00F243C9" w:rsidRDefault="00F243C9" w:rsidP="00577314">
            <w:pPr>
              <w:rPr>
                <w:rFonts w:ascii="Arial" w:hAnsi="Arial" w:cs="Arial"/>
                <w:kern w:val="0"/>
                <w:sz w:val="24"/>
                <w:lang w:val="en-GB"/>
              </w:rPr>
            </w:pPr>
            <w:r>
              <w:rPr>
                <w:rFonts w:ascii="Arial" w:hAnsi="Arial" w:cs="Arial" w:hint="eastAsia"/>
                <w:kern w:val="0"/>
                <w:sz w:val="24"/>
                <w:lang w:val="en-GB"/>
              </w:rPr>
              <w:t>请求当前或上一个驾驶循环排放相关的诊断故障码</w:t>
            </w:r>
          </w:p>
        </w:tc>
        <w:tc>
          <w:tcPr>
            <w:tcW w:w="573" w:type="pct"/>
            <w:tcBorders>
              <w:top w:val="single" w:sz="4" w:space="0" w:color="auto"/>
              <w:left w:val="single" w:sz="4" w:space="0" w:color="auto"/>
              <w:bottom w:val="single" w:sz="4" w:space="0" w:color="auto"/>
              <w:right w:val="single" w:sz="4" w:space="0" w:color="auto"/>
            </w:tcBorders>
            <w:vAlign w:val="center"/>
            <w:hideMark/>
          </w:tcPr>
          <w:p w:rsidR="00F243C9" w:rsidRDefault="00F243C9" w:rsidP="00577314">
            <w:pPr>
              <w:keepNext/>
              <w:jc w:val="center"/>
              <w:rPr>
                <w:rFonts w:ascii="Arial" w:hAnsi="Arial" w:cs="Arial"/>
              </w:rPr>
            </w:pPr>
            <w:r>
              <w:rPr>
                <w:rFonts w:ascii="Arial" w:hAnsi="Arial" w:cs="Arial"/>
              </w:rPr>
              <w:t>√</w:t>
            </w:r>
          </w:p>
        </w:tc>
        <w:tc>
          <w:tcPr>
            <w:tcW w:w="573" w:type="pct"/>
            <w:tcBorders>
              <w:top w:val="single" w:sz="4" w:space="0" w:color="auto"/>
              <w:left w:val="single" w:sz="4" w:space="0" w:color="auto"/>
              <w:bottom w:val="single" w:sz="4" w:space="0" w:color="auto"/>
              <w:right w:val="single" w:sz="4" w:space="0" w:color="auto"/>
            </w:tcBorders>
            <w:vAlign w:val="center"/>
            <w:hideMark/>
          </w:tcPr>
          <w:p w:rsidR="00F243C9" w:rsidRDefault="00F243C9" w:rsidP="00577314">
            <w:pPr>
              <w:keepNext/>
              <w:jc w:val="center"/>
              <w:rPr>
                <w:rFonts w:ascii="Arial" w:hAnsi="Arial" w:cs="Arial"/>
              </w:rPr>
            </w:pPr>
            <w:r>
              <w:rPr>
                <w:rFonts w:ascii="Arial" w:hAnsi="Arial" w:cs="Arial"/>
              </w:rPr>
              <w:t>√</w:t>
            </w:r>
          </w:p>
        </w:tc>
        <w:tc>
          <w:tcPr>
            <w:tcW w:w="646" w:type="pct"/>
            <w:tcBorders>
              <w:top w:val="single" w:sz="4" w:space="0" w:color="auto"/>
              <w:left w:val="single" w:sz="4" w:space="0" w:color="auto"/>
              <w:bottom w:val="single" w:sz="4" w:space="0" w:color="auto"/>
              <w:right w:val="single" w:sz="4" w:space="0" w:color="auto"/>
            </w:tcBorders>
            <w:vAlign w:val="center"/>
            <w:hideMark/>
          </w:tcPr>
          <w:p w:rsidR="00F243C9" w:rsidRDefault="00F243C9" w:rsidP="00577314">
            <w:pPr>
              <w:keepNext/>
              <w:jc w:val="center"/>
              <w:rPr>
                <w:rFonts w:ascii="Arial" w:hAnsi="Arial" w:cs="Arial"/>
              </w:rPr>
            </w:pPr>
            <w:r>
              <w:rPr>
                <w:rFonts w:ascii="Arial" w:hAnsi="Arial" w:cs="Arial"/>
              </w:rPr>
              <w:t>√</w:t>
            </w:r>
          </w:p>
        </w:tc>
        <w:tc>
          <w:tcPr>
            <w:tcW w:w="644" w:type="pct"/>
            <w:tcBorders>
              <w:top w:val="single" w:sz="4" w:space="0" w:color="auto"/>
              <w:left w:val="single" w:sz="4" w:space="0" w:color="auto"/>
              <w:bottom w:val="single" w:sz="4" w:space="0" w:color="auto"/>
              <w:right w:val="single" w:sz="4" w:space="0" w:color="auto"/>
            </w:tcBorders>
            <w:vAlign w:val="center"/>
            <w:hideMark/>
          </w:tcPr>
          <w:p w:rsidR="00F243C9" w:rsidRDefault="00F243C9" w:rsidP="00577314">
            <w:pPr>
              <w:keepNext/>
              <w:jc w:val="center"/>
              <w:rPr>
                <w:rFonts w:ascii="Arial" w:hAnsi="Arial" w:cs="Arial"/>
              </w:rPr>
            </w:pPr>
            <w:r>
              <w:rPr>
                <w:rFonts w:ascii="Arial" w:hAnsi="Arial" w:cs="Arial"/>
              </w:rPr>
              <w:t>√</w:t>
            </w:r>
          </w:p>
        </w:tc>
        <w:tc>
          <w:tcPr>
            <w:tcW w:w="502" w:type="pct"/>
            <w:tcBorders>
              <w:top w:val="single" w:sz="4" w:space="0" w:color="auto"/>
              <w:left w:val="single" w:sz="4" w:space="0" w:color="auto"/>
              <w:bottom w:val="single" w:sz="4" w:space="0" w:color="auto"/>
              <w:right w:val="single" w:sz="12" w:space="0" w:color="auto"/>
            </w:tcBorders>
            <w:hideMark/>
          </w:tcPr>
          <w:p w:rsidR="00F243C9" w:rsidRDefault="00F243C9" w:rsidP="00577314">
            <w:pPr>
              <w:keepNext/>
              <w:jc w:val="center"/>
              <w:rPr>
                <w:rFonts w:ascii="Arial" w:hAnsi="Arial" w:cs="Arial"/>
              </w:rPr>
            </w:pPr>
            <w:r>
              <w:rPr>
                <w:rFonts w:ascii="Arial" w:hAnsi="Arial" w:cs="Arial"/>
              </w:rPr>
              <w:t>NA</w:t>
            </w:r>
          </w:p>
        </w:tc>
      </w:tr>
      <w:tr w:rsidR="00F243C9" w:rsidTr="00577314">
        <w:tc>
          <w:tcPr>
            <w:tcW w:w="327" w:type="pct"/>
            <w:tcBorders>
              <w:top w:val="single" w:sz="4" w:space="0" w:color="auto"/>
              <w:left w:val="single" w:sz="12" w:space="0" w:color="auto"/>
              <w:bottom w:val="single" w:sz="4" w:space="0" w:color="auto"/>
              <w:right w:val="single" w:sz="4" w:space="0" w:color="auto"/>
            </w:tcBorders>
            <w:vAlign w:val="center"/>
            <w:hideMark/>
          </w:tcPr>
          <w:p w:rsidR="00F243C9" w:rsidRDefault="00F243C9" w:rsidP="00577314">
            <w:pPr>
              <w:jc w:val="center"/>
              <w:rPr>
                <w:rFonts w:ascii="Arial" w:hAnsi="Arial" w:cs="Arial"/>
                <w:sz w:val="24"/>
              </w:rPr>
            </w:pPr>
            <w:r>
              <w:rPr>
                <w:rFonts w:ascii="Arial" w:hAnsi="Arial" w:cs="Arial"/>
                <w:sz w:val="24"/>
              </w:rPr>
              <w:t>08</w:t>
            </w:r>
          </w:p>
        </w:tc>
        <w:tc>
          <w:tcPr>
            <w:tcW w:w="1735" w:type="pct"/>
            <w:tcBorders>
              <w:top w:val="single" w:sz="4" w:space="0" w:color="auto"/>
              <w:left w:val="single" w:sz="4" w:space="0" w:color="auto"/>
              <w:bottom w:val="single" w:sz="4" w:space="0" w:color="auto"/>
              <w:right w:val="single" w:sz="4" w:space="0" w:color="auto"/>
            </w:tcBorders>
            <w:vAlign w:val="center"/>
            <w:hideMark/>
          </w:tcPr>
          <w:p w:rsidR="00F243C9" w:rsidRDefault="00F243C9" w:rsidP="00577314">
            <w:pPr>
              <w:rPr>
                <w:rFonts w:ascii="Arial" w:hAnsi="Arial" w:cs="Arial"/>
                <w:kern w:val="0"/>
                <w:sz w:val="24"/>
                <w:lang w:val="en-GB"/>
              </w:rPr>
            </w:pPr>
            <w:r>
              <w:rPr>
                <w:rFonts w:ascii="Arial" w:hAnsi="Arial" w:cs="Arial" w:hint="eastAsia"/>
                <w:kern w:val="0"/>
                <w:sz w:val="24"/>
                <w:lang w:val="en-GB"/>
              </w:rPr>
              <w:t>请求控制在线系统测试或设备</w:t>
            </w:r>
          </w:p>
        </w:tc>
        <w:tc>
          <w:tcPr>
            <w:tcW w:w="573" w:type="pct"/>
            <w:tcBorders>
              <w:top w:val="single" w:sz="4" w:space="0" w:color="auto"/>
              <w:left w:val="single" w:sz="4" w:space="0" w:color="auto"/>
              <w:bottom w:val="single" w:sz="4" w:space="0" w:color="auto"/>
              <w:right w:val="single" w:sz="4" w:space="0" w:color="auto"/>
            </w:tcBorders>
            <w:vAlign w:val="center"/>
            <w:hideMark/>
          </w:tcPr>
          <w:p w:rsidR="00F243C9" w:rsidRDefault="00F243C9" w:rsidP="00577314">
            <w:pPr>
              <w:keepNext/>
              <w:jc w:val="center"/>
              <w:rPr>
                <w:rFonts w:ascii="Arial" w:hAnsi="Arial" w:cs="Arial"/>
              </w:rPr>
            </w:pPr>
            <w:r>
              <w:rPr>
                <w:rFonts w:ascii="Arial" w:hAnsi="Arial" w:cs="Arial"/>
              </w:rPr>
              <w:t>√</w:t>
            </w:r>
          </w:p>
        </w:tc>
        <w:tc>
          <w:tcPr>
            <w:tcW w:w="573" w:type="pct"/>
            <w:tcBorders>
              <w:top w:val="single" w:sz="4" w:space="0" w:color="auto"/>
              <w:left w:val="single" w:sz="4" w:space="0" w:color="auto"/>
              <w:bottom w:val="single" w:sz="4" w:space="0" w:color="auto"/>
              <w:right w:val="single" w:sz="4" w:space="0" w:color="auto"/>
            </w:tcBorders>
            <w:vAlign w:val="center"/>
            <w:hideMark/>
          </w:tcPr>
          <w:p w:rsidR="00F243C9" w:rsidRDefault="00F243C9" w:rsidP="00577314">
            <w:pPr>
              <w:keepNext/>
              <w:jc w:val="center"/>
              <w:rPr>
                <w:rFonts w:ascii="Arial" w:hAnsi="Arial" w:cs="Arial"/>
              </w:rPr>
            </w:pPr>
            <w:r>
              <w:rPr>
                <w:rFonts w:ascii="Arial" w:hAnsi="Arial" w:cs="Arial"/>
              </w:rPr>
              <w:t>√</w:t>
            </w:r>
          </w:p>
        </w:tc>
        <w:tc>
          <w:tcPr>
            <w:tcW w:w="646" w:type="pct"/>
            <w:tcBorders>
              <w:top w:val="single" w:sz="4" w:space="0" w:color="auto"/>
              <w:left w:val="single" w:sz="4" w:space="0" w:color="auto"/>
              <w:bottom w:val="single" w:sz="4" w:space="0" w:color="auto"/>
              <w:right w:val="single" w:sz="4" w:space="0" w:color="auto"/>
            </w:tcBorders>
            <w:vAlign w:val="center"/>
            <w:hideMark/>
          </w:tcPr>
          <w:p w:rsidR="00F243C9" w:rsidRDefault="00F243C9" w:rsidP="00577314">
            <w:pPr>
              <w:keepNext/>
              <w:jc w:val="center"/>
              <w:rPr>
                <w:rFonts w:ascii="Arial" w:hAnsi="Arial" w:cs="Arial"/>
              </w:rPr>
            </w:pPr>
            <w:r>
              <w:rPr>
                <w:rFonts w:ascii="Arial" w:hAnsi="Arial" w:cs="Arial"/>
              </w:rPr>
              <w:t>√</w:t>
            </w:r>
          </w:p>
        </w:tc>
        <w:tc>
          <w:tcPr>
            <w:tcW w:w="644" w:type="pct"/>
            <w:tcBorders>
              <w:top w:val="single" w:sz="4" w:space="0" w:color="auto"/>
              <w:left w:val="single" w:sz="4" w:space="0" w:color="auto"/>
              <w:bottom w:val="single" w:sz="4" w:space="0" w:color="auto"/>
              <w:right w:val="single" w:sz="4" w:space="0" w:color="auto"/>
            </w:tcBorders>
            <w:vAlign w:val="center"/>
          </w:tcPr>
          <w:p w:rsidR="00F243C9" w:rsidRDefault="00F243C9" w:rsidP="00577314">
            <w:pPr>
              <w:keepNext/>
              <w:jc w:val="center"/>
              <w:rPr>
                <w:rFonts w:ascii="Arial" w:hAnsi="Arial" w:cs="Arial"/>
              </w:rPr>
            </w:pPr>
          </w:p>
        </w:tc>
        <w:tc>
          <w:tcPr>
            <w:tcW w:w="502" w:type="pct"/>
            <w:tcBorders>
              <w:top w:val="single" w:sz="4" w:space="0" w:color="auto"/>
              <w:left w:val="single" w:sz="4" w:space="0" w:color="auto"/>
              <w:bottom w:val="single" w:sz="4" w:space="0" w:color="auto"/>
              <w:right w:val="single" w:sz="12" w:space="0" w:color="auto"/>
            </w:tcBorders>
            <w:hideMark/>
          </w:tcPr>
          <w:p w:rsidR="00F243C9" w:rsidRDefault="00F243C9" w:rsidP="00577314">
            <w:pPr>
              <w:keepNext/>
              <w:jc w:val="center"/>
              <w:rPr>
                <w:rFonts w:ascii="Arial" w:hAnsi="Arial" w:cs="Arial"/>
              </w:rPr>
            </w:pPr>
            <w:r>
              <w:rPr>
                <w:rFonts w:ascii="Arial" w:hAnsi="Arial" w:cs="Arial"/>
              </w:rPr>
              <w:t>NA</w:t>
            </w:r>
          </w:p>
        </w:tc>
      </w:tr>
      <w:tr w:rsidR="00F243C9" w:rsidTr="00577314">
        <w:tc>
          <w:tcPr>
            <w:tcW w:w="327" w:type="pct"/>
            <w:tcBorders>
              <w:top w:val="single" w:sz="4" w:space="0" w:color="auto"/>
              <w:left w:val="single" w:sz="12" w:space="0" w:color="auto"/>
              <w:bottom w:val="single" w:sz="4" w:space="0" w:color="auto"/>
              <w:right w:val="single" w:sz="4" w:space="0" w:color="auto"/>
            </w:tcBorders>
            <w:vAlign w:val="center"/>
            <w:hideMark/>
          </w:tcPr>
          <w:p w:rsidR="00F243C9" w:rsidRDefault="00F243C9" w:rsidP="00577314">
            <w:pPr>
              <w:jc w:val="center"/>
              <w:rPr>
                <w:rFonts w:ascii="Arial" w:hAnsi="Arial" w:cs="Arial"/>
                <w:sz w:val="24"/>
              </w:rPr>
            </w:pPr>
            <w:r>
              <w:rPr>
                <w:rFonts w:ascii="Arial" w:hAnsi="Arial" w:cs="Arial"/>
                <w:sz w:val="24"/>
              </w:rPr>
              <w:t>09</w:t>
            </w:r>
          </w:p>
        </w:tc>
        <w:tc>
          <w:tcPr>
            <w:tcW w:w="1735" w:type="pct"/>
            <w:tcBorders>
              <w:top w:val="single" w:sz="4" w:space="0" w:color="auto"/>
              <w:left w:val="single" w:sz="4" w:space="0" w:color="auto"/>
              <w:bottom w:val="single" w:sz="4" w:space="0" w:color="auto"/>
              <w:right w:val="single" w:sz="4" w:space="0" w:color="auto"/>
            </w:tcBorders>
            <w:vAlign w:val="center"/>
            <w:hideMark/>
          </w:tcPr>
          <w:p w:rsidR="00F243C9" w:rsidRDefault="00F243C9" w:rsidP="00577314">
            <w:pPr>
              <w:rPr>
                <w:rFonts w:ascii="Arial" w:hAnsi="Arial" w:cs="Arial"/>
                <w:kern w:val="0"/>
                <w:sz w:val="24"/>
                <w:lang w:val="en-GB"/>
              </w:rPr>
            </w:pPr>
            <w:r>
              <w:rPr>
                <w:rFonts w:ascii="Arial" w:hAnsi="Arial" w:cs="Arial" w:hint="eastAsia"/>
                <w:kern w:val="0"/>
                <w:sz w:val="24"/>
                <w:lang w:val="en-GB"/>
              </w:rPr>
              <w:t>请求车辆相关信息</w:t>
            </w:r>
          </w:p>
        </w:tc>
        <w:tc>
          <w:tcPr>
            <w:tcW w:w="573" w:type="pct"/>
            <w:tcBorders>
              <w:top w:val="single" w:sz="4" w:space="0" w:color="auto"/>
              <w:left w:val="single" w:sz="4" w:space="0" w:color="auto"/>
              <w:bottom w:val="single" w:sz="4" w:space="0" w:color="auto"/>
              <w:right w:val="single" w:sz="4" w:space="0" w:color="auto"/>
            </w:tcBorders>
            <w:vAlign w:val="center"/>
            <w:hideMark/>
          </w:tcPr>
          <w:p w:rsidR="00F243C9" w:rsidRDefault="00F243C9" w:rsidP="00577314">
            <w:pPr>
              <w:keepNext/>
              <w:jc w:val="center"/>
              <w:rPr>
                <w:rFonts w:ascii="Arial" w:hAnsi="Arial" w:cs="Arial"/>
              </w:rPr>
            </w:pPr>
            <w:r>
              <w:rPr>
                <w:rFonts w:ascii="Arial" w:hAnsi="Arial" w:cs="Arial"/>
              </w:rPr>
              <w:t>√</w:t>
            </w:r>
          </w:p>
        </w:tc>
        <w:tc>
          <w:tcPr>
            <w:tcW w:w="573" w:type="pct"/>
            <w:tcBorders>
              <w:top w:val="single" w:sz="4" w:space="0" w:color="auto"/>
              <w:left w:val="single" w:sz="4" w:space="0" w:color="auto"/>
              <w:bottom w:val="single" w:sz="4" w:space="0" w:color="auto"/>
              <w:right w:val="single" w:sz="4" w:space="0" w:color="auto"/>
            </w:tcBorders>
            <w:vAlign w:val="center"/>
            <w:hideMark/>
          </w:tcPr>
          <w:p w:rsidR="00F243C9" w:rsidRDefault="00F243C9" w:rsidP="00577314">
            <w:pPr>
              <w:keepNext/>
              <w:jc w:val="center"/>
              <w:rPr>
                <w:rFonts w:ascii="Arial" w:hAnsi="Arial" w:cs="Arial"/>
              </w:rPr>
            </w:pPr>
            <w:r>
              <w:rPr>
                <w:rFonts w:ascii="Arial" w:hAnsi="Arial" w:cs="Arial"/>
              </w:rPr>
              <w:t>√</w:t>
            </w:r>
          </w:p>
        </w:tc>
        <w:tc>
          <w:tcPr>
            <w:tcW w:w="646" w:type="pct"/>
            <w:tcBorders>
              <w:top w:val="single" w:sz="4" w:space="0" w:color="auto"/>
              <w:left w:val="single" w:sz="4" w:space="0" w:color="auto"/>
              <w:bottom w:val="single" w:sz="4" w:space="0" w:color="auto"/>
              <w:right w:val="single" w:sz="4" w:space="0" w:color="auto"/>
            </w:tcBorders>
            <w:vAlign w:val="center"/>
            <w:hideMark/>
          </w:tcPr>
          <w:p w:rsidR="00F243C9" w:rsidRDefault="00F243C9" w:rsidP="00577314">
            <w:pPr>
              <w:keepNext/>
              <w:jc w:val="center"/>
              <w:rPr>
                <w:rFonts w:ascii="Arial" w:hAnsi="Arial" w:cs="Arial"/>
              </w:rPr>
            </w:pPr>
            <w:r>
              <w:rPr>
                <w:rFonts w:ascii="Arial" w:hAnsi="Arial" w:cs="Arial"/>
              </w:rPr>
              <w:t>√</w:t>
            </w:r>
          </w:p>
        </w:tc>
        <w:tc>
          <w:tcPr>
            <w:tcW w:w="644" w:type="pct"/>
            <w:tcBorders>
              <w:top w:val="single" w:sz="4" w:space="0" w:color="auto"/>
              <w:left w:val="single" w:sz="4" w:space="0" w:color="auto"/>
              <w:bottom w:val="single" w:sz="4" w:space="0" w:color="auto"/>
              <w:right w:val="single" w:sz="4" w:space="0" w:color="auto"/>
            </w:tcBorders>
            <w:vAlign w:val="center"/>
            <w:hideMark/>
          </w:tcPr>
          <w:p w:rsidR="00F243C9" w:rsidRDefault="00F243C9" w:rsidP="00577314">
            <w:pPr>
              <w:keepNext/>
              <w:jc w:val="center"/>
              <w:rPr>
                <w:rFonts w:ascii="Arial" w:hAnsi="Arial" w:cs="Arial"/>
              </w:rPr>
            </w:pPr>
            <w:r>
              <w:rPr>
                <w:rFonts w:ascii="Arial" w:hAnsi="Arial" w:cs="Arial"/>
              </w:rPr>
              <w:t>√</w:t>
            </w:r>
          </w:p>
        </w:tc>
        <w:tc>
          <w:tcPr>
            <w:tcW w:w="502" w:type="pct"/>
            <w:tcBorders>
              <w:top w:val="single" w:sz="4" w:space="0" w:color="auto"/>
              <w:left w:val="single" w:sz="4" w:space="0" w:color="auto"/>
              <w:bottom w:val="single" w:sz="4" w:space="0" w:color="auto"/>
              <w:right w:val="single" w:sz="12" w:space="0" w:color="auto"/>
            </w:tcBorders>
            <w:hideMark/>
          </w:tcPr>
          <w:p w:rsidR="00F243C9" w:rsidRDefault="00F243C9" w:rsidP="00577314">
            <w:pPr>
              <w:keepNext/>
              <w:jc w:val="center"/>
              <w:rPr>
                <w:rFonts w:ascii="Arial" w:hAnsi="Arial" w:cs="Arial"/>
              </w:rPr>
            </w:pPr>
            <w:r>
              <w:rPr>
                <w:rFonts w:ascii="Arial" w:hAnsi="Arial" w:cs="Arial"/>
                <w:sz w:val="24"/>
              </w:rPr>
              <w:t>M</w:t>
            </w:r>
          </w:p>
        </w:tc>
      </w:tr>
      <w:tr w:rsidR="00F243C9" w:rsidTr="00577314">
        <w:tc>
          <w:tcPr>
            <w:tcW w:w="327" w:type="pct"/>
            <w:tcBorders>
              <w:top w:val="single" w:sz="4" w:space="0" w:color="auto"/>
              <w:left w:val="single" w:sz="12" w:space="0" w:color="auto"/>
              <w:bottom w:val="single" w:sz="12" w:space="0" w:color="auto"/>
              <w:right w:val="single" w:sz="4" w:space="0" w:color="auto"/>
            </w:tcBorders>
            <w:hideMark/>
          </w:tcPr>
          <w:p w:rsidR="00F243C9" w:rsidRDefault="00F243C9" w:rsidP="00577314">
            <w:pPr>
              <w:jc w:val="center"/>
              <w:rPr>
                <w:rFonts w:ascii="Arial" w:hAnsi="Arial" w:cs="Arial"/>
                <w:sz w:val="24"/>
              </w:rPr>
            </w:pPr>
            <w:r>
              <w:rPr>
                <w:rFonts w:ascii="Arial" w:hAnsi="Arial" w:cs="Arial"/>
                <w:sz w:val="24"/>
              </w:rPr>
              <w:t>0A</w:t>
            </w:r>
          </w:p>
        </w:tc>
        <w:tc>
          <w:tcPr>
            <w:tcW w:w="1735" w:type="pct"/>
            <w:tcBorders>
              <w:top w:val="single" w:sz="4" w:space="0" w:color="auto"/>
              <w:left w:val="single" w:sz="4" w:space="0" w:color="auto"/>
              <w:bottom w:val="single" w:sz="12" w:space="0" w:color="auto"/>
              <w:right w:val="single" w:sz="4" w:space="0" w:color="auto"/>
            </w:tcBorders>
            <w:hideMark/>
          </w:tcPr>
          <w:p w:rsidR="00F243C9" w:rsidRDefault="00F243C9" w:rsidP="00577314">
            <w:pPr>
              <w:rPr>
                <w:rFonts w:ascii="Arial" w:hAnsi="Arial" w:cs="Arial"/>
                <w:kern w:val="0"/>
                <w:sz w:val="24"/>
                <w:lang w:val="en-GB"/>
              </w:rPr>
            </w:pPr>
            <w:r>
              <w:rPr>
                <w:rFonts w:ascii="Arial" w:hAnsi="Arial" w:cs="Arial" w:hint="eastAsia"/>
                <w:kern w:val="0"/>
                <w:sz w:val="24"/>
                <w:lang w:val="en-GB"/>
              </w:rPr>
              <w:t>请求排放相关永久诊断故障码</w:t>
            </w:r>
          </w:p>
        </w:tc>
        <w:tc>
          <w:tcPr>
            <w:tcW w:w="573" w:type="pct"/>
            <w:tcBorders>
              <w:top w:val="single" w:sz="4" w:space="0" w:color="auto"/>
              <w:left w:val="single" w:sz="4" w:space="0" w:color="auto"/>
              <w:bottom w:val="single" w:sz="12" w:space="0" w:color="auto"/>
              <w:right w:val="single" w:sz="4" w:space="0" w:color="auto"/>
            </w:tcBorders>
            <w:vAlign w:val="center"/>
            <w:hideMark/>
          </w:tcPr>
          <w:p w:rsidR="00F243C9" w:rsidRDefault="00F243C9" w:rsidP="00577314">
            <w:pPr>
              <w:keepNext/>
              <w:jc w:val="center"/>
              <w:rPr>
                <w:rFonts w:ascii="Arial" w:hAnsi="Arial" w:cs="Arial"/>
              </w:rPr>
            </w:pPr>
            <w:r>
              <w:rPr>
                <w:rFonts w:ascii="Arial" w:hAnsi="Arial" w:cs="Arial"/>
              </w:rPr>
              <w:t>√</w:t>
            </w:r>
          </w:p>
        </w:tc>
        <w:tc>
          <w:tcPr>
            <w:tcW w:w="573" w:type="pct"/>
            <w:tcBorders>
              <w:top w:val="single" w:sz="4" w:space="0" w:color="auto"/>
              <w:left w:val="single" w:sz="4" w:space="0" w:color="auto"/>
              <w:bottom w:val="single" w:sz="12" w:space="0" w:color="auto"/>
              <w:right w:val="single" w:sz="4" w:space="0" w:color="auto"/>
            </w:tcBorders>
            <w:vAlign w:val="center"/>
            <w:hideMark/>
          </w:tcPr>
          <w:p w:rsidR="00F243C9" w:rsidRDefault="00F243C9" w:rsidP="00577314">
            <w:pPr>
              <w:keepNext/>
              <w:jc w:val="center"/>
              <w:rPr>
                <w:rFonts w:ascii="Arial" w:hAnsi="Arial" w:cs="Arial"/>
              </w:rPr>
            </w:pPr>
            <w:r>
              <w:rPr>
                <w:rFonts w:ascii="Arial" w:hAnsi="Arial" w:cs="Arial"/>
              </w:rPr>
              <w:t>√</w:t>
            </w:r>
          </w:p>
        </w:tc>
        <w:tc>
          <w:tcPr>
            <w:tcW w:w="646" w:type="pct"/>
            <w:tcBorders>
              <w:top w:val="single" w:sz="4" w:space="0" w:color="auto"/>
              <w:left w:val="single" w:sz="4" w:space="0" w:color="auto"/>
              <w:bottom w:val="single" w:sz="12" w:space="0" w:color="auto"/>
              <w:right w:val="single" w:sz="4" w:space="0" w:color="auto"/>
            </w:tcBorders>
            <w:vAlign w:val="center"/>
            <w:hideMark/>
          </w:tcPr>
          <w:p w:rsidR="00F243C9" w:rsidRDefault="00F243C9" w:rsidP="00577314">
            <w:pPr>
              <w:keepNext/>
              <w:jc w:val="center"/>
              <w:rPr>
                <w:rFonts w:ascii="Arial" w:hAnsi="Arial" w:cs="Arial"/>
              </w:rPr>
            </w:pPr>
            <w:r>
              <w:rPr>
                <w:rFonts w:ascii="Arial" w:hAnsi="Arial" w:cs="Arial"/>
              </w:rPr>
              <w:t>√</w:t>
            </w:r>
          </w:p>
        </w:tc>
        <w:tc>
          <w:tcPr>
            <w:tcW w:w="644" w:type="pct"/>
            <w:tcBorders>
              <w:top w:val="single" w:sz="4" w:space="0" w:color="auto"/>
              <w:left w:val="single" w:sz="4" w:space="0" w:color="auto"/>
              <w:bottom w:val="single" w:sz="12" w:space="0" w:color="auto"/>
              <w:right w:val="single" w:sz="4" w:space="0" w:color="auto"/>
            </w:tcBorders>
            <w:vAlign w:val="center"/>
            <w:hideMark/>
          </w:tcPr>
          <w:p w:rsidR="00F243C9" w:rsidRDefault="00F243C9" w:rsidP="00577314">
            <w:pPr>
              <w:keepNext/>
              <w:jc w:val="center"/>
              <w:rPr>
                <w:rFonts w:ascii="Arial" w:hAnsi="Arial" w:cs="Arial"/>
              </w:rPr>
            </w:pPr>
            <w:r>
              <w:rPr>
                <w:rFonts w:ascii="Arial" w:hAnsi="Arial" w:cs="Arial"/>
              </w:rPr>
              <w:t>√</w:t>
            </w:r>
          </w:p>
        </w:tc>
        <w:tc>
          <w:tcPr>
            <w:tcW w:w="502" w:type="pct"/>
            <w:tcBorders>
              <w:top w:val="single" w:sz="4" w:space="0" w:color="auto"/>
              <w:left w:val="single" w:sz="4" w:space="0" w:color="auto"/>
              <w:bottom w:val="single" w:sz="12" w:space="0" w:color="auto"/>
              <w:right w:val="single" w:sz="12" w:space="0" w:color="auto"/>
            </w:tcBorders>
            <w:hideMark/>
          </w:tcPr>
          <w:p w:rsidR="00F243C9" w:rsidRDefault="00F243C9" w:rsidP="00577314">
            <w:pPr>
              <w:keepNext/>
              <w:jc w:val="center"/>
              <w:rPr>
                <w:rFonts w:ascii="Arial" w:hAnsi="Arial" w:cs="Arial"/>
              </w:rPr>
            </w:pPr>
            <w:r>
              <w:rPr>
                <w:rFonts w:ascii="Arial" w:hAnsi="Arial" w:cs="Arial"/>
              </w:rPr>
              <w:t>NA</w:t>
            </w:r>
          </w:p>
        </w:tc>
      </w:tr>
    </w:tbl>
    <w:p w:rsidR="00F243C9" w:rsidRDefault="00F243C9" w:rsidP="00F243C9">
      <w:pPr>
        <w:pStyle w:val="HRa"/>
        <w:ind w:firstLine="480"/>
        <w:rPr>
          <w:rFonts w:ascii="Arial" w:hAnsi="Arial" w:cs="Arial"/>
        </w:rPr>
      </w:pPr>
      <w:r>
        <w:rPr>
          <w:rFonts w:ascii="Arial" w:hAnsi="Arial" w:cs="Arial" w:hint="eastAsia"/>
        </w:rPr>
        <w:t>对于</w:t>
      </w:r>
      <w:r>
        <w:rPr>
          <w:rFonts w:ascii="Arial" w:hAnsi="Arial" w:cs="Arial"/>
        </w:rPr>
        <w:t>VCU</w:t>
      </w:r>
      <w:r>
        <w:rPr>
          <w:rFonts w:ascii="Arial" w:hAnsi="Arial" w:cs="Arial" w:hint="eastAsia"/>
        </w:rPr>
        <w:t>来说，不适用于排放相关的服务，仅要求</w:t>
      </w:r>
      <w:r>
        <w:rPr>
          <w:rFonts w:ascii="Arial" w:hAnsi="Arial" w:cs="Arial"/>
        </w:rPr>
        <w:t>VCU</w:t>
      </w:r>
      <w:r>
        <w:rPr>
          <w:rFonts w:ascii="Arial" w:hAnsi="Arial" w:cs="Arial" w:hint="eastAsia"/>
        </w:rPr>
        <w:t>必须支持</w:t>
      </w:r>
      <w:r>
        <w:rPr>
          <w:rFonts w:ascii="Arial" w:hAnsi="Arial" w:cs="Arial"/>
        </w:rPr>
        <w:t>01</w:t>
      </w:r>
      <w:r>
        <w:rPr>
          <w:rFonts w:ascii="Arial" w:hAnsi="Arial" w:cs="Arial" w:hint="eastAsia"/>
        </w:rPr>
        <w:t>服务和</w:t>
      </w:r>
      <w:r>
        <w:rPr>
          <w:rFonts w:ascii="Arial" w:hAnsi="Arial" w:cs="Arial"/>
        </w:rPr>
        <w:t>09</w:t>
      </w:r>
      <w:r>
        <w:rPr>
          <w:rFonts w:ascii="Arial" w:hAnsi="Arial" w:cs="Arial" w:hint="eastAsia"/>
        </w:rPr>
        <w:t>服务。具体服务下面详细定义，具体参见</w:t>
      </w:r>
      <w:r>
        <w:rPr>
          <w:rFonts w:ascii="Arial" w:hAnsi="Arial" w:cs="Arial"/>
        </w:rPr>
        <w:t>Ref.5</w:t>
      </w:r>
      <w:r>
        <w:rPr>
          <w:rFonts w:ascii="Arial" w:hAnsi="Arial" w:cs="Arial" w:hint="eastAsia"/>
        </w:rPr>
        <w:t>。</w:t>
      </w:r>
    </w:p>
    <w:p w:rsidR="00F243C9" w:rsidRDefault="00F243C9" w:rsidP="00F243C9">
      <w:pPr>
        <w:pStyle w:val="HR3"/>
        <w:numPr>
          <w:ilvl w:val="0"/>
          <w:numId w:val="0"/>
        </w:numPr>
        <w:tabs>
          <w:tab w:val="left" w:pos="420"/>
        </w:tabs>
        <w:rPr>
          <w:rFonts w:cs="Arial"/>
        </w:rPr>
      </w:pPr>
      <w:bookmarkStart w:id="540" w:name="_Toc513370610"/>
      <w:bookmarkStart w:id="541" w:name="_Toc8910768"/>
      <w:r>
        <w:rPr>
          <w:rFonts w:cs="Arial" w:hint="eastAsia"/>
        </w:rPr>
        <w:lastRenderedPageBreak/>
        <w:t>D</w:t>
      </w:r>
      <w:r>
        <w:rPr>
          <w:rFonts w:cs="Arial"/>
        </w:rPr>
        <w:t xml:space="preserve">.3.1 </w:t>
      </w:r>
      <w:r>
        <w:rPr>
          <w:rFonts w:cs="Arial" w:hint="eastAsia"/>
        </w:rPr>
        <w:t>请求当前动力诊断数据</w:t>
      </w:r>
      <w:r>
        <w:rPr>
          <w:rFonts w:cs="Arial"/>
        </w:rPr>
        <w:t>Request current powertrain diagnostic data</w:t>
      </w:r>
      <w:r>
        <w:rPr>
          <w:rFonts w:cs="Arial" w:hint="eastAsia"/>
        </w:rPr>
        <w:t>（</w:t>
      </w:r>
      <w:r>
        <w:rPr>
          <w:rFonts w:cs="Arial"/>
        </w:rPr>
        <w:t>01h</w:t>
      </w:r>
      <w:r>
        <w:rPr>
          <w:rFonts w:cs="Arial" w:hint="eastAsia"/>
        </w:rPr>
        <w:t>）</w:t>
      </w:r>
      <w:bookmarkEnd w:id="540"/>
      <w:bookmarkEnd w:id="541"/>
    </w:p>
    <w:p w:rsidR="00F243C9" w:rsidRDefault="00F243C9" w:rsidP="00F243C9">
      <w:pPr>
        <w:pStyle w:val="HRa"/>
        <w:ind w:firstLine="480"/>
        <w:rPr>
          <w:rFonts w:ascii="Arial" w:hAnsi="Arial" w:cs="Arial"/>
        </w:rPr>
      </w:pPr>
      <w:r>
        <w:rPr>
          <w:rFonts w:ascii="Arial" w:hAnsi="Arial" w:cs="Arial" w:hint="eastAsia"/>
        </w:rPr>
        <w:t>此服务用于请求当前排放相关数据值，包含模拟输入输出，数字输入输出和系统状态信息，请求信息包含一个参数定义（</w:t>
      </w:r>
      <w:r>
        <w:rPr>
          <w:rFonts w:ascii="Arial" w:hAnsi="Arial" w:cs="Arial"/>
        </w:rPr>
        <w:t>PID</w:t>
      </w:r>
      <w:r>
        <w:rPr>
          <w:rFonts w:ascii="Arial" w:hAnsi="Arial" w:cs="Arial" w:hint="eastAsia"/>
        </w:rPr>
        <w:t>）值，</w:t>
      </w:r>
      <w:r>
        <w:rPr>
          <w:rFonts w:ascii="Arial" w:hAnsi="Arial" w:cs="Arial"/>
        </w:rPr>
        <w:t>PID</w:t>
      </w:r>
      <w:r>
        <w:rPr>
          <w:rFonts w:ascii="Arial" w:hAnsi="Arial" w:cs="Arial" w:hint="eastAsia"/>
        </w:rPr>
        <w:t>值标识了在线诊断系统的特定信息请求。</w:t>
      </w:r>
    </w:p>
    <w:p w:rsidR="00F243C9" w:rsidRDefault="00F243C9" w:rsidP="00F243C9">
      <w:pPr>
        <w:pStyle w:val="HRa"/>
        <w:ind w:firstLine="480"/>
        <w:rPr>
          <w:rFonts w:ascii="Arial" w:hAnsi="Arial" w:cs="Arial"/>
        </w:rPr>
      </w:pPr>
      <w:r>
        <w:rPr>
          <w:rFonts w:ascii="Arial" w:hAnsi="Arial" w:cs="Arial" w:hint="eastAsia"/>
        </w:rPr>
        <w:t>对于</w:t>
      </w:r>
      <w:r>
        <w:rPr>
          <w:rFonts w:ascii="Arial" w:hAnsi="Arial" w:cs="Arial"/>
        </w:rPr>
        <w:t>01</w:t>
      </w:r>
      <w:r>
        <w:rPr>
          <w:rFonts w:ascii="Arial" w:hAnsi="Arial" w:cs="Arial" w:hint="eastAsia"/>
        </w:rPr>
        <w:t>服务来说，仅要求</w:t>
      </w:r>
      <w:r>
        <w:rPr>
          <w:rFonts w:ascii="Arial" w:hAnsi="Arial" w:cs="Arial"/>
        </w:rPr>
        <w:t>PID $00</w:t>
      </w:r>
      <w:r>
        <w:rPr>
          <w:rFonts w:ascii="Arial" w:hAnsi="Arial" w:cs="Arial" w:hint="eastAsia"/>
        </w:rPr>
        <w:t>必须支持。服务</w:t>
      </w:r>
      <w:r>
        <w:rPr>
          <w:rFonts w:ascii="Arial" w:hAnsi="Arial" w:cs="Arial"/>
        </w:rPr>
        <w:t>01</w:t>
      </w:r>
      <w:r>
        <w:rPr>
          <w:rFonts w:ascii="Arial" w:hAnsi="Arial" w:cs="Arial" w:hint="eastAsia"/>
        </w:rPr>
        <w:t>，</w:t>
      </w:r>
      <w:r>
        <w:rPr>
          <w:rFonts w:ascii="Arial" w:hAnsi="Arial" w:cs="Arial"/>
        </w:rPr>
        <w:t>PID $00</w:t>
      </w:r>
      <w:r>
        <w:rPr>
          <w:rFonts w:ascii="Arial" w:hAnsi="Arial" w:cs="Arial" w:hint="eastAsia"/>
        </w:rPr>
        <w:t>定义为所有</w:t>
      </w:r>
      <w:r>
        <w:rPr>
          <w:rFonts w:ascii="Arial" w:hAnsi="Arial" w:cs="Arial"/>
        </w:rPr>
        <w:t>OBD</w:t>
      </w:r>
      <w:r>
        <w:rPr>
          <w:rFonts w:ascii="Arial" w:hAnsi="Arial" w:cs="Arial" w:hint="eastAsia"/>
        </w:rPr>
        <w:t>相关</w:t>
      </w:r>
      <w:r>
        <w:rPr>
          <w:rFonts w:ascii="Arial" w:hAnsi="Arial" w:cs="Arial"/>
        </w:rPr>
        <w:t>ECU</w:t>
      </w:r>
      <w:r>
        <w:rPr>
          <w:rFonts w:ascii="Arial" w:hAnsi="Arial" w:cs="Arial" w:hint="eastAsia"/>
        </w:rPr>
        <w:t>的通用“初始化</w:t>
      </w:r>
      <w:r>
        <w:rPr>
          <w:rFonts w:ascii="Arial" w:hAnsi="Arial" w:cs="Arial"/>
        </w:rPr>
        <w:t>/</w:t>
      </w:r>
      <w:r>
        <w:rPr>
          <w:rFonts w:ascii="Arial" w:hAnsi="Arial" w:cs="Arial" w:hint="eastAsia"/>
        </w:rPr>
        <w:t>保持唤醒</w:t>
      </w:r>
      <w:r>
        <w:rPr>
          <w:rFonts w:ascii="Arial" w:hAnsi="Arial" w:cs="Arial"/>
        </w:rPr>
        <w:t>/Ping</w:t>
      </w:r>
      <w:r>
        <w:rPr>
          <w:rFonts w:ascii="Arial" w:hAnsi="Arial" w:cs="Arial" w:hint="eastAsia"/>
        </w:rPr>
        <w:t>”报文。报文格式定义如下：</w:t>
      </w:r>
    </w:p>
    <w:p w:rsidR="00F243C9" w:rsidRDefault="00F243C9" w:rsidP="00F243C9">
      <w:pPr>
        <w:pStyle w:val="HRa"/>
        <w:ind w:firstLine="480"/>
      </w:pPr>
    </w:p>
    <w:p w:rsidR="00F243C9" w:rsidRDefault="00F243C9" w:rsidP="00F243C9">
      <w:pPr>
        <w:rPr>
          <w:rFonts w:ascii="Arial" w:hAnsi="Arial" w:cs="Arial"/>
          <w:sz w:val="24"/>
        </w:rPr>
      </w:pPr>
      <w:r>
        <w:rPr>
          <w:rFonts w:ascii="Arial" w:hAnsi="Arial" w:cs="Arial" w:hint="eastAsia"/>
          <w:sz w:val="24"/>
        </w:rPr>
        <w:t>请求</w:t>
      </w:r>
    </w:p>
    <w:tbl>
      <w:tblPr>
        <w:tblW w:w="0" w:type="dxa"/>
        <w:tblInd w:w="5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50" w:type="dxa"/>
          <w:right w:w="50" w:type="dxa"/>
        </w:tblCellMar>
        <w:tblLook w:val="04A0" w:firstRow="1" w:lastRow="0" w:firstColumn="1" w:lastColumn="0" w:noHBand="0" w:noVBand="1"/>
      </w:tblPr>
      <w:tblGrid>
        <w:gridCol w:w="849"/>
        <w:gridCol w:w="6403"/>
        <w:gridCol w:w="680"/>
        <w:gridCol w:w="1426"/>
      </w:tblGrid>
      <w:tr w:rsidR="00F243C9" w:rsidTr="00577314">
        <w:trPr>
          <w:tblHeader/>
        </w:trPr>
        <w:tc>
          <w:tcPr>
            <w:tcW w:w="849" w:type="dxa"/>
            <w:tcBorders>
              <w:top w:val="single" w:sz="12" w:space="0" w:color="000000"/>
              <w:left w:val="single" w:sz="12" w:space="0" w:color="000000"/>
              <w:bottom w:val="single" w:sz="6" w:space="0" w:color="000000"/>
              <w:right w:val="single" w:sz="6" w:space="0" w:color="000000"/>
            </w:tcBorders>
            <w:shd w:val="clear" w:color="auto" w:fill="D9D9D9"/>
            <w:vAlign w:val="center"/>
            <w:hideMark/>
          </w:tcPr>
          <w:p w:rsidR="00F243C9" w:rsidRDefault="00F243C9" w:rsidP="00577314">
            <w:pPr>
              <w:pStyle w:val="FormatvorlageTableFirstRow"/>
              <w:jc w:val="both"/>
              <w:rPr>
                <w:rFonts w:eastAsia="宋体" w:cs="Arial"/>
                <w:sz w:val="24"/>
                <w:szCs w:val="24"/>
                <w:lang w:eastAsia="zh-CN"/>
              </w:rPr>
            </w:pPr>
            <w:r>
              <w:rPr>
                <w:rFonts w:eastAsia="宋体" w:cs="Arial" w:hint="eastAsia"/>
                <w:sz w:val="24"/>
                <w:szCs w:val="24"/>
                <w:lang w:eastAsia="zh-CN"/>
              </w:rPr>
              <w:t>字节</w:t>
            </w:r>
          </w:p>
        </w:tc>
        <w:tc>
          <w:tcPr>
            <w:tcW w:w="6403" w:type="dxa"/>
            <w:tcBorders>
              <w:top w:val="single" w:sz="12" w:space="0" w:color="000000"/>
              <w:left w:val="single" w:sz="6" w:space="0" w:color="000000"/>
              <w:bottom w:val="single" w:sz="6" w:space="0" w:color="000000"/>
              <w:right w:val="single" w:sz="6" w:space="0" w:color="000000"/>
            </w:tcBorders>
            <w:shd w:val="clear" w:color="auto" w:fill="D9D9D9"/>
            <w:vAlign w:val="center"/>
            <w:hideMark/>
          </w:tcPr>
          <w:p w:rsidR="00F243C9" w:rsidRDefault="00F243C9" w:rsidP="00577314">
            <w:pPr>
              <w:pStyle w:val="FormatvorlageTableFirstRow"/>
              <w:jc w:val="both"/>
              <w:rPr>
                <w:rFonts w:eastAsia="宋体" w:cs="Arial"/>
                <w:sz w:val="24"/>
                <w:szCs w:val="24"/>
                <w:lang w:eastAsia="zh-CN"/>
              </w:rPr>
            </w:pPr>
            <w:r>
              <w:rPr>
                <w:rFonts w:eastAsia="宋体" w:cs="Arial" w:hint="eastAsia"/>
                <w:sz w:val="24"/>
                <w:szCs w:val="24"/>
                <w:lang w:eastAsia="zh-CN"/>
              </w:rPr>
              <w:t>参数名称</w:t>
            </w:r>
          </w:p>
        </w:tc>
        <w:tc>
          <w:tcPr>
            <w:tcW w:w="680" w:type="dxa"/>
            <w:tcBorders>
              <w:top w:val="single" w:sz="12" w:space="0" w:color="000000"/>
              <w:left w:val="single" w:sz="6" w:space="0" w:color="000000"/>
              <w:bottom w:val="single" w:sz="6" w:space="0" w:color="000000"/>
              <w:right w:val="single" w:sz="6" w:space="0" w:color="000000"/>
            </w:tcBorders>
            <w:shd w:val="clear" w:color="auto" w:fill="D9D9D9"/>
            <w:vAlign w:val="center"/>
            <w:hideMark/>
          </w:tcPr>
          <w:p w:rsidR="00F243C9" w:rsidRDefault="00F243C9" w:rsidP="00577314">
            <w:pPr>
              <w:pStyle w:val="FormatvorlageTableFirstRow"/>
              <w:jc w:val="both"/>
              <w:rPr>
                <w:rFonts w:eastAsia="宋体" w:cs="Arial"/>
                <w:sz w:val="24"/>
                <w:szCs w:val="24"/>
              </w:rPr>
            </w:pPr>
            <w:r>
              <w:rPr>
                <w:rFonts w:eastAsia="宋体" w:cs="Arial"/>
                <w:sz w:val="24"/>
                <w:szCs w:val="24"/>
              </w:rPr>
              <w:t>Cvt</w:t>
            </w:r>
          </w:p>
        </w:tc>
        <w:tc>
          <w:tcPr>
            <w:tcW w:w="1426" w:type="dxa"/>
            <w:tcBorders>
              <w:top w:val="single" w:sz="12" w:space="0" w:color="000000"/>
              <w:left w:val="single" w:sz="6" w:space="0" w:color="000000"/>
              <w:bottom w:val="single" w:sz="6" w:space="0" w:color="000000"/>
              <w:right w:val="single" w:sz="12" w:space="0" w:color="000000"/>
            </w:tcBorders>
            <w:shd w:val="clear" w:color="auto" w:fill="D9D9D9"/>
            <w:vAlign w:val="center"/>
            <w:hideMark/>
          </w:tcPr>
          <w:p w:rsidR="00F243C9" w:rsidRDefault="00F243C9" w:rsidP="00577314">
            <w:pPr>
              <w:pStyle w:val="FormatvorlageTableFirstRow"/>
              <w:jc w:val="both"/>
              <w:rPr>
                <w:rFonts w:eastAsia="宋体" w:cs="Arial"/>
                <w:sz w:val="24"/>
                <w:szCs w:val="24"/>
              </w:rPr>
            </w:pPr>
            <w:r>
              <w:rPr>
                <w:rFonts w:eastAsia="宋体" w:cs="Arial" w:hint="eastAsia"/>
                <w:sz w:val="24"/>
                <w:szCs w:val="24"/>
                <w:lang w:eastAsia="zh-CN"/>
              </w:rPr>
              <w:t>数值</w:t>
            </w:r>
            <w:r>
              <w:rPr>
                <w:rFonts w:eastAsia="宋体" w:cs="Arial"/>
                <w:sz w:val="24"/>
                <w:szCs w:val="24"/>
              </w:rPr>
              <w:t>(hex)</w:t>
            </w:r>
          </w:p>
        </w:tc>
      </w:tr>
      <w:tr w:rsidR="00F243C9" w:rsidTr="00577314">
        <w:tc>
          <w:tcPr>
            <w:tcW w:w="849" w:type="dxa"/>
            <w:tcBorders>
              <w:top w:val="single" w:sz="6" w:space="0" w:color="000000"/>
              <w:left w:val="single" w:sz="12"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#1</w:t>
            </w:r>
          </w:p>
        </w:tc>
        <w:tc>
          <w:tcPr>
            <w:tcW w:w="6403"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Request current powertrain diagnostic data request SID</w:t>
            </w:r>
          </w:p>
        </w:tc>
        <w:tc>
          <w:tcPr>
            <w:tcW w:w="680"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M</w:t>
            </w:r>
          </w:p>
        </w:tc>
        <w:tc>
          <w:tcPr>
            <w:tcW w:w="1426" w:type="dxa"/>
            <w:tcBorders>
              <w:top w:val="single" w:sz="6" w:space="0" w:color="000000"/>
              <w:left w:val="single" w:sz="6" w:space="0" w:color="000000"/>
              <w:bottom w:val="single" w:sz="6" w:space="0" w:color="000000"/>
              <w:right w:val="single" w:sz="12" w:space="0" w:color="000000"/>
            </w:tcBorders>
            <w:hideMark/>
          </w:tcPr>
          <w:p w:rsidR="00F243C9" w:rsidRDefault="00F243C9" w:rsidP="00577314">
            <w:pPr>
              <w:pStyle w:val="Tabellentext"/>
              <w:rPr>
                <w:rFonts w:cs="Arial"/>
                <w:sz w:val="24"/>
                <w:szCs w:val="24"/>
              </w:rPr>
            </w:pPr>
            <w:r>
              <w:rPr>
                <w:rFonts w:cs="Arial"/>
                <w:sz w:val="24"/>
                <w:szCs w:val="24"/>
              </w:rPr>
              <w:t>01</w:t>
            </w:r>
          </w:p>
        </w:tc>
      </w:tr>
      <w:tr w:rsidR="00F243C9" w:rsidTr="00577314">
        <w:tc>
          <w:tcPr>
            <w:tcW w:w="849" w:type="dxa"/>
            <w:tcBorders>
              <w:top w:val="single" w:sz="6" w:space="0" w:color="000000"/>
              <w:left w:val="single" w:sz="12" w:space="0" w:color="000000"/>
              <w:bottom w:val="single" w:sz="6" w:space="0" w:color="000000"/>
              <w:right w:val="single" w:sz="6" w:space="0" w:color="000000"/>
            </w:tcBorders>
            <w:hideMark/>
          </w:tcPr>
          <w:p w:rsidR="00F243C9" w:rsidRDefault="00F243C9" w:rsidP="00577314">
            <w:pPr>
              <w:pStyle w:val="Tabellentext"/>
              <w:rPr>
                <w:rFonts w:cs="Arial"/>
                <w:color w:val="000000"/>
                <w:sz w:val="24"/>
                <w:szCs w:val="24"/>
                <w:lang w:eastAsia="de-DE"/>
              </w:rPr>
            </w:pPr>
            <w:r>
              <w:rPr>
                <w:rFonts w:cs="Arial"/>
                <w:color w:val="000000"/>
                <w:sz w:val="24"/>
                <w:szCs w:val="24"/>
              </w:rPr>
              <w:t>#2</w:t>
            </w:r>
          </w:p>
        </w:tc>
        <w:tc>
          <w:tcPr>
            <w:tcW w:w="6403"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color w:val="000000"/>
                <w:sz w:val="24"/>
                <w:szCs w:val="24"/>
              </w:rPr>
            </w:pPr>
            <w:r>
              <w:rPr>
                <w:rFonts w:cs="Arial"/>
                <w:sz w:val="24"/>
                <w:szCs w:val="24"/>
              </w:rPr>
              <w:t>PID#1(PIDs supported)</w:t>
            </w:r>
          </w:p>
        </w:tc>
        <w:tc>
          <w:tcPr>
            <w:tcW w:w="680"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color w:val="000000"/>
                <w:sz w:val="24"/>
                <w:szCs w:val="24"/>
                <w:lang w:eastAsia="de-DE"/>
              </w:rPr>
            </w:pPr>
            <w:r>
              <w:rPr>
                <w:rFonts w:cs="Arial"/>
                <w:color w:val="000000"/>
                <w:sz w:val="24"/>
                <w:szCs w:val="24"/>
              </w:rPr>
              <w:t>M</w:t>
            </w:r>
          </w:p>
        </w:tc>
        <w:tc>
          <w:tcPr>
            <w:tcW w:w="1426" w:type="dxa"/>
            <w:tcBorders>
              <w:top w:val="single" w:sz="6" w:space="0" w:color="000000"/>
              <w:left w:val="single" w:sz="6" w:space="0" w:color="000000"/>
              <w:bottom w:val="single" w:sz="6" w:space="0" w:color="000000"/>
              <w:right w:val="single" w:sz="12" w:space="0" w:color="000000"/>
            </w:tcBorders>
            <w:hideMark/>
          </w:tcPr>
          <w:p w:rsidR="00F243C9" w:rsidRDefault="00F243C9" w:rsidP="00577314">
            <w:pPr>
              <w:pStyle w:val="Tabellentext"/>
              <w:rPr>
                <w:rFonts w:cs="Arial"/>
                <w:color w:val="000000"/>
                <w:sz w:val="24"/>
                <w:szCs w:val="24"/>
              </w:rPr>
            </w:pPr>
            <w:r>
              <w:rPr>
                <w:rFonts w:cs="Arial"/>
                <w:color w:val="000000"/>
                <w:sz w:val="24"/>
                <w:szCs w:val="24"/>
              </w:rPr>
              <w:t>00-FF</w:t>
            </w:r>
          </w:p>
        </w:tc>
      </w:tr>
      <w:tr w:rsidR="00F243C9" w:rsidTr="00577314">
        <w:tc>
          <w:tcPr>
            <w:tcW w:w="849" w:type="dxa"/>
            <w:tcBorders>
              <w:top w:val="single" w:sz="6" w:space="0" w:color="000000"/>
              <w:left w:val="single" w:sz="12" w:space="0" w:color="000000"/>
              <w:bottom w:val="single" w:sz="6" w:space="0" w:color="000000"/>
              <w:right w:val="single" w:sz="6" w:space="0" w:color="000000"/>
            </w:tcBorders>
            <w:hideMark/>
          </w:tcPr>
          <w:p w:rsidR="00F243C9" w:rsidRDefault="00F243C9" w:rsidP="00577314">
            <w:pPr>
              <w:pStyle w:val="Tabellentext"/>
              <w:rPr>
                <w:rFonts w:cs="Arial"/>
                <w:color w:val="000000"/>
                <w:sz w:val="24"/>
                <w:szCs w:val="24"/>
              </w:rPr>
            </w:pPr>
            <w:r>
              <w:rPr>
                <w:rFonts w:cs="Arial"/>
                <w:color w:val="000000"/>
                <w:sz w:val="24"/>
                <w:szCs w:val="24"/>
              </w:rPr>
              <w:t>#3</w:t>
            </w:r>
          </w:p>
        </w:tc>
        <w:tc>
          <w:tcPr>
            <w:tcW w:w="6403"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color w:val="000000"/>
                <w:sz w:val="24"/>
                <w:szCs w:val="24"/>
              </w:rPr>
            </w:pPr>
            <w:r>
              <w:rPr>
                <w:rFonts w:cs="Arial"/>
                <w:sz w:val="24"/>
                <w:szCs w:val="24"/>
              </w:rPr>
              <w:t>PID#2(PIDs supported)</w:t>
            </w:r>
          </w:p>
        </w:tc>
        <w:tc>
          <w:tcPr>
            <w:tcW w:w="680"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color w:val="000000"/>
                <w:sz w:val="24"/>
                <w:szCs w:val="24"/>
              </w:rPr>
            </w:pPr>
            <w:r>
              <w:rPr>
                <w:rFonts w:cs="Arial"/>
                <w:color w:val="000000"/>
                <w:sz w:val="24"/>
                <w:szCs w:val="24"/>
              </w:rPr>
              <w:t>U</w:t>
            </w:r>
          </w:p>
        </w:tc>
        <w:tc>
          <w:tcPr>
            <w:tcW w:w="1426" w:type="dxa"/>
            <w:tcBorders>
              <w:top w:val="single" w:sz="6" w:space="0" w:color="000000"/>
              <w:left w:val="single" w:sz="6" w:space="0" w:color="000000"/>
              <w:bottom w:val="single" w:sz="6" w:space="0" w:color="000000"/>
              <w:right w:val="single" w:sz="12" w:space="0" w:color="000000"/>
            </w:tcBorders>
            <w:hideMark/>
          </w:tcPr>
          <w:p w:rsidR="00F243C9" w:rsidRDefault="00F243C9" w:rsidP="00577314">
            <w:pPr>
              <w:pStyle w:val="Tabellentext"/>
              <w:rPr>
                <w:rFonts w:cs="Arial"/>
                <w:color w:val="000000"/>
                <w:sz w:val="24"/>
                <w:szCs w:val="24"/>
                <w:lang w:eastAsia="de-DE"/>
              </w:rPr>
            </w:pPr>
            <w:r>
              <w:rPr>
                <w:rFonts w:cs="Arial"/>
                <w:color w:val="000000"/>
                <w:sz w:val="24"/>
                <w:szCs w:val="24"/>
              </w:rPr>
              <w:t>00-FF</w:t>
            </w:r>
          </w:p>
        </w:tc>
      </w:tr>
      <w:tr w:rsidR="00F243C9" w:rsidTr="00577314">
        <w:tc>
          <w:tcPr>
            <w:tcW w:w="849" w:type="dxa"/>
            <w:tcBorders>
              <w:top w:val="single" w:sz="6" w:space="0" w:color="000000"/>
              <w:left w:val="single" w:sz="12" w:space="0" w:color="000000"/>
              <w:bottom w:val="single" w:sz="6" w:space="0" w:color="000000"/>
              <w:right w:val="single" w:sz="6" w:space="0" w:color="000000"/>
            </w:tcBorders>
            <w:hideMark/>
          </w:tcPr>
          <w:p w:rsidR="00F243C9" w:rsidRDefault="00F243C9" w:rsidP="00577314">
            <w:pPr>
              <w:pStyle w:val="Tabellentext"/>
              <w:rPr>
                <w:rFonts w:cs="Arial"/>
                <w:color w:val="000000"/>
                <w:sz w:val="24"/>
                <w:szCs w:val="24"/>
              </w:rPr>
            </w:pPr>
            <w:r>
              <w:rPr>
                <w:rFonts w:cs="Arial"/>
                <w:color w:val="000000"/>
                <w:sz w:val="24"/>
                <w:szCs w:val="24"/>
              </w:rPr>
              <w:t>#4</w:t>
            </w:r>
          </w:p>
        </w:tc>
        <w:tc>
          <w:tcPr>
            <w:tcW w:w="6403"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color w:val="000000"/>
                <w:sz w:val="24"/>
                <w:szCs w:val="24"/>
              </w:rPr>
            </w:pPr>
            <w:r>
              <w:rPr>
                <w:rFonts w:cs="Arial"/>
                <w:sz w:val="24"/>
                <w:szCs w:val="24"/>
              </w:rPr>
              <w:t>PID#3(PIDs supported)</w:t>
            </w:r>
          </w:p>
        </w:tc>
        <w:tc>
          <w:tcPr>
            <w:tcW w:w="680"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color w:val="000000"/>
                <w:sz w:val="24"/>
                <w:szCs w:val="24"/>
              </w:rPr>
            </w:pPr>
            <w:r>
              <w:rPr>
                <w:rFonts w:cs="Arial"/>
                <w:color w:val="000000"/>
                <w:sz w:val="24"/>
                <w:szCs w:val="24"/>
              </w:rPr>
              <w:t>U</w:t>
            </w:r>
          </w:p>
        </w:tc>
        <w:tc>
          <w:tcPr>
            <w:tcW w:w="1426" w:type="dxa"/>
            <w:tcBorders>
              <w:top w:val="single" w:sz="6" w:space="0" w:color="000000"/>
              <w:left w:val="single" w:sz="6" w:space="0" w:color="000000"/>
              <w:bottom w:val="single" w:sz="6" w:space="0" w:color="000000"/>
              <w:right w:val="single" w:sz="12" w:space="0" w:color="000000"/>
            </w:tcBorders>
            <w:hideMark/>
          </w:tcPr>
          <w:p w:rsidR="00F243C9" w:rsidRDefault="00F243C9" w:rsidP="00577314">
            <w:pPr>
              <w:pStyle w:val="Tabellentext"/>
              <w:rPr>
                <w:rFonts w:cs="Arial"/>
                <w:color w:val="000000"/>
                <w:sz w:val="24"/>
                <w:szCs w:val="24"/>
                <w:lang w:eastAsia="de-DE"/>
              </w:rPr>
            </w:pPr>
            <w:r>
              <w:rPr>
                <w:rFonts w:cs="Arial"/>
                <w:color w:val="000000"/>
                <w:sz w:val="24"/>
                <w:szCs w:val="24"/>
              </w:rPr>
              <w:t>00-FF</w:t>
            </w:r>
          </w:p>
        </w:tc>
      </w:tr>
      <w:tr w:rsidR="00F243C9" w:rsidTr="00577314">
        <w:tc>
          <w:tcPr>
            <w:tcW w:w="849" w:type="dxa"/>
            <w:tcBorders>
              <w:top w:val="single" w:sz="6" w:space="0" w:color="000000"/>
              <w:left w:val="single" w:sz="12" w:space="0" w:color="000000"/>
              <w:bottom w:val="single" w:sz="6" w:space="0" w:color="000000"/>
              <w:right w:val="single" w:sz="6" w:space="0" w:color="000000"/>
            </w:tcBorders>
            <w:hideMark/>
          </w:tcPr>
          <w:p w:rsidR="00F243C9" w:rsidRDefault="00F243C9" w:rsidP="00577314">
            <w:pPr>
              <w:pStyle w:val="Tabellentext"/>
              <w:rPr>
                <w:rFonts w:cs="Arial"/>
                <w:color w:val="000000"/>
                <w:sz w:val="24"/>
                <w:szCs w:val="24"/>
              </w:rPr>
            </w:pPr>
            <w:r>
              <w:rPr>
                <w:rFonts w:cs="Arial"/>
                <w:color w:val="000000"/>
                <w:sz w:val="24"/>
                <w:szCs w:val="24"/>
              </w:rPr>
              <w:t>#5</w:t>
            </w:r>
          </w:p>
        </w:tc>
        <w:tc>
          <w:tcPr>
            <w:tcW w:w="6403"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color w:val="000000"/>
                <w:sz w:val="24"/>
                <w:szCs w:val="24"/>
              </w:rPr>
            </w:pPr>
            <w:r>
              <w:rPr>
                <w:rFonts w:cs="Arial"/>
                <w:sz w:val="24"/>
                <w:szCs w:val="24"/>
              </w:rPr>
              <w:t>PID#4(PIDs supported)</w:t>
            </w:r>
          </w:p>
        </w:tc>
        <w:tc>
          <w:tcPr>
            <w:tcW w:w="680"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color w:val="000000"/>
                <w:sz w:val="24"/>
                <w:szCs w:val="24"/>
              </w:rPr>
            </w:pPr>
            <w:r>
              <w:rPr>
                <w:rFonts w:cs="Arial"/>
                <w:color w:val="000000"/>
                <w:sz w:val="24"/>
                <w:szCs w:val="24"/>
              </w:rPr>
              <w:t>U</w:t>
            </w:r>
          </w:p>
        </w:tc>
        <w:tc>
          <w:tcPr>
            <w:tcW w:w="1426" w:type="dxa"/>
            <w:tcBorders>
              <w:top w:val="single" w:sz="6" w:space="0" w:color="000000"/>
              <w:left w:val="single" w:sz="6" w:space="0" w:color="000000"/>
              <w:bottom w:val="single" w:sz="6" w:space="0" w:color="000000"/>
              <w:right w:val="single" w:sz="12" w:space="0" w:color="000000"/>
            </w:tcBorders>
            <w:hideMark/>
          </w:tcPr>
          <w:p w:rsidR="00F243C9" w:rsidRDefault="00F243C9" w:rsidP="00577314">
            <w:pPr>
              <w:pStyle w:val="Tabellentext"/>
              <w:rPr>
                <w:rFonts w:cs="Arial"/>
                <w:color w:val="000000"/>
                <w:sz w:val="24"/>
                <w:szCs w:val="24"/>
                <w:lang w:eastAsia="de-DE"/>
              </w:rPr>
            </w:pPr>
            <w:r>
              <w:rPr>
                <w:rFonts w:cs="Arial"/>
                <w:color w:val="000000"/>
                <w:sz w:val="24"/>
                <w:szCs w:val="24"/>
              </w:rPr>
              <w:t>00-FF</w:t>
            </w:r>
          </w:p>
        </w:tc>
      </w:tr>
      <w:tr w:rsidR="00F243C9" w:rsidTr="00577314">
        <w:tc>
          <w:tcPr>
            <w:tcW w:w="849" w:type="dxa"/>
            <w:tcBorders>
              <w:top w:val="single" w:sz="6" w:space="0" w:color="000000"/>
              <w:left w:val="single" w:sz="12" w:space="0" w:color="000000"/>
              <w:bottom w:val="single" w:sz="6" w:space="0" w:color="000000"/>
              <w:right w:val="single" w:sz="6" w:space="0" w:color="000000"/>
            </w:tcBorders>
            <w:hideMark/>
          </w:tcPr>
          <w:p w:rsidR="00F243C9" w:rsidRDefault="00F243C9" w:rsidP="00577314">
            <w:pPr>
              <w:pStyle w:val="Tabellentext"/>
              <w:rPr>
                <w:rFonts w:cs="Arial"/>
                <w:color w:val="000000"/>
                <w:sz w:val="24"/>
                <w:szCs w:val="24"/>
              </w:rPr>
            </w:pPr>
            <w:r>
              <w:rPr>
                <w:rFonts w:cs="Arial"/>
                <w:color w:val="000000"/>
                <w:sz w:val="24"/>
                <w:szCs w:val="24"/>
              </w:rPr>
              <w:t>#6</w:t>
            </w:r>
          </w:p>
        </w:tc>
        <w:tc>
          <w:tcPr>
            <w:tcW w:w="6403"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color w:val="000000"/>
                <w:sz w:val="24"/>
                <w:szCs w:val="24"/>
              </w:rPr>
            </w:pPr>
            <w:r>
              <w:rPr>
                <w:rFonts w:cs="Arial"/>
                <w:sz w:val="24"/>
                <w:szCs w:val="24"/>
              </w:rPr>
              <w:t>PID#5(PIDs supported)</w:t>
            </w:r>
          </w:p>
        </w:tc>
        <w:tc>
          <w:tcPr>
            <w:tcW w:w="680"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color w:val="000000"/>
                <w:sz w:val="24"/>
                <w:szCs w:val="24"/>
              </w:rPr>
            </w:pPr>
            <w:r>
              <w:rPr>
                <w:rFonts w:cs="Arial"/>
                <w:color w:val="000000"/>
                <w:sz w:val="24"/>
                <w:szCs w:val="24"/>
              </w:rPr>
              <w:t>U</w:t>
            </w:r>
          </w:p>
        </w:tc>
        <w:tc>
          <w:tcPr>
            <w:tcW w:w="1426" w:type="dxa"/>
            <w:tcBorders>
              <w:top w:val="single" w:sz="6" w:space="0" w:color="000000"/>
              <w:left w:val="single" w:sz="6" w:space="0" w:color="000000"/>
              <w:bottom w:val="single" w:sz="6" w:space="0" w:color="000000"/>
              <w:right w:val="single" w:sz="12" w:space="0" w:color="000000"/>
            </w:tcBorders>
            <w:hideMark/>
          </w:tcPr>
          <w:p w:rsidR="00F243C9" w:rsidRDefault="00F243C9" w:rsidP="00577314">
            <w:pPr>
              <w:pStyle w:val="Tabellentext"/>
              <w:rPr>
                <w:rFonts w:cs="Arial"/>
                <w:color w:val="000000"/>
                <w:sz w:val="24"/>
                <w:szCs w:val="24"/>
                <w:lang w:eastAsia="de-DE"/>
              </w:rPr>
            </w:pPr>
            <w:r>
              <w:rPr>
                <w:rFonts w:cs="Arial"/>
                <w:color w:val="000000"/>
                <w:sz w:val="24"/>
                <w:szCs w:val="24"/>
              </w:rPr>
              <w:t>00-FF</w:t>
            </w:r>
          </w:p>
        </w:tc>
      </w:tr>
      <w:tr w:rsidR="00F243C9" w:rsidTr="00577314">
        <w:tc>
          <w:tcPr>
            <w:tcW w:w="849" w:type="dxa"/>
            <w:tcBorders>
              <w:top w:val="single" w:sz="6" w:space="0" w:color="000000"/>
              <w:left w:val="single" w:sz="12" w:space="0" w:color="000000"/>
              <w:bottom w:val="single" w:sz="6" w:space="0" w:color="000000"/>
              <w:right w:val="single" w:sz="6" w:space="0" w:color="000000"/>
            </w:tcBorders>
            <w:hideMark/>
          </w:tcPr>
          <w:p w:rsidR="00F243C9" w:rsidRDefault="00F243C9" w:rsidP="00577314">
            <w:pPr>
              <w:pStyle w:val="Tabellentext"/>
              <w:rPr>
                <w:rFonts w:cs="Arial"/>
                <w:color w:val="000000"/>
                <w:sz w:val="24"/>
                <w:szCs w:val="24"/>
              </w:rPr>
            </w:pPr>
            <w:r>
              <w:rPr>
                <w:rFonts w:cs="Arial"/>
                <w:color w:val="000000"/>
                <w:sz w:val="24"/>
                <w:szCs w:val="24"/>
              </w:rPr>
              <w:t>#7</w:t>
            </w:r>
          </w:p>
        </w:tc>
        <w:tc>
          <w:tcPr>
            <w:tcW w:w="6403"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color w:val="000000"/>
                <w:sz w:val="24"/>
                <w:szCs w:val="24"/>
              </w:rPr>
            </w:pPr>
            <w:r>
              <w:rPr>
                <w:rFonts w:cs="Arial"/>
                <w:sz w:val="24"/>
                <w:szCs w:val="24"/>
              </w:rPr>
              <w:t>PID#6(PIDs supported)</w:t>
            </w:r>
          </w:p>
        </w:tc>
        <w:tc>
          <w:tcPr>
            <w:tcW w:w="680"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color w:val="000000"/>
                <w:sz w:val="24"/>
                <w:szCs w:val="24"/>
              </w:rPr>
            </w:pPr>
            <w:r>
              <w:rPr>
                <w:rFonts w:cs="Arial"/>
                <w:color w:val="000000"/>
                <w:sz w:val="24"/>
                <w:szCs w:val="24"/>
              </w:rPr>
              <w:t>U</w:t>
            </w:r>
          </w:p>
        </w:tc>
        <w:tc>
          <w:tcPr>
            <w:tcW w:w="1426" w:type="dxa"/>
            <w:tcBorders>
              <w:top w:val="single" w:sz="6" w:space="0" w:color="000000"/>
              <w:left w:val="single" w:sz="6" w:space="0" w:color="000000"/>
              <w:bottom w:val="single" w:sz="6" w:space="0" w:color="000000"/>
              <w:right w:val="single" w:sz="12" w:space="0" w:color="000000"/>
            </w:tcBorders>
            <w:hideMark/>
          </w:tcPr>
          <w:p w:rsidR="00F243C9" w:rsidRDefault="00F243C9" w:rsidP="00577314">
            <w:pPr>
              <w:pStyle w:val="Tabellentext"/>
              <w:rPr>
                <w:rFonts w:cs="Arial"/>
                <w:color w:val="000000"/>
                <w:sz w:val="24"/>
                <w:szCs w:val="24"/>
                <w:lang w:eastAsia="de-DE"/>
              </w:rPr>
            </w:pPr>
            <w:r>
              <w:rPr>
                <w:rFonts w:cs="Arial"/>
                <w:color w:val="000000"/>
                <w:sz w:val="24"/>
                <w:szCs w:val="24"/>
              </w:rPr>
              <w:t>00-FF</w:t>
            </w:r>
          </w:p>
        </w:tc>
      </w:tr>
      <w:tr w:rsidR="00F243C9" w:rsidTr="00577314">
        <w:tc>
          <w:tcPr>
            <w:tcW w:w="9358" w:type="dxa"/>
            <w:gridSpan w:val="4"/>
            <w:tcBorders>
              <w:top w:val="single" w:sz="6" w:space="0" w:color="000000"/>
              <w:left w:val="single" w:sz="12" w:space="0" w:color="000000"/>
              <w:bottom w:val="single" w:sz="12" w:space="0" w:color="000000"/>
              <w:right w:val="single" w:sz="12" w:space="0" w:color="000000"/>
            </w:tcBorders>
            <w:hideMark/>
          </w:tcPr>
          <w:p w:rsidR="00F243C9" w:rsidRDefault="00F243C9" w:rsidP="00577314">
            <w:pPr>
              <w:pStyle w:val="Tabellentext"/>
              <w:rPr>
                <w:rFonts w:cs="Arial"/>
                <w:color w:val="000000"/>
                <w:sz w:val="24"/>
                <w:szCs w:val="24"/>
              </w:rPr>
            </w:pPr>
            <w:r>
              <w:rPr>
                <w:rFonts w:cs="Arial"/>
                <w:color w:val="000000"/>
                <w:sz w:val="24"/>
                <w:szCs w:val="24"/>
              </w:rPr>
              <w:t>U: User optional,</w:t>
            </w:r>
            <w:r>
              <w:rPr>
                <w:rFonts w:cs="Arial" w:hint="eastAsia"/>
                <w:color w:val="000000"/>
                <w:sz w:val="24"/>
                <w:szCs w:val="24"/>
              </w:rPr>
              <w:t>用户自定义的</w:t>
            </w:r>
          </w:p>
        </w:tc>
      </w:tr>
    </w:tbl>
    <w:p w:rsidR="00F243C9" w:rsidRDefault="00F243C9" w:rsidP="00F243C9">
      <w:pPr>
        <w:rPr>
          <w:rFonts w:ascii="Arial" w:hAnsi="Arial" w:cs="Arial"/>
          <w:sz w:val="24"/>
        </w:rPr>
      </w:pPr>
    </w:p>
    <w:p w:rsidR="00F243C9" w:rsidRDefault="00F243C9" w:rsidP="00F243C9">
      <w:pPr>
        <w:rPr>
          <w:rFonts w:ascii="Arial" w:hAnsi="Arial" w:cs="Arial"/>
          <w:sz w:val="24"/>
        </w:rPr>
      </w:pPr>
      <w:r>
        <w:rPr>
          <w:rFonts w:ascii="Arial" w:hAnsi="Arial" w:cs="Arial" w:hint="eastAsia"/>
          <w:sz w:val="24"/>
        </w:rPr>
        <w:t>肯定响应</w:t>
      </w:r>
    </w:p>
    <w:tbl>
      <w:tblPr>
        <w:tblW w:w="0" w:type="dxa"/>
        <w:tblInd w:w="5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50" w:type="dxa"/>
          <w:right w:w="50" w:type="dxa"/>
        </w:tblCellMar>
        <w:tblLook w:val="04A0" w:firstRow="1" w:lastRow="0" w:firstColumn="1" w:lastColumn="0" w:noHBand="0" w:noVBand="1"/>
      </w:tblPr>
      <w:tblGrid>
        <w:gridCol w:w="849"/>
        <w:gridCol w:w="6403"/>
        <w:gridCol w:w="680"/>
        <w:gridCol w:w="1426"/>
      </w:tblGrid>
      <w:tr w:rsidR="00F243C9" w:rsidTr="00577314">
        <w:trPr>
          <w:tblHeader/>
        </w:trPr>
        <w:tc>
          <w:tcPr>
            <w:tcW w:w="849" w:type="dxa"/>
            <w:tcBorders>
              <w:top w:val="single" w:sz="12" w:space="0" w:color="000000"/>
              <w:left w:val="single" w:sz="12" w:space="0" w:color="000000"/>
              <w:bottom w:val="single" w:sz="6" w:space="0" w:color="000000"/>
              <w:right w:val="single" w:sz="6" w:space="0" w:color="000000"/>
            </w:tcBorders>
            <w:shd w:val="clear" w:color="auto" w:fill="D9D9D9"/>
            <w:vAlign w:val="center"/>
            <w:hideMark/>
          </w:tcPr>
          <w:p w:rsidR="00F243C9" w:rsidRDefault="00F243C9" w:rsidP="00577314">
            <w:pPr>
              <w:pStyle w:val="FormatvorlageTableFirstRow"/>
              <w:jc w:val="both"/>
              <w:rPr>
                <w:rFonts w:eastAsia="宋体" w:cs="Arial"/>
                <w:sz w:val="24"/>
                <w:szCs w:val="24"/>
                <w:lang w:eastAsia="zh-CN"/>
              </w:rPr>
            </w:pPr>
            <w:r>
              <w:rPr>
                <w:rFonts w:eastAsia="宋体" w:cs="Arial" w:hint="eastAsia"/>
                <w:sz w:val="24"/>
                <w:szCs w:val="24"/>
                <w:lang w:eastAsia="zh-CN"/>
              </w:rPr>
              <w:t>字节</w:t>
            </w:r>
          </w:p>
        </w:tc>
        <w:tc>
          <w:tcPr>
            <w:tcW w:w="6403" w:type="dxa"/>
            <w:tcBorders>
              <w:top w:val="single" w:sz="12" w:space="0" w:color="000000"/>
              <w:left w:val="single" w:sz="6" w:space="0" w:color="000000"/>
              <w:bottom w:val="single" w:sz="6" w:space="0" w:color="000000"/>
              <w:right w:val="single" w:sz="6" w:space="0" w:color="000000"/>
            </w:tcBorders>
            <w:shd w:val="clear" w:color="auto" w:fill="D9D9D9"/>
            <w:vAlign w:val="center"/>
            <w:hideMark/>
          </w:tcPr>
          <w:p w:rsidR="00F243C9" w:rsidRDefault="00F243C9" w:rsidP="00577314">
            <w:pPr>
              <w:pStyle w:val="FormatvorlageTableFirstRow"/>
              <w:jc w:val="both"/>
              <w:rPr>
                <w:rFonts w:eastAsia="宋体" w:cs="Arial"/>
                <w:sz w:val="24"/>
                <w:szCs w:val="24"/>
                <w:lang w:eastAsia="zh-CN"/>
              </w:rPr>
            </w:pPr>
            <w:r>
              <w:rPr>
                <w:rFonts w:eastAsia="宋体" w:cs="Arial" w:hint="eastAsia"/>
                <w:sz w:val="24"/>
                <w:szCs w:val="24"/>
                <w:lang w:eastAsia="zh-CN"/>
              </w:rPr>
              <w:t>参数名称</w:t>
            </w:r>
          </w:p>
        </w:tc>
        <w:tc>
          <w:tcPr>
            <w:tcW w:w="680" w:type="dxa"/>
            <w:tcBorders>
              <w:top w:val="single" w:sz="12" w:space="0" w:color="000000"/>
              <w:left w:val="single" w:sz="6" w:space="0" w:color="000000"/>
              <w:bottom w:val="single" w:sz="6" w:space="0" w:color="000000"/>
              <w:right w:val="single" w:sz="6" w:space="0" w:color="000000"/>
            </w:tcBorders>
            <w:shd w:val="clear" w:color="auto" w:fill="D9D9D9"/>
            <w:vAlign w:val="center"/>
            <w:hideMark/>
          </w:tcPr>
          <w:p w:rsidR="00F243C9" w:rsidRDefault="00F243C9" w:rsidP="00577314">
            <w:pPr>
              <w:pStyle w:val="FormatvorlageTableFirstRow"/>
              <w:jc w:val="both"/>
              <w:rPr>
                <w:rFonts w:eastAsia="宋体" w:cs="Arial"/>
                <w:sz w:val="24"/>
                <w:szCs w:val="24"/>
              </w:rPr>
            </w:pPr>
            <w:r>
              <w:rPr>
                <w:rFonts w:eastAsia="宋体" w:cs="Arial"/>
                <w:sz w:val="24"/>
                <w:szCs w:val="24"/>
              </w:rPr>
              <w:t>Cvt</w:t>
            </w:r>
          </w:p>
        </w:tc>
        <w:tc>
          <w:tcPr>
            <w:tcW w:w="1426" w:type="dxa"/>
            <w:tcBorders>
              <w:top w:val="single" w:sz="12" w:space="0" w:color="000000"/>
              <w:left w:val="single" w:sz="6" w:space="0" w:color="000000"/>
              <w:bottom w:val="single" w:sz="6" w:space="0" w:color="000000"/>
              <w:right w:val="single" w:sz="12" w:space="0" w:color="000000"/>
            </w:tcBorders>
            <w:shd w:val="clear" w:color="auto" w:fill="D9D9D9"/>
            <w:vAlign w:val="center"/>
            <w:hideMark/>
          </w:tcPr>
          <w:p w:rsidR="00F243C9" w:rsidRDefault="00F243C9" w:rsidP="00577314">
            <w:pPr>
              <w:pStyle w:val="FormatvorlageTableFirstRow"/>
              <w:jc w:val="both"/>
              <w:rPr>
                <w:rFonts w:eastAsia="宋体" w:cs="Arial"/>
                <w:sz w:val="24"/>
                <w:szCs w:val="24"/>
              </w:rPr>
            </w:pPr>
            <w:r>
              <w:rPr>
                <w:rFonts w:eastAsia="宋体" w:cs="Arial" w:hint="eastAsia"/>
                <w:sz w:val="24"/>
                <w:szCs w:val="24"/>
                <w:lang w:eastAsia="zh-CN"/>
              </w:rPr>
              <w:t>数值</w:t>
            </w:r>
            <w:r>
              <w:rPr>
                <w:rFonts w:eastAsia="宋体" w:cs="Arial"/>
                <w:sz w:val="24"/>
                <w:szCs w:val="24"/>
              </w:rPr>
              <w:t>(hex)</w:t>
            </w:r>
          </w:p>
        </w:tc>
      </w:tr>
      <w:tr w:rsidR="00F243C9" w:rsidTr="00577314">
        <w:tc>
          <w:tcPr>
            <w:tcW w:w="849" w:type="dxa"/>
            <w:tcBorders>
              <w:top w:val="single" w:sz="6" w:space="0" w:color="000000"/>
              <w:left w:val="single" w:sz="12"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#1</w:t>
            </w:r>
          </w:p>
        </w:tc>
        <w:tc>
          <w:tcPr>
            <w:tcW w:w="6403"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Request current powertrain diagnostic data response SID</w:t>
            </w:r>
          </w:p>
        </w:tc>
        <w:tc>
          <w:tcPr>
            <w:tcW w:w="680"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M</w:t>
            </w:r>
          </w:p>
        </w:tc>
        <w:tc>
          <w:tcPr>
            <w:tcW w:w="1426" w:type="dxa"/>
            <w:tcBorders>
              <w:top w:val="single" w:sz="6" w:space="0" w:color="000000"/>
              <w:left w:val="single" w:sz="6" w:space="0" w:color="000000"/>
              <w:bottom w:val="single" w:sz="6" w:space="0" w:color="000000"/>
              <w:right w:val="single" w:sz="12" w:space="0" w:color="000000"/>
            </w:tcBorders>
            <w:hideMark/>
          </w:tcPr>
          <w:p w:rsidR="00F243C9" w:rsidRDefault="00F243C9" w:rsidP="00577314">
            <w:pPr>
              <w:pStyle w:val="Tabellentext"/>
              <w:rPr>
                <w:rFonts w:cs="Arial"/>
                <w:sz w:val="24"/>
                <w:szCs w:val="24"/>
              </w:rPr>
            </w:pPr>
            <w:r>
              <w:rPr>
                <w:rFonts w:cs="Arial"/>
                <w:sz w:val="24"/>
                <w:szCs w:val="24"/>
              </w:rPr>
              <w:t>41</w:t>
            </w:r>
          </w:p>
        </w:tc>
      </w:tr>
      <w:tr w:rsidR="00F243C9" w:rsidTr="00577314">
        <w:tc>
          <w:tcPr>
            <w:tcW w:w="849" w:type="dxa"/>
            <w:tcBorders>
              <w:top w:val="single" w:sz="6" w:space="0" w:color="000000"/>
              <w:left w:val="single" w:sz="12" w:space="0" w:color="000000"/>
              <w:bottom w:val="single" w:sz="6" w:space="0" w:color="000000"/>
              <w:right w:val="single" w:sz="6" w:space="0" w:color="000000"/>
            </w:tcBorders>
          </w:tcPr>
          <w:p w:rsidR="00F243C9" w:rsidRDefault="00F243C9" w:rsidP="00577314">
            <w:pPr>
              <w:pStyle w:val="Tabellentext"/>
              <w:rPr>
                <w:rFonts w:cs="Arial"/>
                <w:color w:val="000000"/>
                <w:sz w:val="24"/>
                <w:szCs w:val="24"/>
              </w:rPr>
            </w:pPr>
          </w:p>
          <w:p w:rsidR="00F243C9" w:rsidRDefault="00F243C9" w:rsidP="00577314">
            <w:pPr>
              <w:pStyle w:val="Tabellentext"/>
              <w:rPr>
                <w:rFonts w:cs="Arial"/>
                <w:color w:val="000000"/>
                <w:sz w:val="24"/>
                <w:szCs w:val="24"/>
              </w:rPr>
            </w:pPr>
            <w:r>
              <w:rPr>
                <w:rFonts w:cs="Arial"/>
                <w:color w:val="000000"/>
                <w:sz w:val="24"/>
                <w:szCs w:val="24"/>
              </w:rPr>
              <w:t>#2</w:t>
            </w:r>
          </w:p>
          <w:p w:rsidR="00F243C9" w:rsidRDefault="00F243C9" w:rsidP="00577314">
            <w:pPr>
              <w:pStyle w:val="Tabellentext"/>
              <w:rPr>
                <w:rFonts w:cs="Arial"/>
                <w:color w:val="000000"/>
                <w:sz w:val="24"/>
                <w:szCs w:val="24"/>
              </w:rPr>
            </w:pPr>
            <w:r>
              <w:rPr>
                <w:rFonts w:cs="Arial"/>
                <w:color w:val="000000"/>
                <w:sz w:val="24"/>
                <w:szCs w:val="24"/>
              </w:rPr>
              <w:t>#3</w:t>
            </w:r>
          </w:p>
          <w:p w:rsidR="00F243C9" w:rsidRDefault="00F243C9" w:rsidP="00577314">
            <w:pPr>
              <w:pStyle w:val="Tabellentext"/>
              <w:rPr>
                <w:rFonts w:cs="Arial"/>
                <w:color w:val="000000"/>
                <w:sz w:val="24"/>
                <w:szCs w:val="24"/>
              </w:rPr>
            </w:pPr>
            <w:r>
              <w:rPr>
                <w:rFonts w:cs="Arial"/>
                <w:color w:val="000000"/>
                <w:sz w:val="24"/>
                <w:szCs w:val="24"/>
              </w:rPr>
              <w:t>#4</w:t>
            </w:r>
          </w:p>
          <w:p w:rsidR="00F243C9" w:rsidRDefault="00F243C9" w:rsidP="00577314">
            <w:pPr>
              <w:pStyle w:val="Tabellentext"/>
              <w:rPr>
                <w:rFonts w:cs="Arial"/>
                <w:color w:val="000000"/>
                <w:sz w:val="24"/>
                <w:szCs w:val="24"/>
              </w:rPr>
            </w:pPr>
            <w:r>
              <w:rPr>
                <w:rFonts w:cs="Arial"/>
                <w:color w:val="000000"/>
                <w:sz w:val="24"/>
                <w:szCs w:val="24"/>
              </w:rPr>
              <w:t>#5</w:t>
            </w:r>
          </w:p>
          <w:p w:rsidR="00F243C9" w:rsidRDefault="00F243C9" w:rsidP="00577314">
            <w:pPr>
              <w:pStyle w:val="Tabellentext"/>
              <w:rPr>
                <w:rFonts w:cs="Arial"/>
                <w:color w:val="000000"/>
                <w:sz w:val="24"/>
                <w:szCs w:val="24"/>
              </w:rPr>
            </w:pPr>
            <w:r>
              <w:rPr>
                <w:rFonts w:cs="Arial"/>
                <w:color w:val="000000"/>
                <w:sz w:val="24"/>
                <w:szCs w:val="24"/>
              </w:rPr>
              <w:t>#6</w:t>
            </w:r>
          </w:p>
        </w:tc>
        <w:tc>
          <w:tcPr>
            <w:tcW w:w="6403"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 xml:space="preserve">Data record of supported PIDs = [ </w:t>
            </w:r>
          </w:p>
          <w:p w:rsidR="00F243C9" w:rsidRDefault="00F243C9" w:rsidP="00577314">
            <w:pPr>
              <w:pStyle w:val="Tabellentext"/>
              <w:rPr>
                <w:rFonts w:cs="Arial"/>
                <w:sz w:val="24"/>
                <w:szCs w:val="24"/>
              </w:rPr>
            </w:pPr>
            <w:r>
              <w:rPr>
                <w:rFonts w:cs="Arial"/>
                <w:sz w:val="24"/>
                <w:szCs w:val="24"/>
              </w:rPr>
              <w:t>1st supported PID</w:t>
            </w:r>
          </w:p>
          <w:p w:rsidR="00F243C9" w:rsidRDefault="00F243C9" w:rsidP="00577314">
            <w:pPr>
              <w:pStyle w:val="Tabellentext"/>
              <w:rPr>
                <w:rFonts w:cs="Arial"/>
                <w:sz w:val="24"/>
                <w:szCs w:val="24"/>
              </w:rPr>
            </w:pPr>
            <w:r>
              <w:rPr>
                <w:rFonts w:cs="Arial"/>
                <w:sz w:val="24"/>
                <w:szCs w:val="24"/>
              </w:rPr>
              <w:t>Data A:supported PIDs</w:t>
            </w:r>
          </w:p>
          <w:p w:rsidR="00F243C9" w:rsidRDefault="00F243C9" w:rsidP="00577314">
            <w:pPr>
              <w:pStyle w:val="Tabellentext"/>
              <w:rPr>
                <w:rFonts w:cs="Arial"/>
                <w:sz w:val="24"/>
                <w:szCs w:val="24"/>
              </w:rPr>
            </w:pPr>
            <w:r>
              <w:rPr>
                <w:rFonts w:cs="Arial"/>
                <w:sz w:val="24"/>
                <w:szCs w:val="24"/>
              </w:rPr>
              <w:t>Data B:supported PIDs</w:t>
            </w:r>
          </w:p>
          <w:p w:rsidR="00F243C9" w:rsidRDefault="00F243C9" w:rsidP="00577314">
            <w:pPr>
              <w:pStyle w:val="Tabellentext"/>
              <w:rPr>
                <w:rFonts w:cs="Arial"/>
                <w:sz w:val="24"/>
                <w:szCs w:val="24"/>
              </w:rPr>
            </w:pPr>
            <w:r>
              <w:rPr>
                <w:rFonts w:cs="Arial"/>
                <w:sz w:val="24"/>
                <w:szCs w:val="24"/>
              </w:rPr>
              <w:t>Data C:supported PIDs</w:t>
            </w:r>
          </w:p>
          <w:p w:rsidR="00F243C9" w:rsidRDefault="00F243C9" w:rsidP="00577314">
            <w:pPr>
              <w:pStyle w:val="Tabellentext"/>
              <w:rPr>
                <w:rFonts w:cs="Arial"/>
                <w:sz w:val="24"/>
                <w:szCs w:val="24"/>
              </w:rPr>
            </w:pPr>
            <w:r>
              <w:rPr>
                <w:rFonts w:cs="Arial"/>
                <w:sz w:val="24"/>
                <w:szCs w:val="24"/>
              </w:rPr>
              <w:t>Data D:supported PIDs</w:t>
            </w:r>
          </w:p>
          <w:p w:rsidR="00F243C9" w:rsidRDefault="00F243C9" w:rsidP="00577314">
            <w:pPr>
              <w:pStyle w:val="Tabellentext"/>
              <w:ind w:firstLineChars="1500" w:firstLine="3600"/>
              <w:rPr>
                <w:rFonts w:cs="Arial"/>
                <w:color w:val="000000"/>
                <w:sz w:val="24"/>
                <w:szCs w:val="24"/>
              </w:rPr>
            </w:pPr>
            <w:r>
              <w:rPr>
                <w:rFonts w:cs="Arial"/>
                <w:color w:val="000000"/>
                <w:sz w:val="24"/>
                <w:szCs w:val="24"/>
              </w:rPr>
              <w:t>]</w:t>
            </w:r>
          </w:p>
        </w:tc>
        <w:tc>
          <w:tcPr>
            <w:tcW w:w="680" w:type="dxa"/>
            <w:tcBorders>
              <w:top w:val="single" w:sz="6" w:space="0" w:color="000000"/>
              <w:left w:val="single" w:sz="6" w:space="0" w:color="000000"/>
              <w:bottom w:val="single" w:sz="6" w:space="0" w:color="000000"/>
              <w:right w:val="single" w:sz="6" w:space="0" w:color="000000"/>
            </w:tcBorders>
          </w:tcPr>
          <w:p w:rsidR="00F243C9" w:rsidRDefault="00F243C9" w:rsidP="00577314">
            <w:pPr>
              <w:pStyle w:val="Tabellentext"/>
              <w:rPr>
                <w:rFonts w:cs="Arial"/>
                <w:color w:val="000000"/>
                <w:sz w:val="24"/>
                <w:szCs w:val="24"/>
              </w:rPr>
            </w:pPr>
          </w:p>
          <w:p w:rsidR="00F243C9" w:rsidRDefault="00F243C9" w:rsidP="00577314">
            <w:pPr>
              <w:pStyle w:val="Tabellentext"/>
              <w:rPr>
                <w:rFonts w:cs="Arial"/>
                <w:color w:val="000000"/>
                <w:sz w:val="24"/>
                <w:szCs w:val="24"/>
              </w:rPr>
            </w:pPr>
            <w:r>
              <w:rPr>
                <w:rFonts w:cs="Arial"/>
                <w:color w:val="000000"/>
                <w:sz w:val="24"/>
                <w:szCs w:val="24"/>
              </w:rPr>
              <w:t>M</w:t>
            </w:r>
          </w:p>
          <w:p w:rsidR="00F243C9" w:rsidRDefault="00F243C9" w:rsidP="00577314">
            <w:pPr>
              <w:pStyle w:val="Tabellentext"/>
              <w:rPr>
                <w:rFonts w:cs="Arial"/>
                <w:color w:val="000000"/>
                <w:sz w:val="24"/>
                <w:szCs w:val="24"/>
              </w:rPr>
            </w:pPr>
            <w:r>
              <w:rPr>
                <w:rFonts w:cs="Arial"/>
                <w:color w:val="000000"/>
                <w:sz w:val="24"/>
                <w:szCs w:val="24"/>
              </w:rPr>
              <w:t>M</w:t>
            </w:r>
          </w:p>
          <w:p w:rsidR="00F243C9" w:rsidRDefault="00F243C9" w:rsidP="00577314">
            <w:pPr>
              <w:pStyle w:val="Tabellentext"/>
              <w:rPr>
                <w:rFonts w:cs="Arial"/>
                <w:color w:val="000000"/>
                <w:sz w:val="24"/>
                <w:szCs w:val="24"/>
              </w:rPr>
            </w:pPr>
            <w:r>
              <w:rPr>
                <w:rFonts w:cs="Arial"/>
                <w:color w:val="000000"/>
                <w:sz w:val="24"/>
                <w:szCs w:val="24"/>
              </w:rPr>
              <w:t>M</w:t>
            </w:r>
          </w:p>
          <w:p w:rsidR="00F243C9" w:rsidRDefault="00F243C9" w:rsidP="00577314">
            <w:pPr>
              <w:pStyle w:val="Tabellentext"/>
              <w:rPr>
                <w:rFonts w:cs="Arial"/>
                <w:color w:val="000000"/>
                <w:sz w:val="24"/>
                <w:szCs w:val="24"/>
              </w:rPr>
            </w:pPr>
            <w:r>
              <w:rPr>
                <w:rFonts w:cs="Arial"/>
                <w:color w:val="000000"/>
                <w:sz w:val="24"/>
                <w:szCs w:val="24"/>
              </w:rPr>
              <w:t>M</w:t>
            </w:r>
          </w:p>
          <w:p w:rsidR="00F243C9" w:rsidRDefault="00F243C9" w:rsidP="00577314">
            <w:pPr>
              <w:pStyle w:val="Tabellentext"/>
              <w:rPr>
                <w:rFonts w:cs="Arial"/>
                <w:color w:val="000000"/>
                <w:sz w:val="24"/>
                <w:szCs w:val="24"/>
              </w:rPr>
            </w:pPr>
            <w:r>
              <w:rPr>
                <w:rFonts w:cs="Arial"/>
                <w:color w:val="000000"/>
                <w:sz w:val="24"/>
                <w:szCs w:val="24"/>
              </w:rPr>
              <w:t>M</w:t>
            </w:r>
          </w:p>
        </w:tc>
        <w:tc>
          <w:tcPr>
            <w:tcW w:w="1426" w:type="dxa"/>
            <w:tcBorders>
              <w:top w:val="single" w:sz="6" w:space="0" w:color="000000"/>
              <w:left w:val="single" w:sz="6" w:space="0" w:color="000000"/>
              <w:bottom w:val="single" w:sz="6" w:space="0" w:color="000000"/>
              <w:right w:val="single" w:sz="12" w:space="0" w:color="000000"/>
            </w:tcBorders>
          </w:tcPr>
          <w:p w:rsidR="00F243C9" w:rsidRDefault="00F243C9" w:rsidP="00577314">
            <w:pPr>
              <w:pStyle w:val="Tabellentext"/>
              <w:rPr>
                <w:rFonts w:cs="Arial"/>
                <w:color w:val="000000"/>
                <w:sz w:val="24"/>
                <w:szCs w:val="24"/>
              </w:rPr>
            </w:pPr>
          </w:p>
          <w:p w:rsidR="00F243C9" w:rsidRDefault="00F243C9" w:rsidP="00577314">
            <w:pPr>
              <w:pStyle w:val="Tabellentext"/>
              <w:rPr>
                <w:rFonts w:cs="Arial"/>
                <w:color w:val="000000"/>
                <w:sz w:val="24"/>
                <w:szCs w:val="24"/>
              </w:rPr>
            </w:pPr>
            <w:r>
              <w:rPr>
                <w:rFonts w:cs="Arial"/>
                <w:color w:val="000000"/>
                <w:sz w:val="24"/>
                <w:szCs w:val="24"/>
              </w:rPr>
              <w:t>00-FF</w:t>
            </w:r>
          </w:p>
        </w:tc>
      </w:tr>
      <w:tr w:rsidR="00F243C9" w:rsidTr="00577314">
        <w:tc>
          <w:tcPr>
            <w:tcW w:w="849" w:type="dxa"/>
            <w:tcBorders>
              <w:top w:val="single" w:sz="6" w:space="0" w:color="000000"/>
              <w:left w:val="single" w:sz="12" w:space="0" w:color="000000"/>
              <w:bottom w:val="single" w:sz="6" w:space="0" w:color="000000"/>
              <w:right w:val="single" w:sz="6" w:space="0" w:color="000000"/>
            </w:tcBorders>
            <w:hideMark/>
          </w:tcPr>
          <w:p w:rsidR="00F243C9" w:rsidRDefault="00F243C9" w:rsidP="00577314">
            <w:pPr>
              <w:pStyle w:val="Tabellentext"/>
              <w:rPr>
                <w:rFonts w:cs="Arial"/>
                <w:color w:val="000000"/>
                <w:sz w:val="24"/>
                <w:szCs w:val="24"/>
              </w:rPr>
            </w:pPr>
            <w:r>
              <w:rPr>
                <w:rFonts w:cs="Arial"/>
                <w:color w:val="000000"/>
                <w:sz w:val="24"/>
                <w:szCs w:val="24"/>
              </w:rPr>
              <w:t>..</w:t>
            </w:r>
          </w:p>
        </w:tc>
        <w:tc>
          <w:tcPr>
            <w:tcW w:w="6403"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w:t>
            </w:r>
          </w:p>
        </w:tc>
        <w:tc>
          <w:tcPr>
            <w:tcW w:w="680" w:type="dxa"/>
            <w:tcBorders>
              <w:top w:val="single" w:sz="6" w:space="0" w:color="000000"/>
              <w:left w:val="single" w:sz="6" w:space="0" w:color="000000"/>
              <w:bottom w:val="single" w:sz="6" w:space="0" w:color="000000"/>
              <w:right w:val="single" w:sz="6" w:space="0" w:color="000000"/>
            </w:tcBorders>
          </w:tcPr>
          <w:p w:rsidR="00F243C9" w:rsidRDefault="00F243C9" w:rsidP="00577314">
            <w:pPr>
              <w:pStyle w:val="Tabellentext"/>
              <w:rPr>
                <w:rFonts w:cs="Arial"/>
                <w:color w:val="000000"/>
                <w:sz w:val="24"/>
                <w:szCs w:val="24"/>
              </w:rPr>
            </w:pPr>
          </w:p>
        </w:tc>
        <w:tc>
          <w:tcPr>
            <w:tcW w:w="1426" w:type="dxa"/>
            <w:tcBorders>
              <w:top w:val="single" w:sz="6" w:space="0" w:color="000000"/>
              <w:left w:val="single" w:sz="6" w:space="0" w:color="000000"/>
              <w:bottom w:val="single" w:sz="6" w:space="0" w:color="000000"/>
              <w:right w:val="single" w:sz="12" w:space="0" w:color="000000"/>
            </w:tcBorders>
          </w:tcPr>
          <w:p w:rsidR="00F243C9" w:rsidRDefault="00F243C9" w:rsidP="00577314">
            <w:pPr>
              <w:pStyle w:val="Tabellentext"/>
              <w:rPr>
                <w:rFonts w:cs="Arial"/>
                <w:color w:val="000000"/>
                <w:sz w:val="24"/>
                <w:szCs w:val="24"/>
              </w:rPr>
            </w:pPr>
          </w:p>
        </w:tc>
      </w:tr>
      <w:tr w:rsidR="00F243C9" w:rsidTr="00577314">
        <w:tc>
          <w:tcPr>
            <w:tcW w:w="849" w:type="dxa"/>
            <w:tcBorders>
              <w:top w:val="single" w:sz="6" w:space="0" w:color="000000"/>
              <w:left w:val="single" w:sz="12" w:space="0" w:color="000000"/>
              <w:bottom w:val="single" w:sz="6" w:space="0" w:color="000000"/>
              <w:right w:val="single" w:sz="6" w:space="0" w:color="000000"/>
            </w:tcBorders>
          </w:tcPr>
          <w:p w:rsidR="00F243C9" w:rsidRDefault="00F243C9" w:rsidP="00577314">
            <w:pPr>
              <w:pStyle w:val="Tabellentext"/>
              <w:rPr>
                <w:rFonts w:cs="Arial"/>
                <w:color w:val="000000"/>
                <w:sz w:val="24"/>
                <w:szCs w:val="24"/>
              </w:rPr>
            </w:pPr>
          </w:p>
          <w:p w:rsidR="00F243C9" w:rsidRDefault="00F243C9" w:rsidP="00577314">
            <w:pPr>
              <w:pStyle w:val="Tabellentext"/>
              <w:rPr>
                <w:rFonts w:cs="Arial"/>
                <w:color w:val="000000"/>
                <w:sz w:val="24"/>
                <w:szCs w:val="24"/>
              </w:rPr>
            </w:pPr>
            <w:r>
              <w:rPr>
                <w:rFonts w:cs="Arial"/>
                <w:color w:val="000000"/>
                <w:sz w:val="24"/>
                <w:szCs w:val="24"/>
              </w:rPr>
              <w:t>#n-4</w:t>
            </w:r>
          </w:p>
          <w:p w:rsidR="00F243C9" w:rsidRDefault="00F243C9" w:rsidP="00577314">
            <w:pPr>
              <w:pStyle w:val="Tabellentext"/>
              <w:rPr>
                <w:rFonts w:cs="Arial"/>
                <w:color w:val="000000"/>
                <w:sz w:val="24"/>
                <w:szCs w:val="24"/>
              </w:rPr>
            </w:pPr>
            <w:r>
              <w:rPr>
                <w:rFonts w:cs="Arial"/>
                <w:color w:val="000000"/>
                <w:sz w:val="24"/>
                <w:szCs w:val="24"/>
              </w:rPr>
              <w:t>#n-3</w:t>
            </w:r>
          </w:p>
          <w:p w:rsidR="00F243C9" w:rsidRDefault="00F243C9" w:rsidP="00577314">
            <w:pPr>
              <w:pStyle w:val="Tabellentext"/>
              <w:rPr>
                <w:rFonts w:cs="Arial"/>
                <w:color w:val="000000"/>
                <w:sz w:val="24"/>
                <w:szCs w:val="24"/>
              </w:rPr>
            </w:pPr>
            <w:r>
              <w:rPr>
                <w:rFonts w:cs="Arial"/>
                <w:color w:val="000000"/>
                <w:sz w:val="24"/>
                <w:szCs w:val="24"/>
              </w:rPr>
              <w:t>#n-2</w:t>
            </w:r>
          </w:p>
          <w:p w:rsidR="00F243C9" w:rsidRDefault="00F243C9" w:rsidP="00577314">
            <w:pPr>
              <w:pStyle w:val="Tabellentext"/>
              <w:rPr>
                <w:rFonts w:cs="Arial"/>
                <w:color w:val="000000"/>
                <w:sz w:val="24"/>
                <w:szCs w:val="24"/>
              </w:rPr>
            </w:pPr>
            <w:r>
              <w:rPr>
                <w:rFonts w:cs="Arial"/>
                <w:color w:val="000000"/>
                <w:sz w:val="24"/>
                <w:szCs w:val="24"/>
              </w:rPr>
              <w:t>#n-1</w:t>
            </w:r>
          </w:p>
          <w:p w:rsidR="00F243C9" w:rsidRDefault="00F243C9" w:rsidP="00577314">
            <w:pPr>
              <w:pStyle w:val="Tabellentext"/>
              <w:rPr>
                <w:rFonts w:cs="Arial"/>
                <w:color w:val="000000"/>
                <w:sz w:val="24"/>
                <w:szCs w:val="24"/>
              </w:rPr>
            </w:pPr>
            <w:r>
              <w:rPr>
                <w:rFonts w:cs="Arial"/>
                <w:color w:val="000000"/>
                <w:sz w:val="24"/>
                <w:szCs w:val="24"/>
              </w:rPr>
              <w:t>#n</w:t>
            </w:r>
          </w:p>
        </w:tc>
        <w:tc>
          <w:tcPr>
            <w:tcW w:w="6403"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 xml:space="preserve">Data record of supported PIDs = [ </w:t>
            </w:r>
          </w:p>
          <w:p w:rsidR="00F243C9" w:rsidRDefault="00F243C9" w:rsidP="00577314">
            <w:pPr>
              <w:pStyle w:val="Tabellentext"/>
              <w:rPr>
                <w:rFonts w:cs="Arial"/>
                <w:sz w:val="24"/>
                <w:szCs w:val="24"/>
              </w:rPr>
            </w:pPr>
            <w:r>
              <w:rPr>
                <w:rFonts w:cs="Arial"/>
                <w:sz w:val="24"/>
                <w:szCs w:val="24"/>
              </w:rPr>
              <w:t>mst supported PID</w:t>
            </w:r>
          </w:p>
          <w:p w:rsidR="00F243C9" w:rsidRDefault="00F243C9" w:rsidP="00577314">
            <w:pPr>
              <w:pStyle w:val="Tabellentext"/>
              <w:rPr>
                <w:rFonts w:cs="Arial"/>
                <w:sz w:val="24"/>
                <w:szCs w:val="24"/>
              </w:rPr>
            </w:pPr>
            <w:r>
              <w:rPr>
                <w:rFonts w:cs="Arial"/>
                <w:sz w:val="24"/>
                <w:szCs w:val="24"/>
              </w:rPr>
              <w:t>Data A:supported PIDs</w:t>
            </w:r>
          </w:p>
          <w:p w:rsidR="00F243C9" w:rsidRDefault="00F243C9" w:rsidP="00577314">
            <w:pPr>
              <w:pStyle w:val="Tabellentext"/>
              <w:rPr>
                <w:rFonts w:cs="Arial"/>
                <w:sz w:val="24"/>
                <w:szCs w:val="24"/>
              </w:rPr>
            </w:pPr>
            <w:r>
              <w:rPr>
                <w:rFonts w:cs="Arial"/>
                <w:sz w:val="24"/>
                <w:szCs w:val="24"/>
              </w:rPr>
              <w:t>Data B:supported PIDs</w:t>
            </w:r>
          </w:p>
          <w:p w:rsidR="00F243C9" w:rsidRDefault="00F243C9" w:rsidP="00577314">
            <w:pPr>
              <w:pStyle w:val="Tabellentext"/>
              <w:rPr>
                <w:rFonts w:cs="Arial"/>
                <w:sz w:val="24"/>
                <w:szCs w:val="24"/>
              </w:rPr>
            </w:pPr>
            <w:r>
              <w:rPr>
                <w:rFonts w:cs="Arial"/>
                <w:sz w:val="24"/>
                <w:szCs w:val="24"/>
              </w:rPr>
              <w:t>Data C:supported PIDs</w:t>
            </w:r>
          </w:p>
          <w:p w:rsidR="00F243C9" w:rsidRDefault="00F243C9" w:rsidP="00577314">
            <w:pPr>
              <w:pStyle w:val="Tabellentext"/>
              <w:rPr>
                <w:rFonts w:cs="Arial"/>
                <w:sz w:val="24"/>
                <w:szCs w:val="24"/>
              </w:rPr>
            </w:pPr>
            <w:r>
              <w:rPr>
                <w:rFonts w:cs="Arial"/>
                <w:sz w:val="24"/>
                <w:szCs w:val="24"/>
              </w:rPr>
              <w:t>Data D:supported PIDs</w:t>
            </w:r>
          </w:p>
          <w:p w:rsidR="00F243C9" w:rsidRDefault="00F243C9" w:rsidP="00577314">
            <w:pPr>
              <w:pStyle w:val="Tabellentext"/>
              <w:ind w:firstLineChars="1500" w:firstLine="3600"/>
              <w:rPr>
                <w:rFonts w:cs="Arial"/>
                <w:color w:val="000000"/>
                <w:sz w:val="24"/>
                <w:szCs w:val="24"/>
              </w:rPr>
            </w:pPr>
            <w:r>
              <w:rPr>
                <w:rFonts w:cs="Arial"/>
                <w:color w:val="000000"/>
                <w:sz w:val="24"/>
                <w:szCs w:val="24"/>
              </w:rPr>
              <w:lastRenderedPageBreak/>
              <w:t>]</w:t>
            </w:r>
          </w:p>
        </w:tc>
        <w:tc>
          <w:tcPr>
            <w:tcW w:w="680" w:type="dxa"/>
            <w:tcBorders>
              <w:top w:val="single" w:sz="6" w:space="0" w:color="000000"/>
              <w:left w:val="single" w:sz="6" w:space="0" w:color="000000"/>
              <w:bottom w:val="single" w:sz="6" w:space="0" w:color="000000"/>
              <w:right w:val="single" w:sz="6" w:space="0" w:color="000000"/>
            </w:tcBorders>
          </w:tcPr>
          <w:p w:rsidR="00F243C9" w:rsidRDefault="00F243C9" w:rsidP="00577314">
            <w:pPr>
              <w:pStyle w:val="Tabellentext"/>
              <w:rPr>
                <w:rFonts w:cs="Arial"/>
                <w:color w:val="000000"/>
                <w:sz w:val="24"/>
                <w:szCs w:val="24"/>
              </w:rPr>
            </w:pPr>
          </w:p>
          <w:p w:rsidR="00F243C9" w:rsidRDefault="00F243C9" w:rsidP="00577314">
            <w:pPr>
              <w:pStyle w:val="Tabellentext"/>
              <w:rPr>
                <w:rFonts w:cs="Arial"/>
                <w:color w:val="000000"/>
                <w:sz w:val="24"/>
                <w:szCs w:val="24"/>
              </w:rPr>
            </w:pPr>
            <w:r>
              <w:rPr>
                <w:rFonts w:cs="Arial"/>
                <w:color w:val="000000"/>
                <w:sz w:val="24"/>
                <w:szCs w:val="24"/>
              </w:rPr>
              <w:t>C1</w:t>
            </w:r>
          </w:p>
          <w:p w:rsidR="00F243C9" w:rsidRDefault="00F243C9" w:rsidP="00577314">
            <w:pPr>
              <w:pStyle w:val="Tabellentext"/>
              <w:rPr>
                <w:rFonts w:cs="Arial"/>
                <w:color w:val="000000"/>
                <w:sz w:val="24"/>
                <w:szCs w:val="24"/>
              </w:rPr>
            </w:pPr>
            <w:r>
              <w:rPr>
                <w:rFonts w:cs="Arial"/>
                <w:color w:val="000000"/>
                <w:sz w:val="24"/>
                <w:szCs w:val="24"/>
              </w:rPr>
              <w:t>C2</w:t>
            </w:r>
          </w:p>
          <w:p w:rsidR="00F243C9" w:rsidRDefault="00F243C9" w:rsidP="00577314">
            <w:pPr>
              <w:pStyle w:val="Tabellentext"/>
              <w:rPr>
                <w:rFonts w:cs="Arial"/>
                <w:color w:val="000000"/>
                <w:sz w:val="24"/>
                <w:szCs w:val="24"/>
              </w:rPr>
            </w:pPr>
            <w:r>
              <w:rPr>
                <w:rFonts w:cs="Arial"/>
                <w:color w:val="000000"/>
                <w:sz w:val="24"/>
                <w:szCs w:val="24"/>
              </w:rPr>
              <w:t>C2</w:t>
            </w:r>
          </w:p>
          <w:p w:rsidR="00F243C9" w:rsidRDefault="00F243C9" w:rsidP="00577314">
            <w:pPr>
              <w:pStyle w:val="Tabellentext"/>
              <w:rPr>
                <w:rFonts w:cs="Arial"/>
                <w:color w:val="000000"/>
                <w:sz w:val="24"/>
                <w:szCs w:val="24"/>
              </w:rPr>
            </w:pPr>
            <w:r>
              <w:rPr>
                <w:rFonts w:cs="Arial"/>
                <w:color w:val="000000"/>
                <w:sz w:val="24"/>
                <w:szCs w:val="24"/>
              </w:rPr>
              <w:t>C2</w:t>
            </w:r>
          </w:p>
          <w:p w:rsidR="00F243C9" w:rsidRDefault="00F243C9" w:rsidP="00577314">
            <w:pPr>
              <w:pStyle w:val="Tabellentext"/>
              <w:rPr>
                <w:rFonts w:cs="Arial"/>
                <w:color w:val="000000"/>
                <w:sz w:val="24"/>
                <w:szCs w:val="24"/>
              </w:rPr>
            </w:pPr>
            <w:r>
              <w:rPr>
                <w:rFonts w:cs="Arial"/>
                <w:color w:val="000000"/>
                <w:sz w:val="24"/>
                <w:szCs w:val="24"/>
              </w:rPr>
              <w:t>C2</w:t>
            </w:r>
          </w:p>
        </w:tc>
        <w:tc>
          <w:tcPr>
            <w:tcW w:w="1426" w:type="dxa"/>
            <w:tcBorders>
              <w:top w:val="single" w:sz="6" w:space="0" w:color="000000"/>
              <w:left w:val="single" w:sz="6" w:space="0" w:color="000000"/>
              <w:bottom w:val="single" w:sz="6" w:space="0" w:color="000000"/>
              <w:right w:val="single" w:sz="12" w:space="0" w:color="000000"/>
            </w:tcBorders>
          </w:tcPr>
          <w:p w:rsidR="00F243C9" w:rsidRDefault="00F243C9" w:rsidP="00577314">
            <w:pPr>
              <w:pStyle w:val="Tabellentext"/>
              <w:rPr>
                <w:rFonts w:cs="Arial"/>
                <w:color w:val="000000"/>
                <w:sz w:val="24"/>
                <w:szCs w:val="24"/>
              </w:rPr>
            </w:pPr>
          </w:p>
          <w:p w:rsidR="00F243C9" w:rsidRDefault="00F243C9" w:rsidP="00577314">
            <w:pPr>
              <w:pStyle w:val="Tabellentext"/>
              <w:rPr>
                <w:rFonts w:cs="Arial"/>
                <w:color w:val="000000"/>
                <w:sz w:val="24"/>
                <w:szCs w:val="24"/>
              </w:rPr>
            </w:pPr>
            <w:r>
              <w:rPr>
                <w:rFonts w:cs="Arial"/>
                <w:color w:val="000000"/>
                <w:sz w:val="24"/>
                <w:szCs w:val="24"/>
              </w:rPr>
              <w:t>00-FF</w:t>
            </w:r>
          </w:p>
        </w:tc>
      </w:tr>
      <w:tr w:rsidR="00F243C9" w:rsidTr="00577314">
        <w:tc>
          <w:tcPr>
            <w:tcW w:w="9358" w:type="dxa"/>
            <w:gridSpan w:val="4"/>
            <w:tcBorders>
              <w:top w:val="single" w:sz="6" w:space="0" w:color="000000"/>
              <w:left w:val="single" w:sz="12" w:space="0" w:color="000000"/>
              <w:bottom w:val="single" w:sz="12" w:space="0" w:color="000000"/>
              <w:right w:val="single" w:sz="12" w:space="0" w:color="000000"/>
            </w:tcBorders>
            <w:hideMark/>
          </w:tcPr>
          <w:p w:rsidR="00F243C9" w:rsidRDefault="00F243C9" w:rsidP="00577314">
            <w:pPr>
              <w:pStyle w:val="Tabellentext"/>
              <w:rPr>
                <w:rFonts w:cs="Arial"/>
                <w:color w:val="000000"/>
                <w:sz w:val="24"/>
                <w:szCs w:val="24"/>
              </w:rPr>
            </w:pPr>
            <w:r>
              <w:rPr>
                <w:rFonts w:cs="Arial"/>
                <w:color w:val="000000"/>
                <w:sz w:val="24"/>
                <w:szCs w:val="24"/>
              </w:rPr>
              <w:lastRenderedPageBreak/>
              <w:t>C1:Conditional</w:t>
            </w:r>
            <w:r>
              <w:rPr>
                <w:rFonts w:cs="Arial" w:hint="eastAsia"/>
                <w:color w:val="000000"/>
                <w:sz w:val="24"/>
                <w:szCs w:val="24"/>
              </w:rPr>
              <w:t>有条件的，</w:t>
            </w:r>
            <w:r>
              <w:rPr>
                <w:rFonts w:cs="Arial"/>
                <w:color w:val="000000"/>
                <w:sz w:val="24"/>
                <w:szCs w:val="24"/>
              </w:rPr>
              <w:t>PID</w:t>
            </w:r>
            <w:r>
              <w:rPr>
                <w:rFonts w:cs="Arial" w:hint="eastAsia"/>
                <w:color w:val="000000"/>
                <w:sz w:val="24"/>
                <w:szCs w:val="24"/>
              </w:rPr>
              <w:t>值与请求格式中的</w:t>
            </w:r>
            <w:r>
              <w:rPr>
                <w:rFonts w:cs="Arial"/>
                <w:color w:val="000000"/>
                <w:sz w:val="24"/>
                <w:szCs w:val="24"/>
              </w:rPr>
              <w:t>PID</w:t>
            </w:r>
            <w:r>
              <w:rPr>
                <w:rFonts w:cs="Arial" w:hint="eastAsia"/>
                <w:color w:val="000000"/>
                <w:sz w:val="24"/>
                <w:szCs w:val="24"/>
              </w:rPr>
              <w:t>值相同</w:t>
            </w:r>
          </w:p>
          <w:p w:rsidR="00F243C9" w:rsidRDefault="00F243C9" w:rsidP="00577314">
            <w:pPr>
              <w:pStyle w:val="Tabellentext"/>
              <w:rPr>
                <w:rFonts w:cs="Arial"/>
                <w:color w:val="000000"/>
                <w:sz w:val="24"/>
                <w:szCs w:val="24"/>
              </w:rPr>
            </w:pPr>
            <w:r>
              <w:rPr>
                <w:rFonts w:cs="Arial"/>
                <w:color w:val="000000"/>
                <w:sz w:val="24"/>
                <w:szCs w:val="24"/>
              </w:rPr>
              <w:t>C2</w:t>
            </w:r>
            <w:r>
              <w:rPr>
                <w:rFonts w:cs="Arial" w:hint="eastAsia"/>
                <w:color w:val="000000"/>
                <w:sz w:val="24"/>
                <w:szCs w:val="24"/>
              </w:rPr>
              <w:t>：</w:t>
            </w:r>
            <w:r>
              <w:rPr>
                <w:rFonts w:cs="Arial"/>
                <w:color w:val="000000"/>
                <w:sz w:val="24"/>
                <w:szCs w:val="24"/>
              </w:rPr>
              <w:t>Conditional</w:t>
            </w:r>
            <w:r>
              <w:rPr>
                <w:rFonts w:cs="Arial" w:hint="eastAsia"/>
                <w:color w:val="000000"/>
                <w:sz w:val="24"/>
                <w:szCs w:val="24"/>
              </w:rPr>
              <w:t>有条件的，支持</w:t>
            </w:r>
            <w:r>
              <w:rPr>
                <w:rFonts w:cs="Arial"/>
                <w:color w:val="000000"/>
                <w:sz w:val="24"/>
                <w:szCs w:val="24"/>
              </w:rPr>
              <w:t>PIDs</w:t>
            </w:r>
            <w:r>
              <w:rPr>
                <w:rFonts w:cs="Arial" w:hint="eastAsia"/>
                <w:color w:val="000000"/>
                <w:sz w:val="24"/>
                <w:szCs w:val="24"/>
              </w:rPr>
              <w:t>的数值</w:t>
            </w:r>
          </w:p>
        </w:tc>
      </w:tr>
    </w:tbl>
    <w:p w:rsidR="00F243C9" w:rsidRDefault="00F243C9" w:rsidP="00F243C9">
      <w:pPr>
        <w:rPr>
          <w:rFonts w:ascii="Arial" w:hAnsi="Arial" w:cs="Arial"/>
          <w:sz w:val="24"/>
        </w:rPr>
      </w:pPr>
    </w:p>
    <w:p w:rsidR="00F243C9" w:rsidRDefault="00F243C9" w:rsidP="00F243C9">
      <w:pPr>
        <w:rPr>
          <w:rFonts w:ascii="Arial" w:hAnsi="Arial" w:cs="Arial"/>
          <w:sz w:val="24"/>
        </w:rPr>
      </w:pPr>
      <w:r>
        <w:rPr>
          <w:rFonts w:ascii="Arial" w:hAnsi="Arial" w:cs="Arial"/>
          <w:sz w:val="24"/>
        </w:rPr>
        <w:t>PID</w:t>
      </w:r>
      <w:r>
        <w:rPr>
          <w:rFonts w:ascii="Arial" w:hAnsi="Arial" w:cs="Arial" w:hint="eastAsia"/>
          <w:sz w:val="24"/>
        </w:rPr>
        <w:t>支持定义，下表给出了服务</w:t>
      </w:r>
      <w:r>
        <w:rPr>
          <w:rFonts w:ascii="Arial" w:hAnsi="Arial" w:cs="Arial"/>
          <w:sz w:val="24"/>
        </w:rPr>
        <w:t>01</w:t>
      </w:r>
      <w:r>
        <w:rPr>
          <w:rFonts w:ascii="Arial" w:hAnsi="Arial" w:cs="Arial" w:hint="eastAsia"/>
          <w:sz w:val="24"/>
        </w:rPr>
        <w:t>和</w:t>
      </w:r>
      <w:r>
        <w:rPr>
          <w:rFonts w:ascii="Arial" w:hAnsi="Arial" w:cs="Arial"/>
          <w:sz w:val="24"/>
        </w:rPr>
        <w:t>09</w:t>
      </w:r>
      <w:r>
        <w:rPr>
          <w:rFonts w:ascii="Arial" w:hAnsi="Arial" w:cs="Arial" w:hint="eastAsia"/>
          <w:sz w:val="24"/>
        </w:rPr>
        <w:t>请求格式中的</w:t>
      </w:r>
      <w:r>
        <w:rPr>
          <w:rFonts w:ascii="Arial" w:hAnsi="Arial" w:cs="Arial"/>
          <w:sz w:val="24"/>
        </w:rPr>
        <w:t>PID</w:t>
      </w:r>
      <w:r>
        <w:rPr>
          <w:rFonts w:ascii="Arial" w:hAnsi="Arial" w:cs="Arial" w:hint="eastAsia"/>
          <w:sz w:val="24"/>
        </w:rPr>
        <w:t>支持定义：</w:t>
      </w:r>
    </w:p>
    <w:p w:rsidR="00F243C9" w:rsidRDefault="00F243C9" w:rsidP="00F243C9">
      <w:pPr>
        <w:pStyle w:val="HR9"/>
        <w:numPr>
          <w:ilvl w:val="0"/>
          <w:numId w:val="43"/>
        </w:numPr>
        <w:tabs>
          <w:tab w:val="num" w:pos="600"/>
        </w:tabs>
        <w:spacing w:before="78"/>
        <w:ind w:left="1200"/>
        <w:rPr>
          <w:rFonts w:ascii="Arial" w:hAnsi="Arial" w:cs="Arial"/>
          <w:color w:val="FF0000"/>
          <w:szCs w:val="21"/>
        </w:rPr>
      </w:pPr>
      <w:r>
        <w:rPr>
          <w:rFonts w:ascii="Arial" w:hAnsi="Arial" w:cs="Arial"/>
          <w:color w:val="FF0000"/>
          <w:szCs w:val="21"/>
        </w:rPr>
        <w:t>PIDs</w:t>
      </w:r>
      <w:r>
        <w:rPr>
          <w:rFonts w:ascii="Arial" w:hAnsi="Arial" w:cs="Arial" w:hint="eastAsia"/>
          <w:color w:val="FF0000"/>
          <w:szCs w:val="21"/>
        </w:rPr>
        <w:t>支持列表</w:t>
      </w:r>
    </w:p>
    <w:tbl>
      <w:tblPr>
        <w:tblW w:w="0" w:type="dxa"/>
        <w:tblInd w:w="5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50" w:type="dxa"/>
          <w:right w:w="50" w:type="dxa"/>
        </w:tblCellMar>
        <w:tblLook w:val="04A0" w:firstRow="1" w:lastRow="0" w:firstColumn="1" w:lastColumn="0" w:noHBand="0" w:noVBand="1"/>
      </w:tblPr>
      <w:tblGrid>
        <w:gridCol w:w="1985"/>
        <w:gridCol w:w="1276"/>
        <w:gridCol w:w="992"/>
        <w:gridCol w:w="2552"/>
        <w:gridCol w:w="2551"/>
      </w:tblGrid>
      <w:tr w:rsidR="00F243C9" w:rsidTr="00577314">
        <w:trPr>
          <w:tblHeader/>
        </w:trPr>
        <w:tc>
          <w:tcPr>
            <w:tcW w:w="1985" w:type="dxa"/>
            <w:tcBorders>
              <w:top w:val="single" w:sz="12" w:space="0" w:color="000000"/>
              <w:left w:val="single" w:sz="12" w:space="0" w:color="000000"/>
              <w:bottom w:val="single" w:sz="6" w:space="0" w:color="000000"/>
              <w:right w:val="single" w:sz="6" w:space="0" w:color="000000"/>
            </w:tcBorders>
            <w:shd w:val="clear" w:color="auto" w:fill="D9D9D9"/>
            <w:vAlign w:val="center"/>
            <w:hideMark/>
          </w:tcPr>
          <w:p w:rsidR="00F243C9" w:rsidRDefault="00F243C9" w:rsidP="00577314">
            <w:pPr>
              <w:pStyle w:val="FormatvorlageTableFirstRow"/>
              <w:jc w:val="both"/>
              <w:rPr>
                <w:rFonts w:eastAsia="宋体" w:cs="Arial"/>
                <w:sz w:val="24"/>
                <w:szCs w:val="24"/>
                <w:lang w:eastAsia="zh-CN"/>
              </w:rPr>
            </w:pPr>
            <w:r>
              <w:rPr>
                <w:rFonts w:eastAsia="宋体" w:cs="Arial"/>
                <w:sz w:val="24"/>
                <w:szCs w:val="24"/>
                <w:lang w:eastAsia="zh-CN"/>
              </w:rPr>
              <w:t>Supported PIDs</w:t>
            </w:r>
          </w:p>
        </w:tc>
        <w:tc>
          <w:tcPr>
            <w:tcW w:w="1276" w:type="dxa"/>
            <w:tcBorders>
              <w:top w:val="single" w:sz="12" w:space="0" w:color="000000"/>
              <w:left w:val="single" w:sz="6" w:space="0" w:color="000000"/>
              <w:bottom w:val="single" w:sz="6" w:space="0" w:color="000000"/>
              <w:right w:val="single" w:sz="6" w:space="0" w:color="000000"/>
            </w:tcBorders>
            <w:shd w:val="clear" w:color="auto" w:fill="D9D9D9"/>
            <w:hideMark/>
          </w:tcPr>
          <w:p w:rsidR="00F243C9" w:rsidRDefault="00F243C9" w:rsidP="00577314">
            <w:pPr>
              <w:pStyle w:val="FormatvorlageTableFirstRow"/>
              <w:jc w:val="both"/>
              <w:rPr>
                <w:rFonts w:eastAsia="宋体" w:cs="Arial"/>
                <w:sz w:val="24"/>
                <w:szCs w:val="24"/>
                <w:lang w:eastAsia="zh-CN"/>
              </w:rPr>
            </w:pPr>
            <w:r>
              <w:rPr>
                <w:rFonts w:eastAsia="宋体" w:cs="Arial" w:hint="eastAsia"/>
                <w:sz w:val="24"/>
                <w:szCs w:val="24"/>
                <w:lang w:eastAsia="zh-CN"/>
              </w:rPr>
              <w:t>数据参数</w:t>
            </w:r>
          </w:p>
        </w:tc>
        <w:tc>
          <w:tcPr>
            <w:tcW w:w="992" w:type="dxa"/>
            <w:tcBorders>
              <w:top w:val="single" w:sz="12" w:space="0" w:color="000000"/>
              <w:left w:val="single" w:sz="6" w:space="0" w:color="000000"/>
              <w:bottom w:val="single" w:sz="6" w:space="0" w:color="000000"/>
              <w:right w:val="single" w:sz="6" w:space="0" w:color="000000"/>
            </w:tcBorders>
            <w:shd w:val="clear" w:color="auto" w:fill="D9D9D9"/>
            <w:vAlign w:val="center"/>
            <w:hideMark/>
          </w:tcPr>
          <w:p w:rsidR="00F243C9" w:rsidRDefault="00F243C9" w:rsidP="00577314">
            <w:pPr>
              <w:pStyle w:val="FormatvorlageTableFirstRow"/>
              <w:jc w:val="both"/>
              <w:rPr>
                <w:rFonts w:eastAsia="宋体" w:cs="Arial"/>
                <w:sz w:val="24"/>
                <w:szCs w:val="24"/>
                <w:lang w:eastAsia="zh-CN"/>
              </w:rPr>
            </w:pPr>
            <w:r>
              <w:rPr>
                <w:rFonts w:eastAsia="宋体" w:cs="Arial" w:hint="eastAsia"/>
                <w:sz w:val="24"/>
                <w:szCs w:val="24"/>
                <w:lang w:eastAsia="zh-CN"/>
              </w:rPr>
              <w:t>数据位</w:t>
            </w:r>
          </w:p>
        </w:tc>
        <w:tc>
          <w:tcPr>
            <w:tcW w:w="2552" w:type="dxa"/>
            <w:tcBorders>
              <w:top w:val="single" w:sz="12" w:space="0" w:color="000000"/>
              <w:left w:val="single" w:sz="6" w:space="0" w:color="000000"/>
              <w:bottom w:val="single" w:sz="6" w:space="0" w:color="000000"/>
              <w:right w:val="single" w:sz="6" w:space="0" w:color="000000"/>
            </w:tcBorders>
            <w:shd w:val="clear" w:color="auto" w:fill="D9D9D9"/>
            <w:vAlign w:val="center"/>
            <w:hideMark/>
          </w:tcPr>
          <w:p w:rsidR="00F243C9" w:rsidRDefault="00F243C9" w:rsidP="00577314">
            <w:pPr>
              <w:pStyle w:val="FormatvorlageTableFirstRow"/>
              <w:jc w:val="both"/>
              <w:rPr>
                <w:rFonts w:eastAsia="宋体" w:cs="Arial"/>
                <w:sz w:val="24"/>
                <w:szCs w:val="24"/>
                <w:lang w:eastAsia="zh-CN"/>
              </w:rPr>
            </w:pPr>
            <w:r>
              <w:rPr>
                <w:rFonts w:eastAsia="宋体" w:cs="Arial"/>
                <w:sz w:val="24"/>
                <w:szCs w:val="24"/>
                <w:lang w:eastAsia="zh-CN"/>
              </w:rPr>
              <w:t>PID supported(HEX)</w:t>
            </w:r>
          </w:p>
        </w:tc>
        <w:tc>
          <w:tcPr>
            <w:tcW w:w="2551" w:type="dxa"/>
            <w:tcBorders>
              <w:top w:val="single" w:sz="12" w:space="0" w:color="000000"/>
              <w:left w:val="single" w:sz="6" w:space="0" w:color="000000"/>
              <w:bottom w:val="single" w:sz="6" w:space="0" w:color="000000"/>
              <w:right w:val="single" w:sz="12" w:space="0" w:color="000000"/>
            </w:tcBorders>
            <w:shd w:val="clear" w:color="auto" w:fill="D9D9D9"/>
            <w:vAlign w:val="center"/>
            <w:hideMark/>
          </w:tcPr>
          <w:p w:rsidR="00F243C9" w:rsidRDefault="00F243C9" w:rsidP="00577314">
            <w:pPr>
              <w:pStyle w:val="FormatvorlageTableFirstRow"/>
              <w:jc w:val="both"/>
              <w:rPr>
                <w:rFonts w:eastAsia="宋体" w:cs="Arial"/>
                <w:sz w:val="24"/>
                <w:szCs w:val="24"/>
                <w:lang w:eastAsia="zh-CN"/>
              </w:rPr>
            </w:pPr>
            <w:r>
              <w:rPr>
                <w:rFonts w:eastAsia="宋体" w:cs="Arial" w:hint="eastAsia"/>
                <w:sz w:val="24"/>
                <w:szCs w:val="24"/>
                <w:lang w:eastAsia="zh-CN"/>
              </w:rPr>
              <w:t>数值含义</w:t>
            </w:r>
          </w:p>
        </w:tc>
      </w:tr>
      <w:tr w:rsidR="00F243C9" w:rsidTr="00577314">
        <w:trPr>
          <w:trHeight w:val="332"/>
        </w:trPr>
        <w:tc>
          <w:tcPr>
            <w:tcW w:w="1985" w:type="dxa"/>
            <w:vMerge w:val="restart"/>
            <w:tcBorders>
              <w:top w:val="single" w:sz="6" w:space="0" w:color="000000"/>
              <w:left w:val="single" w:sz="12" w:space="0" w:color="000000"/>
              <w:bottom w:val="single" w:sz="12" w:space="0" w:color="000000"/>
              <w:right w:val="single" w:sz="6" w:space="0" w:color="000000"/>
            </w:tcBorders>
          </w:tcPr>
          <w:p w:rsidR="00F243C9" w:rsidRDefault="00F243C9" w:rsidP="00577314">
            <w:pPr>
              <w:pStyle w:val="Tabellentext"/>
              <w:rPr>
                <w:rFonts w:cs="Arial"/>
                <w:sz w:val="24"/>
                <w:szCs w:val="24"/>
              </w:rPr>
            </w:pPr>
            <w:r>
              <w:rPr>
                <w:rFonts w:cs="Arial"/>
                <w:sz w:val="24"/>
                <w:szCs w:val="24"/>
              </w:rPr>
              <w:t>00</w:t>
            </w:r>
          </w:p>
          <w:p w:rsidR="00F243C9" w:rsidRDefault="00F243C9" w:rsidP="00577314">
            <w:pPr>
              <w:pStyle w:val="Tabellentext"/>
              <w:rPr>
                <w:rFonts w:cs="Arial"/>
                <w:sz w:val="24"/>
                <w:szCs w:val="24"/>
              </w:rPr>
            </w:pPr>
          </w:p>
        </w:tc>
        <w:tc>
          <w:tcPr>
            <w:tcW w:w="1276" w:type="dxa"/>
            <w:vMerge w:val="restart"/>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Data A</w:t>
            </w:r>
          </w:p>
        </w:tc>
        <w:tc>
          <w:tcPr>
            <w:tcW w:w="992"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bit7</w:t>
            </w:r>
          </w:p>
        </w:tc>
        <w:tc>
          <w:tcPr>
            <w:tcW w:w="2552"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01</w:t>
            </w:r>
          </w:p>
        </w:tc>
        <w:tc>
          <w:tcPr>
            <w:tcW w:w="2551" w:type="dxa"/>
            <w:vMerge w:val="restart"/>
            <w:tcBorders>
              <w:top w:val="single" w:sz="6" w:space="0" w:color="000000"/>
              <w:left w:val="single" w:sz="6" w:space="0" w:color="000000"/>
              <w:bottom w:val="single" w:sz="12" w:space="0" w:color="000000"/>
              <w:right w:val="single" w:sz="12" w:space="0" w:color="000000"/>
            </w:tcBorders>
          </w:tcPr>
          <w:p w:rsidR="00F243C9" w:rsidRDefault="00F243C9" w:rsidP="00577314">
            <w:pPr>
              <w:pStyle w:val="Tabellentext"/>
              <w:rPr>
                <w:rFonts w:cs="Arial"/>
                <w:sz w:val="24"/>
                <w:szCs w:val="24"/>
              </w:rPr>
            </w:pPr>
            <w:r>
              <w:rPr>
                <w:rFonts w:cs="Arial"/>
                <w:sz w:val="24"/>
                <w:szCs w:val="24"/>
              </w:rPr>
              <w:t>0=not supported</w:t>
            </w:r>
          </w:p>
          <w:p w:rsidR="00F243C9" w:rsidRDefault="00F243C9" w:rsidP="00577314">
            <w:pPr>
              <w:pStyle w:val="Tabellentext"/>
              <w:rPr>
                <w:rFonts w:cs="Arial"/>
                <w:sz w:val="24"/>
                <w:szCs w:val="24"/>
              </w:rPr>
            </w:pPr>
            <w:r>
              <w:rPr>
                <w:rFonts w:cs="Arial"/>
                <w:sz w:val="24"/>
                <w:szCs w:val="24"/>
              </w:rPr>
              <w:t>1=supported</w:t>
            </w:r>
          </w:p>
          <w:p w:rsidR="00F243C9" w:rsidRDefault="00F243C9" w:rsidP="00577314">
            <w:pPr>
              <w:pStyle w:val="Tabellentext"/>
              <w:rPr>
                <w:rFonts w:cs="Arial"/>
                <w:sz w:val="24"/>
                <w:szCs w:val="24"/>
              </w:rPr>
            </w:pPr>
          </w:p>
        </w:tc>
      </w:tr>
      <w:tr w:rsidR="00F243C9" w:rsidTr="00577314">
        <w:trPr>
          <w:trHeight w:val="296"/>
        </w:trPr>
        <w:tc>
          <w:tcPr>
            <w:tcW w:w="1985" w:type="dxa"/>
            <w:vMerge/>
            <w:tcBorders>
              <w:top w:val="single" w:sz="6" w:space="0" w:color="000000"/>
              <w:left w:val="single" w:sz="12" w:space="0" w:color="000000"/>
              <w:bottom w:val="single" w:sz="12" w:space="0" w:color="000000"/>
              <w:right w:val="single" w:sz="6" w:space="0" w:color="000000"/>
            </w:tcBorders>
            <w:vAlign w:val="center"/>
            <w:hideMark/>
          </w:tcPr>
          <w:p w:rsidR="00F243C9" w:rsidRDefault="00F243C9" w:rsidP="00577314">
            <w:pPr>
              <w:widowControl/>
              <w:jc w:val="left"/>
              <w:rPr>
                <w:rFonts w:ascii="Arial" w:hAnsi="Arial" w:cs="Arial"/>
                <w:kern w:val="0"/>
                <w:sz w:val="24"/>
                <w:lang w:val="de-DE"/>
              </w:rPr>
            </w:pPr>
          </w:p>
        </w:tc>
        <w:tc>
          <w:tcPr>
            <w:tcW w:w="1276" w:type="dxa"/>
            <w:vMerge/>
            <w:tcBorders>
              <w:top w:val="single" w:sz="6" w:space="0" w:color="000000"/>
              <w:left w:val="single" w:sz="6" w:space="0" w:color="000000"/>
              <w:bottom w:val="single" w:sz="6" w:space="0" w:color="000000"/>
              <w:right w:val="single" w:sz="6" w:space="0" w:color="000000"/>
            </w:tcBorders>
            <w:vAlign w:val="center"/>
            <w:hideMark/>
          </w:tcPr>
          <w:p w:rsidR="00F243C9" w:rsidRDefault="00F243C9" w:rsidP="00577314">
            <w:pPr>
              <w:widowControl/>
              <w:jc w:val="left"/>
              <w:rPr>
                <w:rFonts w:ascii="Arial" w:hAnsi="Arial" w:cs="Arial"/>
                <w:kern w:val="0"/>
                <w:sz w:val="24"/>
                <w:lang w:val="de-DE"/>
              </w:rPr>
            </w:pPr>
          </w:p>
        </w:tc>
        <w:tc>
          <w:tcPr>
            <w:tcW w:w="992"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bit6</w:t>
            </w:r>
          </w:p>
        </w:tc>
        <w:tc>
          <w:tcPr>
            <w:tcW w:w="2552"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02</w:t>
            </w:r>
          </w:p>
        </w:tc>
        <w:tc>
          <w:tcPr>
            <w:tcW w:w="2551" w:type="dxa"/>
            <w:vMerge/>
            <w:tcBorders>
              <w:top w:val="single" w:sz="6" w:space="0" w:color="000000"/>
              <w:left w:val="single" w:sz="6" w:space="0" w:color="000000"/>
              <w:bottom w:val="single" w:sz="12" w:space="0" w:color="000000"/>
              <w:right w:val="single" w:sz="12" w:space="0" w:color="000000"/>
            </w:tcBorders>
            <w:vAlign w:val="center"/>
            <w:hideMark/>
          </w:tcPr>
          <w:p w:rsidR="00F243C9" w:rsidRDefault="00F243C9" w:rsidP="00577314">
            <w:pPr>
              <w:widowControl/>
              <w:jc w:val="left"/>
              <w:rPr>
                <w:rFonts w:ascii="Arial" w:hAnsi="Arial" w:cs="Arial"/>
                <w:kern w:val="0"/>
                <w:sz w:val="24"/>
                <w:lang w:val="de-DE"/>
              </w:rPr>
            </w:pPr>
          </w:p>
        </w:tc>
      </w:tr>
      <w:tr w:rsidR="00F243C9" w:rsidTr="00577314">
        <w:tc>
          <w:tcPr>
            <w:tcW w:w="1985" w:type="dxa"/>
            <w:vMerge/>
            <w:tcBorders>
              <w:top w:val="single" w:sz="6" w:space="0" w:color="000000"/>
              <w:left w:val="single" w:sz="12" w:space="0" w:color="000000"/>
              <w:bottom w:val="single" w:sz="12" w:space="0" w:color="000000"/>
              <w:right w:val="single" w:sz="6" w:space="0" w:color="000000"/>
            </w:tcBorders>
            <w:vAlign w:val="center"/>
            <w:hideMark/>
          </w:tcPr>
          <w:p w:rsidR="00F243C9" w:rsidRDefault="00F243C9" w:rsidP="00577314">
            <w:pPr>
              <w:widowControl/>
              <w:jc w:val="left"/>
              <w:rPr>
                <w:rFonts w:ascii="Arial" w:hAnsi="Arial" w:cs="Arial"/>
                <w:kern w:val="0"/>
                <w:sz w:val="24"/>
                <w:lang w:val="de-DE"/>
              </w:rPr>
            </w:pPr>
          </w:p>
        </w:tc>
        <w:tc>
          <w:tcPr>
            <w:tcW w:w="1276" w:type="dxa"/>
            <w:vMerge/>
            <w:tcBorders>
              <w:top w:val="single" w:sz="6" w:space="0" w:color="000000"/>
              <w:left w:val="single" w:sz="6" w:space="0" w:color="000000"/>
              <w:bottom w:val="single" w:sz="6" w:space="0" w:color="000000"/>
              <w:right w:val="single" w:sz="6" w:space="0" w:color="000000"/>
            </w:tcBorders>
            <w:vAlign w:val="center"/>
            <w:hideMark/>
          </w:tcPr>
          <w:p w:rsidR="00F243C9" w:rsidRDefault="00F243C9" w:rsidP="00577314">
            <w:pPr>
              <w:widowControl/>
              <w:jc w:val="left"/>
              <w:rPr>
                <w:rFonts w:ascii="Arial" w:hAnsi="Arial" w:cs="Arial"/>
                <w:kern w:val="0"/>
                <w:sz w:val="24"/>
                <w:lang w:val="de-DE"/>
              </w:rPr>
            </w:pPr>
          </w:p>
        </w:tc>
        <w:tc>
          <w:tcPr>
            <w:tcW w:w="992"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bit5</w:t>
            </w:r>
          </w:p>
        </w:tc>
        <w:tc>
          <w:tcPr>
            <w:tcW w:w="2552"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03</w:t>
            </w:r>
          </w:p>
        </w:tc>
        <w:tc>
          <w:tcPr>
            <w:tcW w:w="2551" w:type="dxa"/>
            <w:vMerge/>
            <w:tcBorders>
              <w:top w:val="single" w:sz="6" w:space="0" w:color="000000"/>
              <w:left w:val="single" w:sz="6" w:space="0" w:color="000000"/>
              <w:bottom w:val="single" w:sz="12" w:space="0" w:color="000000"/>
              <w:right w:val="single" w:sz="12" w:space="0" w:color="000000"/>
            </w:tcBorders>
            <w:vAlign w:val="center"/>
            <w:hideMark/>
          </w:tcPr>
          <w:p w:rsidR="00F243C9" w:rsidRDefault="00F243C9" w:rsidP="00577314">
            <w:pPr>
              <w:widowControl/>
              <w:jc w:val="left"/>
              <w:rPr>
                <w:rFonts w:ascii="Arial" w:hAnsi="Arial" w:cs="Arial"/>
                <w:kern w:val="0"/>
                <w:sz w:val="24"/>
                <w:lang w:val="de-DE"/>
              </w:rPr>
            </w:pPr>
          </w:p>
        </w:tc>
      </w:tr>
      <w:tr w:rsidR="00F243C9" w:rsidTr="00577314">
        <w:tc>
          <w:tcPr>
            <w:tcW w:w="1985" w:type="dxa"/>
            <w:vMerge/>
            <w:tcBorders>
              <w:top w:val="single" w:sz="6" w:space="0" w:color="000000"/>
              <w:left w:val="single" w:sz="12" w:space="0" w:color="000000"/>
              <w:bottom w:val="single" w:sz="12" w:space="0" w:color="000000"/>
              <w:right w:val="single" w:sz="6" w:space="0" w:color="000000"/>
            </w:tcBorders>
            <w:vAlign w:val="center"/>
            <w:hideMark/>
          </w:tcPr>
          <w:p w:rsidR="00F243C9" w:rsidRDefault="00F243C9" w:rsidP="00577314">
            <w:pPr>
              <w:widowControl/>
              <w:jc w:val="left"/>
              <w:rPr>
                <w:rFonts w:ascii="Arial" w:hAnsi="Arial" w:cs="Arial"/>
                <w:kern w:val="0"/>
                <w:sz w:val="24"/>
                <w:lang w:val="de-DE"/>
              </w:rPr>
            </w:pPr>
          </w:p>
        </w:tc>
        <w:tc>
          <w:tcPr>
            <w:tcW w:w="1276" w:type="dxa"/>
            <w:vMerge/>
            <w:tcBorders>
              <w:top w:val="single" w:sz="6" w:space="0" w:color="000000"/>
              <w:left w:val="single" w:sz="6" w:space="0" w:color="000000"/>
              <w:bottom w:val="single" w:sz="6" w:space="0" w:color="000000"/>
              <w:right w:val="single" w:sz="6" w:space="0" w:color="000000"/>
            </w:tcBorders>
            <w:vAlign w:val="center"/>
            <w:hideMark/>
          </w:tcPr>
          <w:p w:rsidR="00F243C9" w:rsidRDefault="00F243C9" w:rsidP="00577314">
            <w:pPr>
              <w:widowControl/>
              <w:jc w:val="left"/>
              <w:rPr>
                <w:rFonts w:ascii="Arial" w:hAnsi="Arial" w:cs="Arial"/>
                <w:kern w:val="0"/>
                <w:sz w:val="24"/>
                <w:lang w:val="de-DE"/>
              </w:rPr>
            </w:pPr>
          </w:p>
        </w:tc>
        <w:tc>
          <w:tcPr>
            <w:tcW w:w="992"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bit4</w:t>
            </w:r>
          </w:p>
        </w:tc>
        <w:tc>
          <w:tcPr>
            <w:tcW w:w="2552"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04</w:t>
            </w:r>
          </w:p>
        </w:tc>
        <w:tc>
          <w:tcPr>
            <w:tcW w:w="2551" w:type="dxa"/>
            <w:vMerge/>
            <w:tcBorders>
              <w:top w:val="single" w:sz="6" w:space="0" w:color="000000"/>
              <w:left w:val="single" w:sz="6" w:space="0" w:color="000000"/>
              <w:bottom w:val="single" w:sz="12" w:space="0" w:color="000000"/>
              <w:right w:val="single" w:sz="12" w:space="0" w:color="000000"/>
            </w:tcBorders>
            <w:vAlign w:val="center"/>
            <w:hideMark/>
          </w:tcPr>
          <w:p w:rsidR="00F243C9" w:rsidRDefault="00F243C9" w:rsidP="00577314">
            <w:pPr>
              <w:widowControl/>
              <w:jc w:val="left"/>
              <w:rPr>
                <w:rFonts w:ascii="Arial" w:hAnsi="Arial" w:cs="Arial"/>
                <w:kern w:val="0"/>
                <w:sz w:val="24"/>
                <w:lang w:val="de-DE"/>
              </w:rPr>
            </w:pPr>
          </w:p>
        </w:tc>
      </w:tr>
      <w:tr w:rsidR="00F243C9" w:rsidTr="00577314">
        <w:tc>
          <w:tcPr>
            <w:tcW w:w="1985" w:type="dxa"/>
            <w:vMerge/>
            <w:tcBorders>
              <w:top w:val="single" w:sz="6" w:space="0" w:color="000000"/>
              <w:left w:val="single" w:sz="12" w:space="0" w:color="000000"/>
              <w:bottom w:val="single" w:sz="12" w:space="0" w:color="000000"/>
              <w:right w:val="single" w:sz="6" w:space="0" w:color="000000"/>
            </w:tcBorders>
            <w:vAlign w:val="center"/>
            <w:hideMark/>
          </w:tcPr>
          <w:p w:rsidR="00F243C9" w:rsidRDefault="00F243C9" w:rsidP="00577314">
            <w:pPr>
              <w:widowControl/>
              <w:jc w:val="left"/>
              <w:rPr>
                <w:rFonts w:ascii="Arial" w:hAnsi="Arial" w:cs="Arial"/>
                <w:kern w:val="0"/>
                <w:sz w:val="24"/>
                <w:lang w:val="de-DE"/>
              </w:rPr>
            </w:pPr>
          </w:p>
        </w:tc>
        <w:tc>
          <w:tcPr>
            <w:tcW w:w="1276" w:type="dxa"/>
            <w:vMerge/>
            <w:tcBorders>
              <w:top w:val="single" w:sz="6" w:space="0" w:color="000000"/>
              <w:left w:val="single" w:sz="6" w:space="0" w:color="000000"/>
              <w:bottom w:val="single" w:sz="6" w:space="0" w:color="000000"/>
              <w:right w:val="single" w:sz="6" w:space="0" w:color="000000"/>
            </w:tcBorders>
            <w:vAlign w:val="center"/>
            <w:hideMark/>
          </w:tcPr>
          <w:p w:rsidR="00F243C9" w:rsidRDefault="00F243C9" w:rsidP="00577314">
            <w:pPr>
              <w:widowControl/>
              <w:jc w:val="left"/>
              <w:rPr>
                <w:rFonts w:ascii="Arial" w:hAnsi="Arial" w:cs="Arial"/>
                <w:kern w:val="0"/>
                <w:sz w:val="24"/>
                <w:lang w:val="de-DE"/>
              </w:rPr>
            </w:pPr>
          </w:p>
        </w:tc>
        <w:tc>
          <w:tcPr>
            <w:tcW w:w="992"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bit3</w:t>
            </w:r>
          </w:p>
        </w:tc>
        <w:tc>
          <w:tcPr>
            <w:tcW w:w="2552"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05</w:t>
            </w:r>
          </w:p>
        </w:tc>
        <w:tc>
          <w:tcPr>
            <w:tcW w:w="2551" w:type="dxa"/>
            <w:vMerge/>
            <w:tcBorders>
              <w:top w:val="single" w:sz="6" w:space="0" w:color="000000"/>
              <w:left w:val="single" w:sz="6" w:space="0" w:color="000000"/>
              <w:bottom w:val="single" w:sz="12" w:space="0" w:color="000000"/>
              <w:right w:val="single" w:sz="12" w:space="0" w:color="000000"/>
            </w:tcBorders>
            <w:vAlign w:val="center"/>
            <w:hideMark/>
          </w:tcPr>
          <w:p w:rsidR="00F243C9" w:rsidRDefault="00F243C9" w:rsidP="00577314">
            <w:pPr>
              <w:widowControl/>
              <w:jc w:val="left"/>
              <w:rPr>
                <w:rFonts w:ascii="Arial" w:hAnsi="Arial" w:cs="Arial"/>
                <w:kern w:val="0"/>
                <w:sz w:val="24"/>
                <w:lang w:val="de-DE"/>
              </w:rPr>
            </w:pPr>
          </w:p>
        </w:tc>
      </w:tr>
      <w:tr w:rsidR="00F243C9" w:rsidTr="00577314">
        <w:tc>
          <w:tcPr>
            <w:tcW w:w="1985" w:type="dxa"/>
            <w:vMerge/>
            <w:tcBorders>
              <w:top w:val="single" w:sz="6" w:space="0" w:color="000000"/>
              <w:left w:val="single" w:sz="12" w:space="0" w:color="000000"/>
              <w:bottom w:val="single" w:sz="12" w:space="0" w:color="000000"/>
              <w:right w:val="single" w:sz="6" w:space="0" w:color="000000"/>
            </w:tcBorders>
            <w:vAlign w:val="center"/>
            <w:hideMark/>
          </w:tcPr>
          <w:p w:rsidR="00F243C9" w:rsidRDefault="00F243C9" w:rsidP="00577314">
            <w:pPr>
              <w:widowControl/>
              <w:jc w:val="left"/>
              <w:rPr>
                <w:rFonts w:ascii="Arial" w:hAnsi="Arial" w:cs="Arial"/>
                <w:kern w:val="0"/>
                <w:sz w:val="24"/>
                <w:lang w:val="de-DE"/>
              </w:rPr>
            </w:pPr>
          </w:p>
        </w:tc>
        <w:tc>
          <w:tcPr>
            <w:tcW w:w="1276" w:type="dxa"/>
            <w:vMerge/>
            <w:tcBorders>
              <w:top w:val="single" w:sz="6" w:space="0" w:color="000000"/>
              <w:left w:val="single" w:sz="6" w:space="0" w:color="000000"/>
              <w:bottom w:val="single" w:sz="6" w:space="0" w:color="000000"/>
              <w:right w:val="single" w:sz="6" w:space="0" w:color="000000"/>
            </w:tcBorders>
            <w:vAlign w:val="center"/>
            <w:hideMark/>
          </w:tcPr>
          <w:p w:rsidR="00F243C9" w:rsidRDefault="00F243C9" w:rsidP="00577314">
            <w:pPr>
              <w:widowControl/>
              <w:jc w:val="left"/>
              <w:rPr>
                <w:rFonts w:ascii="Arial" w:hAnsi="Arial" w:cs="Arial"/>
                <w:kern w:val="0"/>
                <w:sz w:val="24"/>
                <w:lang w:val="de-DE"/>
              </w:rPr>
            </w:pPr>
          </w:p>
        </w:tc>
        <w:tc>
          <w:tcPr>
            <w:tcW w:w="992"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bit2</w:t>
            </w:r>
          </w:p>
        </w:tc>
        <w:tc>
          <w:tcPr>
            <w:tcW w:w="2552"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06</w:t>
            </w:r>
          </w:p>
        </w:tc>
        <w:tc>
          <w:tcPr>
            <w:tcW w:w="2551" w:type="dxa"/>
            <w:vMerge/>
            <w:tcBorders>
              <w:top w:val="single" w:sz="6" w:space="0" w:color="000000"/>
              <w:left w:val="single" w:sz="6" w:space="0" w:color="000000"/>
              <w:bottom w:val="single" w:sz="12" w:space="0" w:color="000000"/>
              <w:right w:val="single" w:sz="12" w:space="0" w:color="000000"/>
            </w:tcBorders>
            <w:vAlign w:val="center"/>
            <w:hideMark/>
          </w:tcPr>
          <w:p w:rsidR="00F243C9" w:rsidRDefault="00F243C9" w:rsidP="00577314">
            <w:pPr>
              <w:widowControl/>
              <w:jc w:val="left"/>
              <w:rPr>
                <w:rFonts w:ascii="Arial" w:hAnsi="Arial" w:cs="Arial"/>
                <w:kern w:val="0"/>
                <w:sz w:val="24"/>
                <w:lang w:val="de-DE"/>
              </w:rPr>
            </w:pPr>
          </w:p>
        </w:tc>
      </w:tr>
      <w:tr w:rsidR="00F243C9" w:rsidTr="00577314">
        <w:tc>
          <w:tcPr>
            <w:tcW w:w="1985" w:type="dxa"/>
            <w:vMerge/>
            <w:tcBorders>
              <w:top w:val="single" w:sz="6" w:space="0" w:color="000000"/>
              <w:left w:val="single" w:sz="12" w:space="0" w:color="000000"/>
              <w:bottom w:val="single" w:sz="12" w:space="0" w:color="000000"/>
              <w:right w:val="single" w:sz="6" w:space="0" w:color="000000"/>
            </w:tcBorders>
            <w:vAlign w:val="center"/>
            <w:hideMark/>
          </w:tcPr>
          <w:p w:rsidR="00F243C9" w:rsidRDefault="00F243C9" w:rsidP="00577314">
            <w:pPr>
              <w:widowControl/>
              <w:jc w:val="left"/>
              <w:rPr>
                <w:rFonts w:ascii="Arial" w:hAnsi="Arial" w:cs="Arial"/>
                <w:kern w:val="0"/>
                <w:sz w:val="24"/>
                <w:lang w:val="de-DE"/>
              </w:rPr>
            </w:pPr>
          </w:p>
        </w:tc>
        <w:tc>
          <w:tcPr>
            <w:tcW w:w="1276" w:type="dxa"/>
            <w:vMerge/>
            <w:tcBorders>
              <w:top w:val="single" w:sz="6" w:space="0" w:color="000000"/>
              <w:left w:val="single" w:sz="6" w:space="0" w:color="000000"/>
              <w:bottom w:val="single" w:sz="6" w:space="0" w:color="000000"/>
              <w:right w:val="single" w:sz="6" w:space="0" w:color="000000"/>
            </w:tcBorders>
            <w:vAlign w:val="center"/>
            <w:hideMark/>
          </w:tcPr>
          <w:p w:rsidR="00F243C9" w:rsidRDefault="00F243C9" w:rsidP="00577314">
            <w:pPr>
              <w:widowControl/>
              <w:jc w:val="left"/>
              <w:rPr>
                <w:rFonts w:ascii="Arial" w:hAnsi="Arial" w:cs="Arial"/>
                <w:kern w:val="0"/>
                <w:sz w:val="24"/>
                <w:lang w:val="de-DE"/>
              </w:rPr>
            </w:pPr>
          </w:p>
        </w:tc>
        <w:tc>
          <w:tcPr>
            <w:tcW w:w="992"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bit1</w:t>
            </w:r>
          </w:p>
        </w:tc>
        <w:tc>
          <w:tcPr>
            <w:tcW w:w="2552"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07</w:t>
            </w:r>
          </w:p>
        </w:tc>
        <w:tc>
          <w:tcPr>
            <w:tcW w:w="2551" w:type="dxa"/>
            <w:vMerge/>
            <w:tcBorders>
              <w:top w:val="single" w:sz="6" w:space="0" w:color="000000"/>
              <w:left w:val="single" w:sz="6" w:space="0" w:color="000000"/>
              <w:bottom w:val="single" w:sz="12" w:space="0" w:color="000000"/>
              <w:right w:val="single" w:sz="12" w:space="0" w:color="000000"/>
            </w:tcBorders>
            <w:vAlign w:val="center"/>
            <w:hideMark/>
          </w:tcPr>
          <w:p w:rsidR="00F243C9" w:rsidRDefault="00F243C9" w:rsidP="00577314">
            <w:pPr>
              <w:widowControl/>
              <w:jc w:val="left"/>
              <w:rPr>
                <w:rFonts w:ascii="Arial" w:hAnsi="Arial" w:cs="Arial"/>
                <w:kern w:val="0"/>
                <w:sz w:val="24"/>
                <w:lang w:val="de-DE"/>
              </w:rPr>
            </w:pPr>
          </w:p>
        </w:tc>
      </w:tr>
      <w:tr w:rsidR="00F243C9" w:rsidTr="00577314">
        <w:tc>
          <w:tcPr>
            <w:tcW w:w="1985" w:type="dxa"/>
            <w:vMerge/>
            <w:tcBorders>
              <w:top w:val="single" w:sz="6" w:space="0" w:color="000000"/>
              <w:left w:val="single" w:sz="12" w:space="0" w:color="000000"/>
              <w:bottom w:val="single" w:sz="12" w:space="0" w:color="000000"/>
              <w:right w:val="single" w:sz="6" w:space="0" w:color="000000"/>
            </w:tcBorders>
            <w:vAlign w:val="center"/>
            <w:hideMark/>
          </w:tcPr>
          <w:p w:rsidR="00F243C9" w:rsidRDefault="00F243C9" w:rsidP="00577314">
            <w:pPr>
              <w:widowControl/>
              <w:jc w:val="left"/>
              <w:rPr>
                <w:rFonts w:ascii="Arial" w:hAnsi="Arial" w:cs="Arial"/>
                <w:kern w:val="0"/>
                <w:sz w:val="24"/>
                <w:lang w:val="de-DE"/>
              </w:rPr>
            </w:pPr>
          </w:p>
        </w:tc>
        <w:tc>
          <w:tcPr>
            <w:tcW w:w="1276" w:type="dxa"/>
            <w:vMerge/>
            <w:tcBorders>
              <w:top w:val="single" w:sz="6" w:space="0" w:color="000000"/>
              <w:left w:val="single" w:sz="6" w:space="0" w:color="000000"/>
              <w:bottom w:val="single" w:sz="6" w:space="0" w:color="000000"/>
              <w:right w:val="single" w:sz="6" w:space="0" w:color="000000"/>
            </w:tcBorders>
            <w:vAlign w:val="center"/>
            <w:hideMark/>
          </w:tcPr>
          <w:p w:rsidR="00F243C9" w:rsidRDefault="00F243C9" w:rsidP="00577314">
            <w:pPr>
              <w:widowControl/>
              <w:jc w:val="left"/>
              <w:rPr>
                <w:rFonts w:ascii="Arial" w:hAnsi="Arial" w:cs="Arial"/>
                <w:kern w:val="0"/>
                <w:sz w:val="24"/>
                <w:lang w:val="de-DE"/>
              </w:rPr>
            </w:pPr>
          </w:p>
        </w:tc>
        <w:tc>
          <w:tcPr>
            <w:tcW w:w="992"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bit0</w:t>
            </w:r>
          </w:p>
        </w:tc>
        <w:tc>
          <w:tcPr>
            <w:tcW w:w="2552"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08</w:t>
            </w:r>
          </w:p>
        </w:tc>
        <w:tc>
          <w:tcPr>
            <w:tcW w:w="2551" w:type="dxa"/>
            <w:vMerge/>
            <w:tcBorders>
              <w:top w:val="single" w:sz="6" w:space="0" w:color="000000"/>
              <w:left w:val="single" w:sz="6" w:space="0" w:color="000000"/>
              <w:bottom w:val="single" w:sz="12" w:space="0" w:color="000000"/>
              <w:right w:val="single" w:sz="12" w:space="0" w:color="000000"/>
            </w:tcBorders>
            <w:vAlign w:val="center"/>
            <w:hideMark/>
          </w:tcPr>
          <w:p w:rsidR="00F243C9" w:rsidRDefault="00F243C9" w:rsidP="00577314">
            <w:pPr>
              <w:widowControl/>
              <w:jc w:val="left"/>
              <w:rPr>
                <w:rFonts w:ascii="Arial" w:hAnsi="Arial" w:cs="Arial"/>
                <w:kern w:val="0"/>
                <w:sz w:val="24"/>
                <w:lang w:val="de-DE"/>
              </w:rPr>
            </w:pPr>
          </w:p>
        </w:tc>
      </w:tr>
      <w:tr w:rsidR="00F243C9" w:rsidTr="00577314">
        <w:tc>
          <w:tcPr>
            <w:tcW w:w="1985" w:type="dxa"/>
            <w:vMerge/>
            <w:tcBorders>
              <w:top w:val="single" w:sz="6" w:space="0" w:color="000000"/>
              <w:left w:val="single" w:sz="12" w:space="0" w:color="000000"/>
              <w:bottom w:val="single" w:sz="12" w:space="0" w:color="000000"/>
              <w:right w:val="single" w:sz="6" w:space="0" w:color="000000"/>
            </w:tcBorders>
            <w:vAlign w:val="center"/>
            <w:hideMark/>
          </w:tcPr>
          <w:p w:rsidR="00F243C9" w:rsidRDefault="00F243C9" w:rsidP="00577314">
            <w:pPr>
              <w:widowControl/>
              <w:jc w:val="left"/>
              <w:rPr>
                <w:rFonts w:ascii="Arial" w:hAnsi="Arial" w:cs="Arial"/>
                <w:kern w:val="0"/>
                <w:sz w:val="24"/>
                <w:lang w:val="de-DE"/>
              </w:rPr>
            </w:pPr>
          </w:p>
        </w:tc>
        <w:tc>
          <w:tcPr>
            <w:tcW w:w="1276" w:type="dxa"/>
            <w:vMerge w:val="restart"/>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Data B</w:t>
            </w:r>
          </w:p>
        </w:tc>
        <w:tc>
          <w:tcPr>
            <w:tcW w:w="992"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bit7</w:t>
            </w:r>
          </w:p>
        </w:tc>
        <w:tc>
          <w:tcPr>
            <w:tcW w:w="2552"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09</w:t>
            </w:r>
          </w:p>
        </w:tc>
        <w:tc>
          <w:tcPr>
            <w:tcW w:w="2551" w:type="dxa"/>
            <w:vMerge/>
            <w:tcBorders>
              <w:top w:val="single" w:sz="6" w:space="0" w:color="000000"/>
              <w:left w:val="single" w:sz="6" w:space="0" w:color="000000"/>
              <w:bottom w:val="single" w:sz="12" w:space="0" w:color="000000"/>
              <w:right w:val="single" w:sz="12" w:space="0" w:color="000000"/>
            </w:tcBorders>
            <w:vAlign w:val="center"/>
            <w:hideMark/>
          </w:tcPr>
          <w:p w:rsidR="00F243C9" w:rsidRDefault="00F243C9" w:rsidP="00577314">
            <w:pPr>
              <w:widowControl/>
              <w:jc w:val="left"/>
              <w:rPr>
                <w:rFonts w:ascii="Arial" w:hAnsi="Arial" w:cs="Arial"/>
                <w:kern w:val="0"/>
                <w:sz w:val="24"/>
                <w:lang w:val="de-DE"/>
              </w:rPr>
            </w:pPr>
          </w:p>
        </w:tc>
      </w:tr>
      <w:tr w:rsidR="00F243C9" w:rsidTr="00577314">
        <w:tc>
          <w:tcPr>
            <w:tcW w:w="1985" w:type="dxa"/>
            <w:vMerge/>
            <w:tcBorders>
              <w:top w:val="single" w:sz="6" w:space="0" w:color="000000"/>
              <w:left w:val="single" w:sz="12" w:space="0" w:color="000000"/>
              <w:bottom w:val="single" w:sz="12" w:space="0" w:color="000000"/>
              <w:right w:val="single" w:sz="6" w:space="0" w:color="000000"/>
            </w:tcBorders>
            <w:vAlign w:val="center"/>
            <w:hideMark/>
          </w:tcPr>
          <w:p w:rsidR="00F243C9" w:rsidRDefault="00F243C9" w:rsidP="00577314">
            <w:pPr>
              <w:widowControl/>
              <w:jc w:val="left"/>
              <w:rPr>
                <w:rFonts w:ascii="Arial" w:hAnsi="Arial" w:cs="Arial"/>
                <w:kern w:val="0"/>
                <w:sz w:val="24"/>
                <w:lang w:val="de-DE"/>
              </w:rPr>
            </w:pPr>
          </w:p>
        </w:tc>
        <w:tc>
          <w:tcPr>
            <w:tcW w:w="1276" w:type="dxa"/>
            <w:vMerge/>
            <w:tcBorders>
              <w:top w:val="single" w:sz="6" w:space="0" w:color="000000"/>
              <w:left w:val="single" w:sz="6" w:space="0" w:color="000000"/>
              <w:bottom w:val="single" w:sz="6" w:space="0" w:color="000000"/>
              <w:right w:val="single" w:sz="6" w:space="0" w:color="000000"/>
            </w:tcBorders>
            <w:vAlign w:val="center"/>
            <w:hideMark/>
          </w:tcPr>
          <w:p w:rsidR="00F243C9" w:rsidRDefault="00F243C9" w:rsidP="00577314">
            <w:pPr>
              <w:widowControl/>
              <w:jc w:val="left"/>
              <w:rPr>
                <w:rFonts w:ascii="Arial" w:hAnsi="Arial" w:cs="Arial"/>
                <w:kern w:val="0"/>
                <w:sz w:val="24"/>
                <w:lang w:val="de-DE"/>
              </w:rPr>
            </w:pPr>
          </w:p>
        </w:tc>
        <w:tc>
          <w:tcPr>
            <w:tcW w:w="992"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bit6</w:t>
            </w:r>
          </w:p>
        </w:tc>
        <w:tc>
          <w:tcPr>
            <w:tcW w:w="2552"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0A</w:t>
            </w:r>
          </w:p>
        </w:tc>
        <w:tc>
          <w:tcPr>
            <w:tcW w:w="2551" w:type="dxa"/>
            <w:vMerge/>
            <w:tcBorders>
              <w:top w:val="single" w:sz="6" w:space="0" w:color="000000"/>
              <w:left w:val="single" w:sz="6" w:space="0" w:color="000000"/>
              <w:bottom w:val="single" w:sz="12" w:space="0" w:color="000000"/>
              <w:right w:val="single" w:sz="12" w:space="0" w:color="000000"/>
            </w:tcBorders>
            <w:vAlign w:val="center"/>
            <w:hideMark/>
          </w:tcPr>
          <w:p w:rsidR="00F243C9" w:rsidRDefault="00F243C9" w:rsidP="00577314">
            <w:pPr>
              <w:widowControl/>
              <w:jc w:val="left"/>
              <w:rPr>
                <w:rFonts w:ascii="Arial" w:hAnsi="Arial" w:cs="Arial"/>
                <w:kern w:val="0"/>
                <w:sz w:val="24"/>
                <w:lang w:val="de-DE"/>
              </w:rPr>
            </w:pPr>
          </w:p>
        </w:tc>
      </w:tr>
      <w:tr w:rsidR="00F243C9" w:rsidTr="00577314">
        <w:tc>
          <w:tcPr>
            <w:tcW w:w="1985" w:type="dxa"/>
            <w:vMerge/>
            <w:tcBorders>
              <w:top w:val="single" w:sz="6" w:space="0" w:color="000000"/>
              <w:left w:val="single" w:sz="12" w:space="0" w:color="000000"/>
              <w:bottom w:val="single" w:sz="12" w:space="0" w:color="000000"/>
              <w:right w:val="single" w:sz="6" w:space="0" w:color="000000"/>
            </w:tcBorders>
            <w:vAlign w:val="center"/>
            <w:hideMark/>
          </w:tcPr>
          <w:p w:rsidR="00F243C9" w:rsidRDefault="00F243C9" w:rsidP="00577314">
            <w:pPr>
              <w:widowControl/>
              <w:jc w:val="left"/>
              <w:rPr>
                <w:rFonts w:ascii="Arial" w:hAnsi="Arial" w:cs="Arial"/>
                <w:kern w:val="0"/>
                <w:sz w:val="24"/>
                <w:lang w:val="de-DE"/>
              </w:rPr>
            </w:pPr>
          </w:p>
        </w:tc>
        <w:tc>
          <w:tcPr>
            <w:tcW w:w="1276" w:type="dxa"/>
            <w:vMerge/>
            <w:tcBorders>
              <w:top w:val="single" w:sz="6" w:space="0" w:color="000000"/>
              <w:left w:val="single" w:sz="6" w:space="0" w:color="000000"/>
              <w:bottom w:val="single" w:sz="6" w:space="0" w:color="000000"/>
              <w:right w:val="single" w:sz="6" w:space="0" w:color="000000"/>
            </w:tcBorders>
            <w:vAlign w:val="center"/>
            <w:hideMark/>
          </w:tcPr>
          <w:p w:rsidR="00F243C9" w:rsidRDefault="00F243C9" w:rsidP="00577314">
            <w:pPr>
              <w:widowControl/>
              <w:jc w:val="left"/>
              <w:rPr>
                <w:rFonts w:ascii="Arial" w:hAnsi="Arial" w:cs="Arial"/>
                <w:kern w:val="0"/>
                <w:sz w:val="24"/>
                <w:lang w:val="de-DE"/>
              </w:rPr>
            </w:pPr>
          </w:p>
        </w:tc>
        <w:tc>
          <w:tcPr>
            <w:tcW w:w="992"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bit5</w:t>
            </w:r>
          </w:p>
        </w:tc>
        <w:tc>
          <w:tcPr>
            <w:tcW w:w="2552"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0B</w:t>
            </w:r>
          </w:p>
        </w:tc>
        <w:tc>
          <w:tcPr>
            <w:tcW w:w="2551" w:type="dxa"/>
            <w:vMerge/>
            <w:tcBorders>
              <w:top w:val="single" w:sz="6" w:space="0" w:color="000000"/>
              <w:left w:val="single" w:sz="6" w:space="0" w:color="000000"/>
              <w:bottom w:val="single" w:sz="12" w:space="0" w:color="000000"/>
              <w:right w:val="single" w:sz="12" w:space="0" w:color="000000"/>
            </w:tcBorders>
            <w:vAlign w:val="center"/>
            <w:hideMark/>
          </w:tcPr>
          <w:p w:rsidR="00F243C9" w:rsidRDefault="00F243C9" w:rsidP="00577314">
            <w:pPr>
              <w:widowControl/>
              <w:jc w:val="left"/>
              <w:rPr>
                <w:rFonts w:ascii="Arial" w:hAnsi="Arial" w:cs="Arial"/>
                <w:kern w:val="0"/>
                <w:sz w:val="24"/>
                <w:lang w:val="de-DE"/>
              </w:rPr>
            </w:pPr>
          </w:p>
        </w:tc>
      </w:tr>
      <w:tr w:rsidR="00F243C9" w:rsidTr="00577314">
        <w:tc>
          <w:tcPr>
            <w:tcW w:w="1985" w:type="dxa"/>
            <w:vMerge/>
            <w:tcBorders>
              <w:top w:val="single" w:sz="6" w:space="0" w:color="000000"/>
              <w:left w:val="single" w:sz="12" w:space="0" w:color="000000"/>
              <w:bottom w:val="single" w:sz="12" w:space="0" w:color="000000"/>
              <w:right w:val="single" w:sz="6" w:space="0" w:color="000000"/>
            </w:tcBorders>
            <w:vAlign w:val="center"/>
            <w:hideMark/>
          </w:tcPr>
          <w:p w:rsidR="00F243C9" w:rsidRDefault="00F243C9" w:rsidP="00577314">
            <w:pPr>
              <w:widowControl/>
              <w:jc w:val="left"/>
              <w:rPr>
                <w:rFonts w:ascii="Arial" w:hAnsi="Arial" w:cs="Arial"/>
                <w:kern w:val="0"/>
                <w:sz w:val="24"/>
                <w:lang w:val="de-DE"/>
              </w:rPr>
            </w:pPr>
          </w:p>
        </w:tc>
        <w:tc>
          <w:tcPr>
            <w:tcW w:w="1276" w:type="dxa"/>
            <w:vMerge/>
            <w:tcBorders>
              <w:top w:val="single" w:sz="6" w:space="0" w:color="000000"/>
              <w:left w:val="single" w:sz="6" w:space="0" w:color="000000"/>
              <w:bottom w:val="single" w:sz="6" w:space="0" w:color="000000"/>
              <w:right w:val="single" w:sz="6" w:space="0" w:color="000000"/>
            </w:tcBorders>
            <w:vAlign w:val="center"/>
            <w:hideMark/>
          </w:tcPr>
          <w:p w:rsidR="00F243C9" w:rsidRDefault="00F243C9" w:rsidP="00577314">
            <w:pPr>
              <w:widowControl/>
              <w:jc w:val="left"/>
              <w:rPr>
                <w:rFonts w:ascii="Arial" w:hAnsi="Arial" w:cs="Arial"/>
                <w:kern w:val="0"/>
                <w:sz w:val="24"/>
                <w:lang w:val="de-DE"/>
              </w:rPr>
            </w:pPr>
          </w:p>
        </w:tc>
        <w:tc>
          <w:tcPr>
            <w:tcW w:w="992"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bit4</w:t>
            </w:r>
          </w:p>
        </w:tc>
        <w:tc>
          <w:tcPr>
            <w:tcW w:w="2552"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0C</w:t>
            </w:r>
          </w:p>
        </w:tc>
        <w:tc>
          <w:tcPr>
            <w:tcW w:w="2551" w:type="dxa"/>
            <w:vMerge/>
            <w:tcBorders>
              <w:top w:val="single" w:sz="6" w:space="0" w:color="000000"/>
              <w:left w:val="single" w:sz="6" w:space="0" w:color="000000"/>
              <w:bottom w:val="single" w:sz="12" w:space="0" w:color="000000"/>
              <w:right w:val="single" w:sz="12" w:space="0" w:color="000000"/>
            </w:tcBorders>
            <w:vAlign w:val="center"/>
            <w:hideMark/>
          </w:tcPr>
          <w:p w:rsidR="00F243C9" w:rsidRDefault="00F243C9" w:rsidP="00577314">
            <w:pPr>
              <w:widowControl/>
              <w:jc w:val="left"/>
              <w:rPr>
                <w:rFonts w:ascii="Arial" w:hAnsi="Arial" w:cs="Arial"/>
                <w:kern w:val="0"/>
                <w:sz w:val="24"/>
                <w:lang w:val="de-DE"/>
              </w:rPr>
            </w:pPr>
          </w:p>
        </w:tc>
      </w:tr>
      <w:tr w:rsidR="00F243C9" w:rsidTr="00577314">
        <w:tc>
          <w:tcPr>
            <w:tcW w:w="1985" w:type="dxa"/>
            <w:vMerge/>
            <w:tcBorders>
              <w:top w:val="single" w:sz="6" w:space="0" w:color="000000"/>
              <w:left w:val="single" w:sz="12" w:space="0" w:color="000000"/>
              <w:bottom w:val="single" w:sz="12" w:space="0" w:color="000000"/>
              <w:right w:val="single" w:sz="6" w:space="0" w:color="000000"/>
            </w:tcBorders>
            <w:vAlign w:val="center"/>
            <w:hideMark/>
          </w:tcPr>
          <w:p w:rsidR="00F243C9" w:rsidRDefault="00F243C9" w:rsidP="00577314">
            <w:pPr>
              <w:widowControl/>
              <w:jc w:val="left"/>
              <w:rPr>
                <w:rFonts w:ascii="Arial" w:hAnsi="Arial" w:cs="Arial"/>
                <w:kern w:val="0"/>
                <w:sz w:val="24"/>
                <w:lang w:val="de-DE"/>
              </w:rPr>
            </w:pPr>
          </w:p>
        </w:tc>
        <w:tc>
          <w:tcPr>
            <w:tcW w:w="1276" w:type="dxa"/>
            <w:vMerge/>
            <w:tcBorders>
              <w:top w:val="single" w:sz="6" w:space="0" w:color="000000"/>
              <w:left w:val="single" w:sz="6" w:space="0" w:color="000000"/>
              <w:bottom w:val="single" w:sz="6" w:space="0" w:color="000000"/>
              <w:right w:val="single" w:sz="6" w:space="0" w:color="000000"/>
            </w:tcBorders>
            <w:vAlign w:val="center"/>
            <w:hideMark/>
          </w:tcPr>
          <w:p w:rsidR="00F243C9" w:rsidRDefault="00F243C9" w:rsidP="00577314">
            <w:pPr>
              <w:widowControl/>
              <w:jc w:val="left"/>
              <w:rPr>
                <w:rFonts w:ascii="Arial" w:hAnsi="Arial" w:cs="Arial"/>
                <w:kern w:val="0"/>
                <w:sz w:val="24"/>
                <w:lang w:val="de-DE"/>
              </w:rPr>
            </w:pPr>
          </w:p>
        </w:tc>
        <w:tc>
          <w:tcPr>
            <w:tcW w:w="992"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bit3</w:t>
            </w:r>
          </w:p>
        </w:tc>
        <w:tc>
          <w:tcPr>
            <w:tcW w:w="2552"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0D</w:t>
            </w:r>
          </w:p>
        </w:tc>
        <w:tc>
          <w:tcPr>
            <w:tcW w:w="2551" w:type="dxa"/>
            <w:vMerge/>
            <w:tcBorders>
              <w:top w:val="single" w:sz="6" w:space="0" w:color="000000"/>
              <w:left w:val="single" w:sz="6" w:space="0" w:color="000000"/>
              <w:bottom w:val="single" w:sz="12" w:space="0" w:color="000000"/>
              <w:right w:val="single" w:sz="12" w:space="0" w:color="000000"/>
            </w:tcBorders>
            <w:vAlign w:val="center"/>
            <w:hideMark/>
          </w:tcPr>
          <w:p w:rsidR="00F243C9" w:rsidRDefault="00F243C9" w:rsidP="00577314">
            <w:pPr>
              <w:widowControl/>
              <w:jc w:val="left"/>
              <w:rPr>
                <w:rFonts w:ascii="Arial" w:hAnsi="Arial" w:cs="Arial"/>
                <w:kern w:val="0"/>
                <w:sz w:val="24"/>
                <w:lang w:val="de-DE"/>
              </w:rPr>
            </w:pPr>
          </w:p>
        </w:tc>
      </w:tr>
      <w:tr w:rsidR="00F243C9" w:rsidTr="00577314">
        <w:tc>
          <w:tcPr>
            <w:tcW w:w="1985" w:type="dxa"/>
            <w:vMerge/>
            <w:tcBorders>
              <w:top w:val="single" w:sz="6" w:space="0" w:color="000000"/>
              <w:left w:val="single" w:sz="12" w:space="0" w:color="000000"/>
              <w:bottom w:val="single" w:sz="12" w:space="0" w:color="000000"/>
              <w:right w:val="single" w:sz="6" w:space="0" w:color="000000"/>
            </w:tcBorders>
            <w:vAlign w:val="center"/>
            <w:hideMark/>
          </w:tcPr>
          <w:p w:rsidR="00F243C9" w:rsidRDefault="00F243C9" w:rsidP="00577314">
            <w:pPr>
              <w:widowControl/>
              <w:jc w:val="left"/>
              <w:rPr>
                <w:rFonts w:ascii="Arial" w:hAnsi="Arial" w:cs="Arial"/>
                <w:kern w:val="0"/>
                <w:sz w:val="24"/>
                <w:lang w:val="de-DE"/>
              </w:rPr>
            </w:pPr>
          </w:p>
        </w:tc>
        <w:tc>
          <w:tcPr>
            <w:tcW w:w="1276" w:type="dxa"/>
            <w:vMerge/>
            <w:tcBorders>
              <w:top w:val="single" w:sz="6" w:space="0" w:color="000000"/>
              <w:left w:val="single" w:sz="6" w:space="0" w:color="000000"/>
              <w:bottom w:val="single" w:sz="6" w:space="0" w:color="000000"/>
              <w:right w:val="single" w:sz="6" w:space="0" w:color="000000"/>
            </w:tcBorders>
            <w:vAlign w:val="center"/>
            <w:hideMark/>
          </w:tcPr>
          <w:p w:rsidR="00F243C9" w:rsidRDefault="00F243C9" w:rsidP="00577314">
            <w:pPr>
              <w:widowControl/>
              <w:jc w:val="left"/>
              <w:rPr>
                <w:rFonts w:ascii="Arial" w:hAnsi="Arial" w:cs="Arial"/>
                <w:kern w:val="0"/>
                <w:sz w:val="24"/>
                <w:lang w:val="de-DE"/>
              </w:rPr>
            </w:pPr>
          </w:p>
        </w:tc>
        <w:tc>
          <w:tcPr>
            <w:tcW w:w="992"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bit2</w:t>
            </w:r>
          </w:p>
        </w:tc>
        <w:tc>
          <w:tcPr>
            <w:tcW w:w="2552"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0E</w:t>
            </w:r>
          </w:p>
        </w:tc>
        <w:tc>
          <w:tcPr>
            <w:tcW w:w="2551" w:type="dxa"/>
            <w:vMerge/>
            <w:tcBorders>
              <w:top w:val="single" w:sz="6" w:space="0" w:color="000000"/>
              <w:left w:val="single" w:sz="6" w:space="0" w:color="000000"/>
              <w:bottom w:val="single" w:sz="12" w:space="0" w:color="000000"/>
              <w:right w:val="single" w:sz="12" w:space="0" w:color="000000"/>
            </w:tcBorders>
            <w:vAlign w:val="center"/>
            <w:hideMark/>
          </w:tcPr>
          <w:p w:rsidR="00F243C9" w:rsidRDefault="00F243C9" w:rsidP="00577314">
            <w:pPr>
              <w:widowControl/>
              <w:jc w:val="left"/>
              <w:rPr>
                <w:rFonts w:ascii="Arial" w:hAnsi="Arial" w:cs="Arial"/>
                <w:kern w:val="0"/>
                <w:sz w:val="24"/>
                <w:lang w:val="de-DE"/>
              </w:rPr>
            </w:pPr>
          </w:p>
        </w:tc>
      </w:tr>
      <w:tr w:rsidR="00F243C9" w:rsidTr="00577314">
        <w:tc>
          <w:tcPr>
            <w:tcW w:w="1985" w:type="dxa"/>
            <w:vMerge/>
            <w:tcBorders>
              <w:top w:val="single" w:sz="6" w:space="0" w:color="000000"/>
              <w:left w:val="single" w:sz="12" w:space="0" w:color="000000"/>
              <w:bottom w:val="single" w:sz="12" w:space="0" w:color="000000"/>
              <w:right w:val="single" w:sz="6" w:space="0" w:color="000000"/>
            </w:tcBorders>
            <w:vAlign w:val="center"/>
            <w:hideMark/>
          </w:tcPr>
          <w:p w:rsidR="00F243C9" w:rsidRDefault="00F243C9" w:rsidP="00577314">
            <w:pPr>
              <w:widowControl/>
              <w:jc w:val="left"/>
              <w:rPr>
                <w:rFonts w:ascii="Arial" w:hAnsi="Arial" w:cs="Arial"/>
                <w:kern w:val="0"/>
                <w:sz w:val="24"/>
                <w:lang w:val="de-DE"/>
              </w:rPr>
            </w:pPr>
          </w:p>
        </w:tc>
        <w:tc>
          <w:tcPr>
            <w:tcW w:w="1276" w:type="dxa"/>
            <w:vMerge/>
            <w:tcBorders>
              <w:top w:val="single" w:sz="6" w:space="0" w:color="000000"/>
              <w:left w:val="single" w:sz="6" w:space="0" w:color="000000"/>
              <w:bottom w:val="single" w:sz="6" w:space="0" w:color="000000"/>
              <w:right w:val="single" w:sz="6" w:space="0" w:color="000000"/>
            </w:tcBorders>
            <w:vAlign w:val="center"/>
            <w:hideMark/>
          </w:tcPr>
          <w:p w:rsidR="00F243C9" w:rsidRDefault="00F243C9" w:rsidP="00577314">
            <w:pPr>
              <w:widowControl/>
              <w:jc w:val="left"/>
              <w:rPr>
                <w:rFonts w:ascii="Arial" w:hAnsi="Arial" w:cs="Arial"/>
                <w:kern w:val="0"/>
                <w:sz w:val="24"/>
                <w:lang w:val="de-DE"/>
              </w:rPr>
            </w:pPr>
          </w:p>
        </w:tc>
        <w:tc>
          <w:tcPr>
            <w:tcW w:w="992"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bit1</w:t>
            </w:r>
          </w:p>
        </w:tc>
        <w:tc>
          <w:tcPr>
            <w:tcW w:w="2552"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0F</w:t>
            </w:r>
          </w:p>
        </w:tc>
        <w:tc>
          <w:tcPr>
            <w:tcW w:w="2551" w:type="dxa"/>
            <w:vMerge/>
            <w:tcBorders>
              <w:top w:val="single" w:sz="6" w:space="0" w:color="000000"/>
              <w:left w:val="single" w:sz="6" w:space="0" w:color="000000"/>
              <w:bottom w:val="single" w:sz="12" w:space="0" w:color="000000"/>
              <w:right w:val="single" w:sz="12" w:space="0" w:color="000000"/>
            </w:tcBorders>
            <w:vAlign w:val="center"/>
            <w:hideMark/>
          </w:tcPr>
          <w:p w:rsidR="00F243C9" w:rsidRDefault="00F243C9" w:rsidP="00577314">
            <w:pPr>
              <w:widowControl/>
              <w:jc w:val="left"/>
              <w:rPr>
                <w:rFonts w:ascii="Arial" w:hAnsi="Arial" w:cs="Arial"/>
                <w:kern w:val="0"/>
                <w:sz w:val="24"/>
                <w:lang w:val="de-DE"/>
              </w:rPr>
            </w:pPr>
          </w:p>
        </w:tc>
      </w:tr>
      <w:tr w:rsidR="00F243C9" w:rsidTr="00577314">
        <w:tc>
          <w:tcPr>
            <w:tcW w:w="1985" w:type="dxa"/>
            <w:vMerge/>
            <w:tcBorders>
              <w:top w:val="single" w:sz="6" w:space="0" w:color="000000"/>
              <w:left w:val="single" w:sz="12" w:space="0" w:color="000000"/>
              <w:bottom w:val="single" w:sz="12" w:space="0" w:color="000000"/>
              <w:right w:val="single" w:sz="6" w:space="0" w:color="000000"/>
            </w:tcBorders>
            <w:vAlign w:val="center"/>
            <w:hideMark/>
          </w:tcPr>
          <w:p w:rsidR="00F243C9" w:rsidRDefault="00F243C9" w:rsidP="00577314">
            <w:pPr>
              <w:widowControl/>
              <w:jc w:val="left"/>
              <w:rPr>
                <w:rFonts w:ascii="Arial" w:hAnsi="Arial" w:cs="Arial"/>
                <w:kern w:val="0"/>
                <w:sz w:val="24"/>
                <w:lang w:val="de-DE"/>
              </w:rPr>
            </w:pPr>
          </w:p>
        </w:tc>
        <w:tc>
          <w:tcPr>
            <w:tcW w:w="1276" w:type="dxa"/>
            <w:vMerge/>
            <w:tcBorders>
              <w:top w:val="single" w:sz="6" w:space="0" w:color="000000"/>
              <w:left w:val="single" w:sz="6" w:space="0" w:color="000000"/>
              <w:bottom w:val="single" w:sz="6" w:space="0" w:color="000000"/>
              <w:right w:val="single" w:sz="6" w:space="0" w:color="000000"/>
            </w:tcBorders>
            <w:vAlign w:val="center"/>
            <w:hideMark/>
          </w:tcPr>
          <w:p w:rsidR="00F243C9" w:rsidRDefault="00F243C9" w:rsidP="00577314">
            <w:pPr>
              <w:widowControl/>
              <w:jc w:val="left"/>
              <w:rPr>
                <w:rFonts w:ascii="Arial" w:hAnsi="Arial" w:cs="Arial"/>
                <w:kern w:val="0"/>
                <w:sz w:val="24"/>
                <w:lang w:val="de-DE"/>
              </w:rPr>
            </w:pPr>
          </w:p>
        </w:tc>
        <w:tc>
          <w:tcPr>
            <w:tcW w:w="992"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bit0</w:t>
            </w:r>
          </w:p>
        </w:tc>
        <w:tc>
          <w:tcPr>
            <w:tcW w:w="2552"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10</w:t>
            </w:r>
          </w:p>
        </w:tc>
        <w:tc>
          <w:tcPr>
            <w:tcW w:w="2551" w:type="dxa"/>
            <w:vMerge/>
            <w:tcBorders>
              <w:top w:val="single" w:sz="6" w:space="0" w:color="000000"/>
              <w:left w:val="single" w:sz="6" w:space="0" w:color="000000"/>
              <w:bottom w:val="single" w:sz="12" w:space="0" w:color="000000"/>
              <w:right w:val="single" w:sz="12" w:space="0" w:color="000000"/>
            </w:tcBorders>
            <w:vAlign w:val="center"/>
            <w:hideMark/>
          </w:tcPr>
          <w:p w:rsidR="00F243C9" w:rsidRDefault="00F243C9" w:rsidP="00577314">
            <w:pPr>
              <w:widowControl/>
              <w:jc w:val="left"/>
              <w:rPr>
                <w:rFonts w:ascii="Arial" w:hAnsi="Arial" w:cs="Arial"/>
                <w:kern w:val="0"/>
                <w:sz w:val="24"/>
                <w:lang w:val="de-DE"/>
              </w:rPr>
            </w:pPr>
          </w:p>
        </w:tc>
      </w:tr>
      <w:tr w:rsidR="00F243C9" w:rsidTr="00577314">
        <w:tc>
          <w:tcPr>
            <w:tcW w:w="1985" w:type="dxa"/>
            <w:vMerge/>
            <w:tcBorders>
              <w:top w:val="single" w:sz="6" w:space="0" w:color="000000"/>
              <w:left w:val="single" w:sz="12" w:space="0" w:color="000000"/>
              <w:bottom w:val="single" w:sz="12" w:space="0" w:color="000000"/>
              <w:right w:val="single" w:sz="6" w:space="0" w:color="000000"/>
            </w:tcBorders>
            <w:vAlign w:val="center"/>
            <w:hideMark/>
          </w:tcPr>
          <w:p w:rsidR="00F243C9" w:rsidRDefault="00F243C9" w:rsidP="00577314">
            <w:pPr>
              <w:widowControl/>
              <w:jc w:val="left"/>
              <w:rPr>
                <w:rFonts w:ascii="Arial" w:hAnsi="Arial" w:cs="Arial"/>
                <w:kern w:val="0"/>
                <w:sz w:val="24"/>
                <w:lang w:val="de-DE"/>
              </w:rPr>
            </w:pPr>
          </w:p>
        </w:tc>
        <w:tc>
          <w:tcPr>
            <w:tcW w:w="1276" w:type="dxa"/>
            <w:vMerge w:val="restart"/>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Data C</w:t>
            </w:r>
          </w:p>
        </w:tc>
        <w:tc>
          <w:tcPr>
            <w:tcW w:w="992"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bit7</w:t>
            </w:r>
          </w:p>
        </w:tc>
        <w:tc>
          <w:tcPr>
            <w:tcW w:w="2552"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11</w:t>
            </w:r>
          </w:p>
        </w:tc>
        <w:tc>
          <w:tcPr>
            <w:tcW w:w="2551" w:type="dxa"/>
            <w:vMerge/>
            <w:tcBorders>
              <w:top w:val="single" w:sz="6" w:space="0" w:color="000000"/>
              <w:left w:val="single" w:sz="6" w:space="0" w:color="000000"/>
              <w:bottom w:val="single" w:sz="12" w:space="0" w:color="000000"/>
              <w:right w:val="single" w:sz="12" w:space="0" w:color="000000"/>
            </w:tcBorders>
            <w:vAlign w:val="center"/>
            <w:hideMark/>
          </w:tcPr>
          <w:p w:rsidR="00F243C9" w:rsidRDefault="00F243C9" w:rsidP="00577314">
            <w:pPr>
              <w:widowControl/>
              <w:jc w:val="left"/>
              <w:rPr>
                <w:rFonts w:ascii="Arial" w:hAnsi="Arial" w:cs="Arial"/>
                <w:kern w:val="0"/>
                <w:sz w:val="24"/>
                <w:lang w:val="de-DE"/>
              </w:rPr>
            </w:pPr>
          </w:p>
        </w:tc>
      </w:tr>
      <w:tr w:rsidR="00F243C9" w:rsidTr="00577314">
        <w:tc>
          <w:tcPr>
            <w:tcW w:w="1985" w:type="dxa"/>
            <w:vMerge/>
            <w:tcBorders>
              <w:top w:val="single" w:sz="6" w:space="0" w:color="000000"/>
              <w:left w:val="single" w:sz="12" w:space="0" w:color="000000"/>
              <w:bottom w:val="single" w:sz="12" w:space="0" w:color="000000"/>
              <w:right w:val="single" w:sz="6" w:space="0" w:color="000000"/>
            </w:tcBorders>
            <w:vAlign w:val="center"/>
            <w:hideMark/>
          </w:tcPr>
          <w:p w:rsidR="00F243C9" w:rsidRDefault="00F243C9" w:rsidP="00577314">
            <w:pPr>
              <w:widowControl/>
              <w:jc w:val="left"/>
              <w:rPr>
                <w:rFonts w:ascii="Arial" w:hAnsi="Arial" w:cs="Arial"/>
                <w:kern w:val="0"/>
                <w:sz w:val="24"/>
                <w:lang w:val="de-DE"/>
              </w:rPr>
            </w:pPr>
          </w:p>
        </w:tc>
        <w:tc>
          <w:tcPr>
            <w:tcW w:w="1276" w:type="dxa"/>
            <w:vMerge/>
            <w:tcBorders>
              <w:top w:val="single" w:sz="6" w:space="0" w:color="000000"/>
              <w:left w:val="single" w:sz="6" w:space="0" w:color="000000"/>
              <w:bottom w:val="single" w:sz="6" w:space="0" w:color="000000"/>
              <w:right w:val="single" w:sz="6" w:space="0" w:color="000000"/>
            </w:tcBorders>
            <w:vAlign w:val="center"/>
            <w:hideMark/>
          </w:tcPr>
          <w:p w:rsidR="00F243C9" w:rsidRDefault="00F243C9" w:rsidP="00577314">
            <w:pPr>
              <w:widowControl/>
              <w:jc w:val="left"/>
              <w:rPr>
                <w:rFonts w:ascii="Arial" w:hAnsi="Arial" w:cs="Arial"/>
                <w:kern w:val="0"/>
                <w:sz w:val="24"/>
                <w:lang w:val="de-DE"/>
              </w:rPr>
            </w:pPr>
          </w:p>
        </w:tc>
        <w:tc>
          <w:tcPr>
            <w:tcW w:w="992"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bit6</w:t>
            </w:r>
          </w:p>
        </w:tc>
        <w:tc>
          <w:tcPr>
            <w:tcW w:w="2552"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12</w:t>
            </w:r>
          </w:p>
        </w:tc>
        <w:tc>
          <w:tcPr>
            <w:tcW w:w="2551" w:type="dxa"/>
            <w:vMerge/>
            <w:tcBorders>
              <w:top w:val="single" w:sz="6" w:space="0" w:color="000000"/>
              <w:left w:val="single" w:sz="6" w:space="0" w:color="000000"/>
              <w:bottom w:val="single" w:sz="12" w:space="0" w:color="000000"/>
              <w:right w:val="single" w:sz="12" w:space="0" w:color="000000"/>
            </w:tcBorders>
            <w:vAlign w:val="center"/>
            <w:hideMark/>
          </w:tcPr>
          <w:p w:rsidR="00F243C9" w:rsidRDefault="00F243C9" w:rsidP="00577314">
            <w:pPr>
              <w:widowControl/>
              <w:jc w:val="left"/>
              <w:rPr>
                <w:rFonts w:ascii="Arial" w:hAnsi="Arial" w:cs="Arial"/>
                <w:kern w:val="0"/>
                <w:sz w:val="24"/>
                <w:lang w:val="de-DE"/>
              </w:rPr>
            </w:pPr>
          </w:p>
        </w:tc>
      </w:tr>
      <w:tr w:rsidR="00F243C9" w:rsidTr="00577314">
        <w:tc>
          <w:tcPr>
            <w:tcW w:w="1985" w:type="dxa"/>
            <w:vMerge/>
            <w:tcBorders>
              <w:top w:val="single" w:sz="6" w:space="0" w:color="000000"/>
              <w:left w:val="single" w:sz="12" w:space="0" w:color="000000"/>
              <w:bottom w:val="single" w:sz="12" w:space="0" w:color="000000"/>
              <w:right w:val="single" w:sz="6" w:space="0" w:color="000000"/>
            </w:tcBorders>
            <w:vAlign w:val="center"/>
            <w:hideMark/>
          </w:tcPr>
          <w:p w:rsidR="00F243C9" w:rsidRDefault="00F243C9" w:rsidP="00577314">
            <w:pPr>
              <w:widowControl/>
              <w:jc w:val="left"/>
              <w:rPr>
                <w:rFonts w:ascii="Arial" w:hAnsi="Arial" w:cs="Arial"/>
                <w:kern w:val="0"/>
                <w:sz w:val="24"/>
                <w:lang w:val="de-DE"/>
              </w:rPr>
            </w:pPr>
          </w:p>
        </w:tc>
        <w:tc>
          <w:tcPr>
            <w:tcW w:w="1276" w:type="dxa"/>
            <w:vMerge/>
            <w:tcBorders>
              <w:top w:val="single" w:sz="6" w:space="0" w:color="000000"/>
              <w:left w:val="single" w:sz="6" w:space="0" w:color="000000"/>
              <w:bottom w:val="single" w:sz="6" w:space="0" w:color="000000"/>
              <w:right w:val="single" w:sz="6" w:space="0" w:color="000000"/>
            </w:tcBorders>
            <w:vAlign w:val="center"/>
            <w:hideMark/>
          </w:tcPr>
          <w:p w:rsidR="00F243C9" w:rsidRDefault="00F243C9" w:rsidP="00577314">
            <w:pPr>
              <w:widowControl/>
              <w:jc w:val="left"/>
              <w:rPr>
                <w:rFonts w:ascii="Arial" w:hAnsi="Arial" w:cs="Arial"/>
                <w:kern w:val="0"/>
                <w:sz w:val="24"/>
                <w:lang w:val="de-DE"/>
              </w:rPr>
            </w:pPr>
          </w:p>
        </w:tc>
        <w:tc>
          <w:tcPr>
            <w:tcW w:w="992"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bit5</w:t>
            </w:r>
          </w:p>
        </w:tc>
        <w:tc>
          <w:tcPr>
            <w:tcW w:w="2552"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13</w:t>
            </w:r>
          </w:p>
        </w:tc>
        <w:tc>
          <w:tcPr>
            <w:tcW w:w="2551" w:type="dxa"/>
            <w:vMerge/>
            <w:tcBorders>
              <w:top w:val="single" w:sz="6" w:space="0" w:color="000000"/>
              <w:left w:val="single" w:sz="6" w:space="0" w:color="000000"/>
              <w:bottom w:val="single" w:sz="12" w:space="0" w:color="000000"/>
              <w:right w:val="single" w:sz="12" w:space="0" w:color="000000"/>
            </w:tcBorders>
            <w:vAlign w:val="center"/>
            <w:hideMark/>
          </w:tcPr>
          <w:p w:rsidR="00F243C9" w:rsidRDefault="00F243C9" w:rsidP="00577314">
            <w:pPr>
              <w:widowControl/>
              <w:jc w:val="left"/>
              <w:rPr>
                <w:rFonts w:ascii="Arial" w:hAnsi="Arial" w:cs="Arial"/>
                <w:kern w:val="0"/>
                <w:sz w:val="24"/>
                <w:lang w:val="de-DE"/>
              </w:rPr>
            </w:pPr>
          </w:p>
        </w:tc>
      </w:tr>
      <w:tr w:rsidR="00F243C9" w:rsidTr="00577314">
        <w:tc>
          <w:tcPr>
            <w:tcW w:w="1985" w:type="dxa"/>
            <w:vMerge/>
            <w:tcBorders>
              <w:top w:val="single" w:sz="6" w:space="0" w:color="000000"/>
              <w:left w:val="single" w:sz="12" w:space="0" w:color="000000"/>
              <w:bottom w:val="single" w:sz="12" w:space="0" w:color="000000"/>
              <w:right w:val="single" w:sz="6" w:space="0" w:color="000000"/>
            </w:tcBorders>
            <w:vAlign w:val="center"/>
            <w:hideMark/>
          </w:tcPr>
          <w:p w:rsidR="00F243C9" w:rsidRDefault="00F243C9" w:rsidP="00577314">
            <w:pPr>
              <w:widowControl/>
              <w:jc w:val="left"/>
              <w:rPr>
                <w:rFonts w:ascii="Arial" w:hAnsi="Arial" w:cs="Arial"/>
                <w:kern w:val="0"/>
                <w:sz w:val="24"/>
                <w:lang w:val="de-DE"/>
              </w:rPr>
            </w:pPr>
          </w:p>
        </w:tc>
        <w:tc>
          <w:tcPr>
            <w:tcW w:w="1276" w:type="dxa"/>
            <w:vMerge/>
            <w:tcBorders>
              <w:top w:val="single" w:sz="6" w:space="0" w:color="000000"/>
              <w:left w:val="single" w:sz="6" w:space="0" w:color="000000"/>
              <w:bottom w:val="single" w:sz="6" w:space="0" w:color="000000"/>
              <w:right w:val="single" w:sz="6" w:space="0" w:color="000000"/>
            </w:tcBorders>
            <w:vAlign w:val="center"/>
            <w:hideMark/>
          </w:tcPr>
          <w:p w:rsidR="00F243C9" w:rsidRDefault="00F243C9" w:rsidP="00577314">
            <w:pPr>
              <w:widowControl/>
              <w:jc w:val="left"/>
              <w:rPr>
                <w:rFonts w:ascii="Arial" w:hAnsi="Arial" w:cs="Arial"/>
                <w:kern w:val="0"/>
                <w:sz w:val="24"/>
                <w:lang w:val="de-DE"/>
              </w:rPr>
            </w:pPr>
          </w:p>
        </w:tc>
        <w:tc>
          <w:tcPr>
            <w:tcW w:w="992"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bit4</w:t>
            </w:r>
          </w:p>
        </w:tc>
        <w:tc>
          <w:tcPr>
            <w:tcW w:w="2552"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14</w:t>
            </w:r>
          </w:p>
        </w:tc>
        <w:tc>
          <w:tcPr>
            <w:tcW w:w="2551" w:type="dxa"/>
            <w:vMerge/>
            <w:tcBorders>
              <w:top w:val="single" w:sz="6" w:space="0" w:color="000000"/>
              <w:left w:val="single" w:sz="6" w:space="0" w:color="000000"/>
              <w:bottom w:val="single" w:sz="12" w:space="0" w:color="000000"/>
              <w:right w:val="single" w:sz="12" w:space="0" w:color="000000"/>
            </w:tcBorders>
            <w:vAlign w:val="center"/>
            <w:hideMark/>
          </w:tcPr>
          <w:p w:rsidR="00F243C9" w:rsidRDefault="00F243C9" w:rsidP="00577314">
            <w:pPr>
              <w:widowControl/>
              <w:jc w:val="left"/>
              <w:rPr>
                <w:rFonts w:ascii="Arial" w:hAnsi="Arial" w:cs="Arial"/>
                <w:kern w:val="0"/>
                <w:sz w:val="24"/>
                <w:lang w:val="de-DE"/>
              </w:rPr>
            </w:pPr>
          </w:p>
        </w:tc>
      </w:tr>
      <w:tr w:rsidR="00F243C9" w:rsidTr="00577314">
        <w:tc>
          <w:tcPr>
            <w:tcW w:w="1985" w:type="dxa"/>
            <w:vMerge/>
            <w:tcBorders>
              <w:top w:val="single" w:sz="6" w:space="0" w:color="000000"/>
              <w:left w:val="single" w:sz="12" w:space="0" w:color="000000"/>
              <w:bottom w:val="single" w:sz="12" w:space="0" w:color="000000"/>
              <w:right w:val="single" w:sz="6" w:space="0" w:color="000000"/>
            </w:tcBorders>
            <w:vAlign w:val="center"/>
            <w:hideMark/>
          </w:tcPr>
          <w:p w:rsidR="00F243C9" w:rsidRDefault="00F243C9" w:rsidP="00577314">
            <w:pPr>
              <w:widowControl/>
              <w:jc w:val="left"/>
              <w:rPr>
                <w:rFonts w:ascii="Arial" w:hAnsi="Arial" w:cs="Arial"/>
                <w:kern w:val="0"/>
                <w:sz w:val="24"/>
                <w:lang w:val="de-DE"/>
              </w:rPr>
            </w:pPr>
          </w:p>
        </w:tc>
        <w:tc>
          <w:tcPr>
            <w:tcW w:w="1276" w:type="dxa"/>
            <w:vMerge/>
            <w:tcBorders>
              <w:top w:val="single" w:sz="6" w:space="0" w:color="000000"/>
              <w:left w:val="single" w:sz="6" w:space="0" w:color="000000"/>
              <w:bottom w:val="single" w:sz="6" w:space="0" w:color="000000"/>
              <w:right w:val="single" w:sz="6" w:space="0" w:color="000000"/>
            </w:tcBorders>
            <w:vAlign w:val="center"/>
            <w:hideMark/>
          </w:tcPr>
          <w:p w:rsidR="00F243C9" w:rsidRDefault="00F243C9" w:rsidP="00577314">
            <w:pPr>
              <w:widowControl/>
              <w:jc w:val="left"/>
              <w:rPr>
                <w:rFonts w:ascii="Arial" w:hAnsi="Arial" w:cs="Arial"/>
                <w:kern w:val="0"/>
                <w:sz w:val="24"/>
                <w:lang w:val="de-DE"/>
              </w:rPr>
            </w:pPr>
          </w:p>
        </w:tc>
        <w:tc>
          <w:tcPr>
            <w:tcW w:w="992"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bit3</w:t>
            </w:r>
          </w:p>
        </w:tc>
        <w:tc>
          <w:tcPr>
            <w:tcW w:w="2552"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15</w:t>
            </w:r>
          </w:p>
        </w:tc>
        <w:tc>
          <w:tcPr>
            <w:tcW w:w="2551" w:type="dxa"/>
            <w:vMerge/>
            <w:tcBorders>
              <w:top w:val="single" w:sz="6" w:space="0" w:color="000000"/>
              <w:left w:val="single" w:sz="6" w:space="0" w:color="000000"/>
              <w:bottom w:val="single" w:sz="12" w:space="0" w:color="000000"/>
              <w:right w:val="single" w:sz="12" w:space="0" w:color="000000"/>
            </w:tcBorders>
            <w:vAlign w:val="center"/>
            <w:hideMark/>
          </w:tcPr>
          <w:p w:rsidR="00F243C9" w:rsidRDefault="00F243C9" w:rsidP="00577314">
            <w:pPr>
              <w:widowControl/>
              <w:jc w:val="left"/>
              <w:rPr>
                <w:rFonts w:ascii="Arial" w:hAnsi="Arial" w:cs="Arial"/>
                <w:kern w:val="0"/>
                <w:sz w:val="24"/>
                <w:lang w:val="de-DE"/>
              </w:rPr>
            </w:pPr>
          </w:p>
        </w:tc>
      </w:tr>
      <w:tr w:rsidR="00F243C9" w:rsidTr="00577314">
        <w:tc>
          <w:tcPr>
            <w:tcW w:w="1985" w:type="dxa"/>
            <w:vMerge/>
            <w:tcBorders>
              <w:top w:val="single" w:sz="6" w:space="0" w:color="000000"/>
              <w:left w:val="single" w:sz="12" w:space="0" w:color="000000"/>
              <w:bottom w:val="single" w:sz="12" w:space="0" w:color="000000"/>
              <w:right w:val="single" w:sz="6" w:space="0" w:color="000000"/>
            </w:tcBorders>
            <w:vAlign w:val="center"/>
            <w:hideMark/>
          </w:tcPr>
          <w:p w:rsidR="00F243C9" w:rsidRDefault="00F243C9" w:rsidP="00577314">
            <w:pPr>
              <w:widowControl/>
              <w:jc w:val="left"/>
              <w:rPr>
                <w:rFonts w:ascii="Arial" w:hAnsi="Arial" w:cs="Arial"/>
                <w:kern w:val="0"/>
                <w:sz w:val="24"/>
                <w:lang w:val="de-DE"/>
              </w:rPr>
            </w:pPr>
          </w:p>
        </w:tc>
        <w:tc>
          <w:tcPr>
            <w:tcW w:w="1276" w:type="dxa"/>
            <w:vMerge/>
            <w:tcBorders>
              <w:top w:val="single" w:sz="6" w:space="0" w:color="000000"/>
              <w:left w:val="single" w:sz="6" w:space="0" w:color="000000"/>
              <w:bottom w:val="single" w:sz="6" w:space="0" w:color="000000"/>
              <w:right w:val="single" w:sz="6" w:space="0" w:color="000000"/>
            </w:tcBorders>
            <w:vAlign w:val="center"/>
            <w:hideMark/>
          </w:tcPr>
          <w:p w:rsidR="00F243C9" w:rsidRDefault="00F243C9" w:rsidP="00577314">
            <w:pPr>
              <w:widowControl/>
              <w:jc w:val="left"/>
              <w:rPr>
                <w:rFonts w:ascii="Arial" w:hAnsi="Arial" w:cs="Arial"/>
                <w:kern w:val="0"/>
                <w:sz w:val="24"/>
                <w:lang w:val="de-DE"/>
              </w:rPr>
            </w:pPr>
          </w:p>
        </w:tc>
        <w:tc>
          <w:tcPr>
            <w:tcW w:w="992"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bit2</w:t>
            </w:r>
          </w:p>
        </w:tc>
        <w:tc>
          <w:tcPr>
            <w:tcW w:w="2552"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16</w:t>
            </w:r>
          </w:p>
        </w:tc>
        <w:tc>
          <w:tcPr>
            <w:tcW w:w="2551" w:type="dxa"/>
            <w:vMerge/>
            <w:tcBorders>
              <w:top w:val="single" w:sz="6" w:space="0" w:color="000000"/>
              <w:left w:val="single" w:sz="6" w:space="0" w:color="000000"/>
              <w:bottom w:val="single" w:sz="12" w:space="0" w:color="000000"/>
              <w:right w:val="single" w:sz="12" w:space="0" w:color="000000"/>
            </w:tcBorders>
            <w:vAlign w:val="center"/>
            <w:hideMark/>
          </w:tcPr>
          <w:p w:rsidR="00F243C9" w:rsidRDefault="00F243C9" w:rsidP="00577314">
            <w:pPr>
              <w:widowControl/>
              <w:jc w:val="left"/>
              <w:rPr>
                <w:rFonts w:ascii="Arial" w:hAnsi="Arial" w:cs="Arial"/>
                <w:kern w:val="0"/>
                <w:sz w:val="24"/>
                <w:lang w:val="de-DE"/>
              </w:rPr>
            </w:pPr>
          </w:p>
        </w:tc>
      </w:tr>
      <w:tr w:rsidR="00F243C9" w:rsidTr="00577314">
        <w:tc>
          <w:tcPr>
            <w:tcW w:w="1985" w:type="dxa"/>
            <w:vMerge/>
            <w:tcBorders>
              <w:top w:val="single" w:sz="6" w:space="0" w:color="000000"/>
              <w:left w:val="single" w:sz="12" w:space="0" w:color="000000"/>
              <w:bottom w:val="single" w:sz="12" w:space="0" w:color="000000"/>
              <w:right w:val="single" w:sz="6" w:space="0" w:color="000000"/>
            </w:tcBorders>
            <w:vAlign w:val="center"/>
            <w:hideMark/>
          </w:tcPr>
          <w:p w:rsidR="00F243C9" w:rsidRDefault="00F243C9" w:rsidP="00577314">
            <w:pPr>
              <w:widowControl/>
              <w:jc w:val="left"/>
              <w:rPr>
                <w:rFonts w:ascii="Arial" w:hAnsi="Arial" w:cs="Arial"/>
                <w:kern w:val="0"/>
                <w:sz w:val="24"/>
                <w:lang w:val="de-DE"/>
              </w:rPr>
            </w:pPr>
          </w:p>
        </w:tc>
        <w:tc>
          <w:tcPr>
            <w:tcW w:w="1276" w:type="dxa"/>
            <w:vMerge/>
            <w:tcBorders>
              <w:top w:val="single" w:sz="6" w:space="0" w:color="000000"/>
              <w:left w:val="single" w:sz="6" w:space="0" w:color="000000"/>
              <w:bottom w:val="single" w:sz="6" w:space="0" w:color="000000"/>
              <w:right w:val="single" w:sz="6" w:space="0" w:color="000000"/>
            </w:tcBorders>
            <w:vAlign w:val="center"/>
            <w:hideMark/>
          </w:tcPr>
          <w:p w:rsidR="00F243C9" w:rsidRDefault="00F243C9" w:rsidP="00577314">
            <w:pPr>
              <w:widowControl/>
              <w:jc w:val="left"/>
              <w:rPr>
                <w:rFonts w:ascii="Arial" w:hAnsi="Arial" w:cs="Arial"/>
                <w:kern w:val="0"/>
                <w:sz w:val="24"/>
                <w:lang w:val="de-DE"/>
              </w:rPr>
            </w:pPr>
          </w:p>
        </w:tc>
        <w:tc>
          <w:tcPr>
            <w:tcW w:w="992"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bit1</w:t>
            </w:r>
          </w:p>
        </w:tc>
        <w:tc>
          <w:tcPr>
            <w:tcW w:w="2552"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17</w:t>
            </w:r>
          </w:p>
        </w:tc>
        <w:tc>
          <w:tcPr>
            <w:tcW w:w="2551" w:type="dxa"/>
            <w:vMerge/>
            <w:tcBorders>
              <w:top w:val="single" w:sz="6" w:space="0" w:color="000000"/>
              <w:left w:val="single" w:sz="6" w:space="0" w:color="000000"/>
              <w:bottom w:val="single" w:sz="12" w:space="0" w:color="000000"/>
              <w:right w:val="single" w:sz="12" w:space="0" w:color="000000"/>
            </w:tcBorders>
            <w:vAlign w:val="center"/>
            <w:hideMark/>
          </w:tcPr>
          <w:p w:rsidR="00F243C9" w:rsidRDefault="00F243C9" w:rsidP="00577314">
            <w:pPr>
              <w:widowControl/>
              <w:jc w:val="left"/>
              <w:rPr>
                <w:rFonts w:ascii="Arial" w:hAnsi="Arial" w:cs="Arial"/>
                <w:kern w:val="0"/>
                <w:sz w:val="24"/>
                <w:lang w:val="de-DE"/>
              </w:rPr>
            </w:pPr>
          </w:p>
        </w:tc>
      </w:tr>
      <w:tr w:rsidR="00F243C9" w:rsidTr="00577314">
        <w:tc>
          <w:tcPr>
            <w:tcW w:w="1985" w:type="dxa"/>
            <w:vMerge/>
            <w:tcBorders>
              <w:top w:val="single" w:sz="6" w:space="0" w:color="000000"/>
              <w:left w:val="single" w:sz="12" w:space="0" w:color="000000"/>
              <w:bottom w:val="single" w:sz="12" w:space="0" w:color="000000"/>
              <w:right w:val="single" w:sz="6" w:space="0" w:color="000000"/>
            </w:tcBorders>
            <w:vAlign w:val="center"/>
            <w:hideMark/>
          </w:tcPr>
          <w:p w:rsidR="00F243C9" w:rsidRDefault="00F243C9" w:rsidP="00577314">
            <w:pPr>
              <w:widowControl/>
              <w:jc w:val="left"/>
              <w:rPr>
                <w:rFonts w:ascii="Arial" w:hAnsi="Arial" w:cs="Arial"/>
                <w:kern w:val="0"/>
                <w:sz w:val="24"/>
                <w:lang w:val="de-DE"/>
              </w:rPr>
            </w:pPr>
          </w:p>
        </w:tc>
        <w:tc>
          <w:tcPr>
            <w:tcW w:w="1276" w:type="dxa"/>
            <w:vMerge/>
            <w:tcBorders>
              <w:top w:val="single" w:sz="6" w:space="0" w:color="000000"/>
              <w:left w:val="single" w:sz="6" w:space="0" w:color="000000"/>
              <w:bottom w:val="single" w:sz="6" w:space="0" w:color="000000"/>
              <w:right w:val="single" w:sz="6" w:space="0" w:color="000000"/>
            </w:tcBorders>
            <w:vAlign w:val="center"/>
            <w:hideMark/>
          </w:tcPr>
          <w:p w:rsidR="00F243C9" w:rsidRDefault="00F243C9" w:rsidP="00577314">
            <w:pPr>
              <w:widowControl/>
              <w:jc w:val="left"/>
              <w:rPr>
                <w:rFonts w:ascii="Arial" w:hAnsi="Arial" w:cs="Arial"/>
                <w:kern w:val="0"/>
                <w:sz w:val="24"/>
                <w:lang w:val="de-DE"/>
              </w:rPr>
            </w:pPr>
          </w:p>
        </w:tc>
        <w:tc>
          <w:tcPr>
            <w:tcW w:w="992"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bit0</w:t>
            </w:r>
          </w:p>
        </w:tc>
        <w:tc>
          <w:tcPr>
            <w:tcW w:w="2552"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18</w:t>
            </w:r>
          </w:p>
        </w:tc>
        <w:tc>
          <w:tcPr>
            <w:tcW w:w="2551" w:type="dxa"/>
            <w:vMerge/>
            <w:tcBorders>
              <w:top w:val="single" w:sz="6" w:space="0" w:color="000000"/>
              <w:left w:val="single" w:sz="6" w:space="0" w:color="000000"/>
              <w:bottom w:val="single" w:sz="12" w:space="0" w:color="000000"/>
              <w:right w:val="single" w:sz="12" w:space="0" w:color="000000"/>
            </w:tcBorders>
            <w:vAlign w:val="center"/>
            <w:hideMark/>
          </w:tcPr>
          <w:p w:rsidR="00F243C9" w:rsidRDefault="00F243C9" w:rsidP="00577314">
            <w:pPr>
              <w:widowControl/>
              <w:jc w:val="left"/>
              <w:rPr>
                <w:rFonts w:ascii="Arial" w:hAnsi="Arial" w:cs="Arial"/>
                <w:kern w:val="0"/>
                <w:sz w:val="24"/>
                <w:lang w:val="de-DE"/>
              </w:rPr>
            </w:pPr>
          </w:p>
        </w:tc>
      </w:tr>
      <w:tr w:rsidR="00F243C9" w:rsidTr="00577314">
        <w:tc>
          <w:tcPr>
            <w:tcW w:w="1985" w:type="dxa"/>
            <w:vMerge/>
            <w:tcBorders>
              <w:top w:val="single" w:sz="6" w:space="0" w:color="000000"/>
              <w:left w:val="single" w:sz="12" w:space="0" w:color="000000"/>
              <w:bottom w:val="single" w:sz="12" w:space="0" w:color="000000"/>
              <w:right w:val="single" w:sz="6" w:space="0" w:color="000000"/>
            </w:tcBorders>
            <w:vAlign w:val="center"/>
            <w:hideMark/>
          </w:tcPr>
          <w:p w:rsidR="00F243C9" w:rsidRDefault="00F243C9" w:rsidP="00577314">
            <w:pPr>
              <w:widowControl/>
              <w:jc w:val="left"/>
              <w:rPr>
                <w:rFonts w:ascii="Arial" w:hAnsi="Arial" w:cs="Arial"/>
                <w:kern w:val="0"/>
                <w:sz w:val="24"/>
                <w:lang w:val="de-DE"/>
              </w:rPr>
            </w:pPr>
          </w:p>
        </w:tc>
        <w:tc>
          <w:tcPr>
            <w:tcW w:w="1276" w:type="dxa"/>
            <w:vMerge w:val="restart"/>
            <w:tcBorders>
              <w:top w:val="single" w:sz="6" w:space="0" w:color="000000"/>
              <w:left w:val="single" w:sz="6" w:space="0" w:color="000000"/>
              <w:bottom w:val="single" w:sz="12"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Data D</w:t>
            </w:r>
          </w:p>
        </w:tc>
        <w:tc>
          <w:tcPr>
            <w:tcW w:w="992"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bit7</w:t>
            </w:r>
          </w:p>
        </w:tc>
        <w:tc>
          <w:tcPr>
            <w:tcW w:w="2552"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19</w:t>
            </w:r>
          </w:p>
        </w:tc>
        <w:tc>
          <w:tcPr>
            <w:tcW w:w="2551" w:type="dxa"/>
            <w:vMerge/>
            <w:tcBorders>
              <w:top w:val="single" w:sz="6" w:space="0" w:color="000000"/>
              <w:left w:val="single" w:sz="6" w:space="0" w:color="000000"/>
              <w:bottom w:val="single" w:sz="12" w:space="0" w:color="000000"/>
              <w:right w:val="single" w:sz="12" w:space="0" w:color="000000"/>
            </w:tcBorders>
            <w:vAlign w:val="center"/>
            <w:hideMark/>
          </w:tcPr>
          <w:p w:rsidR="00F243C9" w:rsidRDefault="00F243C9" w:rsidP="00577314">
            <w:pPr>
              <w:widowControl/>
              <w:jc w:val="left"/>
              <w:rPr>
                <w:rFonts w:ascii="Arial" w:hAnsi="Arial" w:cs="Arial"/>
                <w:kern w:val="0"/>
                <w:sz w:val="24"/>
                <w:lang w:val="de-DE"/>
              </w:rPr>
            </w:pPr>
          </w:p>
        </w:tc>
      </w:tr>
      <w:tr w:rsidR="00F243C9" w:rsidTr="00577314">
        <w:tc>
          <w:tcPr>
            <w:tcW w:w="1985" w:type="dxa"/>
            <w:vMerge/>
            <w:tcBorders>
              <w:top w:val="single" w:sz="6" w:space="0" w:color="000000"/>
              <w:left w:val="single" w:sz="12" w:space="0" w:color="000000"/>
              <w:bottom w:val="single" w:sz="12" w:space="0" w:color="000000"/>
              <w:right w:val="single" w:sz="6" w:space="0" w:color="000000"/>
            </w:tcBorders>
            <w:vAlign w:val="center"/>
            <w:hideMark/>
          </w:tcPr>
          <w:p w:rsidR="00F243C9" w:rsidRDefault="00F243C9" w:rsidP="00577314">
            <w:pPr>
              <w:widowControl/>
              <w:jc w:val="left"/>
              <w:rPr>
                <w:rFonts w:ascii="Arial" w:hAnsi="Arial" w:cs="Arial"/>
                <w:kern w:val="0"/>
                <w:sz w:val="24"/>
                <w:lang w:val="de-DE"/>
              </w:rPr>
            </w:pPr>
          </w:p>
        </w:tc>
        <w:tc>
          <w:tcPr>
            <w:tcW w:w="1276" w:type="dxa"/>
            <w:vMerge/>
            <w:tcBorders>
              <w:top w:val="single" w:sz="6" w:space="0" w:color="000000"/>
              <w:left w:val="single" w:sz="6" w:space="0" w:color="000000"/>
              <w:bottom w:val="single" w:sz="12" w:space="0" w:color="000000"/>
              <w:right w:val="single" w:sz="6" w:space="0" w:color="000000"/>
            </w:tcBorders>
            <w:vAlign w:val="center"/>
            <w:hideMark/>
          </w:tcPr>
          <w:p w:rsidR="00F243C9" w:rsidRDefault="00F243C9" w:rsidP="00577314">
            <w:pPr>
              <w:widowControl/>
              <w:jc w:val="left"/>
              <w:rPr>
                <w:rFonts w:ascii="Arial" w:hAnsi="Arial" w:cs="Arial"/>
                <w:kern w:val="0"/>
                <w:sz w:val="24"/>
                <w:lang w:val="de-DE"/>
              </w:rPr>
            </w:pPr>
          </w:p>
        </w:tc>
        <w:tc>
          <w:tcPr>
            <w:tcW w:w="992"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bit6</w:t>
            </w:r>
          </w:p>
        </w:tc>
        <w:tc>
          <w:tcPr>
            <w:tcW w:w="2552"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1A</w:t>
            </w:r>
          </w:p>
        </w:tc>
        <w:tc>
          <w:tcPr>
            <w:tcW w:w="2551" w:type="dxa"/>
            <w:vMerge/>
            <w:tcBorders>
              <w:top w:val="single" w:sz="6" w:space="0" w:color="000000"/>
              <w:left w:val="single" w:sz="6" w:space="0" w:color="000000"/>
              <w:bottom w:val="single" w:sz="12" w:space="0" w:color="000000"/>
              <w:right w:val="single" w:sz="12" w:space="0" w:color="000000"/>
            </w:tcBorders>
            <w:vAlign w:val="center"/>
            <w:hideMark/>
          </w:tcPr>
          <w:p w:rsidR="00F243C9" w:rsidRDefault="00F243C9" w:rsidP="00577314">
            <w:pPr>
              <w:widowControl/>
              <w:jc w:val="left"/>
              <w:rPr>
                <w:rFonts w:ascii="Arial" w:hAnsi="Arial" w:cs="Arial"/>
                <w:kern w:val="0"/>
                <w:sz w:val="24"/>
                <w:lang w:val="de-DE"/>
              </w:rPr>
            </w:pPr>
          </w:p>
        </w:tc>
      </w:tr>
      <w:tr w:rsidR="00F243C9" w:rsidTr="00577314">
        <w:tc>
          <w:tcPr>
            <w:tcW w:w="1985" w:type="dxa"/>
            <w:vMerge/>
            <w:tcBorders>
              <w:top w:val="single" w:sz="6" w:space="0" w:color="000000"/>
              <w:left w:val="single" w:sz="12" w:space="0" w:color="000000"/>
              <w:bottom w:val="single" w:sz="12" w:space="0" w:color="000000"/>
              <w:right w:val="single" w:sz="6" w:space="0" w:color="000000"/>
            </w:tcBorders>
            <w:vAlign w:val="center"/>
            <w:hideMark/>
          </w:tcPr>
          <w:p w:rsidR="00F243C9" w:rsidRDefault="00F243C9" w:rsidP="00577314">
            <w:pPr>
              <w:widowControl/>
              <w:jc w:val="left"/>
              <w:rPr>
                <w:rFonts w:ascii="Arial" w:hAnsi="Arial" w:cs="Arial"/>
                <w:kern w:val="0"/>
                <w:sz w:val="24"/>
                <w:lang w:val="de-DE"/>
              </w:rPr>
            </w:pPr>
          </w:p>
        </w:tc>
        <w:tc>
          <w:tcPr>
            <w:tcW w:w="1276" w:type="dxa"/>
            <w:vMerge/>
            <w:tcBorders>
              <w:top w:val="single" w:sz="6" w:space="0" w:color="000000"/>
              <w:left w:val="single" w:sz="6" w:space="0" w:color="000000"/>
              <w:bottom w:val="single" w:sz="12" w:space="0" w:color="000000"/>
              <w:right w:val="single" w:sz="6" w:space="0" w:color="000000"/>
            </w:tcBorders>
            <w:vAlign w:val="center"/>
            <w:hideMark/>
          </w:tcPr>
          <w:p w:rsidR="00F243C9" w:rsidRDefault="00F243C9" w:rsidP="00577314">
            <w:pPr>
              <w:widowControl/>
              <w:jc w:val="left"/>
              <w:rPr>
                <w:rFonts w:ascii="Arial" w:hAnsi="Arial" w:cs="Arial"/>
                <w:kern w:val="0"/>
                <w:sz w:val="24"/>
                <w:lang w:val="de-DE"/>
              </w:rPr>
            </w:pPr>
          </w:p>
        </w:tc>
        <w:tc>
          <w:tcPr>
            <w:tcW w:w="992"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bit5</w:t>
            </w:r>
          </w:p>
        </w:tc>
        <w:tc>
          <w:tcPr>
            <w:tcW w:w="2552"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1B</w:t>
            </w:r>
          </w:p>
        </w:tc>
        <w:tc>
          <w:tcPr>
            <w:tcW w:w="2551" w:type="dxa"/>
            <w:vMerge/>
            <w:tcBorders>
              <w:top w:val="single" w:sz="6" w:space="0" w:color="000000"/>
              <w:left w:val="single" w:sz="6" w:space="0" w:color="000000"/>
              <w:bottom w:val="single" w:sz="12" w:space="0" w:color="000000"/>
              <w:right w:val="single" w:sz="12" w:space="0" w:color="000000"/>
            </w:tcBorders>
            <w:vAlign w:val="center"/>
            <w:hideMark/>
          </w:tcPr>
          <w:p w:rsidR="00F243C9" w:rsidRDefault="00F243C9" w:rsidP="00577314">
            <w:pPr>
              <w:widowControl/>
              <w:jc w:val="left"/>
              <w:rPr>
                <w:rFonts w:ascii="Arial" w:hAnsi="Arial" w:cs="Arial"/>
                <w:kern w:val="0"/>
                <w:sz w:val="24"/>
                <w:lang w:val="de-DE"/>
              </w:rPr>
            </w:pPr>
          </w:p>
        </w:tc>
      </w:tr>
      <w:tr w:rsidR="00F243C9" w:rsidTr="00577314">
        <w:tc>
          <w:tcPr>
            <w:tcW w:w="1985" w:type="dxa"/>
            <w:vMerge/>
            <w:tcBorders>
              <w:top w:val="single" w:sz="6" w:space="0" w:color="000000"/>
              <w:left w:val="single" w:sz="12" w:space="0" w:color="000000"/>
              <w:bottom w:val="single" w:sz="12" w:space="0" w:color="000000"/>
              <w:right w:val="single" w:sz="6" w:space="0" w:color="000000"/>
            </w:tcBorders>
            <w:vAlign w:val="center"/>
            <w:hideMark/>
          </w:tcPr>
          <w:p w:rsidR="00F243C9" w:rsidRDefault="00F243C9" w:rsidP="00577314">
            <w:pPr>
              <w:widowControl/>
              <w:jc w:val="left"/>
              <w:rPr>
                <w:rFonts w:ascii="Arial" w:hAnsi="Arial" w:cs="Arial"/>
                <w:kern w:val="0"/>
                <w:sz w:val="24"/>
                <w:lang w:val="de-DE"/>
              </w:rPr>
            </w:pPr>
          </w:p>
        </w:tc>
        <w:tc>
          <w:tcPr>
            <w:tcW w:w="1276" w:type="dxa"/>
            <w:vMerge/>
            <w:tcBorders>
              <w:top w:val="single" w:sz="6" w:space="0" w:color="000000"/>
              <w:left w:val="single" w:sz="6" w:space="0" w:color="000000"/>
              <w:bottom w:val="single" w:sz="12" w:space="0" w:color="000000"/>
              <w:right w:val="single" w:sz="6" w:space="0" w:color="000000"/>
            </w:tcBorders>
            <w:vAlign w:val="center"/>
            <w:hideMark/>
          </w:tcPr>
          <w:p w:rsidR="00F243C9" w:rsidRDefault="00F243C9" w:rsidP="00577314">
            <w:pPr>
              <w:widowControl/>
              <w:jc w:val="left"/>
              <w:rPr>
                <w:rFonts w:ascii="Arial" w:hAnsi="Arial" w:cs="Arial"/>
                <w:kern w:val="0"/>
                <w:sz w:val="24"/>
                <w:lang w:val="de-DE"/>
              </w:rPr>
            </w:pPr>
          </w:p>
        </w:tc>
        <w:tc>
          <w:tcPr>
            <w:tcW w:w="992"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bit4</w:t>
            </w:r>
          </w:p>
        </w:tc>
        <w:tc>
          <w:tcPr>
            <w:tcW w:w="2552"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1C</w:t>
            </w:r>
          </w:p>
        </w:tc>
        <w:tc>
          <w:tcPr>
            <w:tcW w:w="2551" w:type="dxa"/>
            <w:vMerge/>
            <w:tcBorders>
              <w:top w:val="single" w:sz="6" w:space="0" w:color="000000"/>
              <w:left w:val="single" w:sz="6" w:space="0" w:color="000000"/>
              <w:bottom w:val="single" w:sz="12" w:space="0" w:color="000000"/>
              <w:right w:val="single" w:sz="12" w:space="0" w:color="000000"/>
            </w:tcBorders>
            <w:vAlign w:val="center"/>
            <w:hideMark/>
          </w:tcPr>
          <w:p w:rsidR="00F243C9" w:rsidRDefault="00F243C9" w:rsidP="00577314">
            <w:pPr>
              <w:widowControl/>
              <w:jc w:val="left"/>
              <w:rPr>
                <w:rFonts w:ascii="Arial" w:hAnsi="Arial" w:cs="Arial"/>
                <w:kern w:val="0"/>
                <w:sz w:val="24"/>
                <w:lang w:val="de-DE"/>
              </w:rPr>
            </w:pPr>
          </w:p>
        </w:tc>
      </w:tr>
      <w:tr w:rsidR="00F243C9" w:rsidTr="00577314">
        <w:tc>
          <w:tcPr>
            <w:tcW w:w="1985" w:type="dxa"/>
            <w:vMerge/>
            <w:tcBorders>
              <w:top w:val="single" w:sz="6" w:space="0" w:color="000000"/>
              <w:left w:val="single" w:sz="12" w:space="0" w:color="000000"/>
              <w:bottom w:val="single" w:sz="12" w:space="0" w:color="000000"/>
              <w:right w:val="single" w:sz="6" w:space="0" w:color="000000"/>
            </w:tcBorders>
            <w:vAlign w:val="center"/>
            <w:hideMark/>
          </w:tcPr>
          <w:p w:rsidR="00F243C9" w:rsidRDefault="00F243C9" w:rsidP="00577314">
            <w:pPr>
              <w:widowControl/>
              <w:jc w:val="left"/>
              <w:rPr>
                <w:rFonts w:ascii="Arial" w:hAnsi="Arial" w:cs="Arial"/>
                <w:kern w:val="0"/>
                <w:sz w:val="24"/>
                <w:lang w:val="de-DE"/>
              </w:rPr>
            </w:pPr>
          </w:p>
        </w:tc>
        <w:tc>
          <w:tcPr>
            <w:tcW w:w="1276" w:type="dxa"/>
            <w:vMerge/>
            <w:tcBorders>
              <w:top w:val="single" w:sz="6" w:space="0" w:color="000000"/>
              <w:left w:val="single" w:sz="6" w:space="0" w:color="000000"/>
              <w:bottom w:val="single" w:sz="12" w:space="0" w:color="000000"/>
              <w:right w:val="single" w:sz="6" w:space="0" w:color="000000"/>
            </w:tcBorders>
            <w:vAlign w:val="center"/>
            <w:hideMark/>
          </w:tcPr>
          <w:p w:rsidR="00F243C9" w:rsidRDefault="00F243C9" w:rsidP="00577314">
            <w:pPr>
              <w:widowControl/>
              <w:jc w:val="left"/>
              <w:rPr>
                <w:rFonts w:ascii="Arial" w:hAnsi="Arial" w:cs="Arial"/>
                <w:kern w:val="0"/>
                <w:sz w:val="24"/>
                <w:lang w:val="de-DE"/>
              </w:rPr>
            </w:pPr>
          </w:p>
        </w:tc>
        <w:tc>
          <w:tcPr>
            <w:tcW w:w="992"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bit3</w:t>
            </w:r>
          </w:p>
        </w:tc>
        <w:tc>
          <w:tcPr>
            <w:tcW w:w="2552"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1D</w:t>
            </w:r>
          </w:p>
        </w:tc>
        <w:tc>
          <w:tcPr>
            <w:tcW w:w="2551" w:type="dxa"/>
            <w:vMerge/>
            <w:tcBorders>
              <w:top w:val="single" w:sz="6" w:space="0" w:color="000000"/>
              <w:left w:val="single" w:sz="6" w:space="0" w:color="000000"/>
              <w:bottom w:val="single" w:sz="12" w:space="0" w:color="000000"/>
              <w:right w:val="single" w:sz="12" w:space="0" w:color="000000"/>
            </w:tcBorders>
            <w:vAlign w:val="center"/>
            <w:hideMark/>
          </w:tcPr>
          <w:p w:rsidR="00F243C9" w:rsidRDefault="00F243C9" w:rsidP="00577314">
            <w:pPr>
              <w:widowControl/>
              <w:jc w:val="left"/>
              <w:rPr>
                <w:rFonts w:ascii="Arial" w:hAnsi="Arial" w:cs="Arial"/>
                <w:kern w:val="0"/>
                <w:sz w:val="24"/>
                <w:lang w:val="de-DE"/>
              </w:rPr>
            </w:pPr>
          </w:p>
        </w:tc>
      </w:tr>
      <w:tr w:rsidR="00F243C9" w:rsidTr="00577314">
        <w:tc>
          <w:tcPr>
            <w:tcW w:w="1985" w:type="dxa"/>
            <w:vMerge/>
            <w:tcBorders>
              <w:top w:val="single" w:sz="6" w:space="0" w:color="000000"/>
              <w:left w:val="single" w:sz="12" w:space="0" w:color="000000"/>
              <w:bottom w:val="single" w:sz="12" w:space="0" w:color="000000"/>
              <w:right w:val="single" w:sz="6" w:space="0" w:color="000000"/>
            </w:tcBorders>
            <w:vAlign w:val="center"/>
            <w:hideMark/>
          </w:tcPr>
          <w:p w:rsidR="00F243C9" w:rsidRDefault="00F243C9" w:rsidP="00577314">
            <w:pPr>
              <w:widowControl/>
              <w:jc w:val="left"/>
              <w:rPr>
                <w:rFonts w:ascii="Arial" w:hAnsi="Arial" w:cs="Arial"/>
                <w:kern w:val="0"/>
                <w:sz w:val="24"/>
                <w:lang w:val="de-DE"/>
              </w:rPr>
            </w:pPr>
          </w:p>
        </w:tc>
        <w:tc>
          <w:tcPr>
            <w:tcW w:w="1276" w:type="dxa"/>
            <w:vMerge/>
            <w:tcBorders>
              <w:top w:val="single" w:sz="6" w:space="0" w:color="000000"/>
              <w:left w:val="single" w:sz="6" w:space="0" w:color="000000"/>
              <w:bottom w:val="single" w:sz="12" w:space="0" w:color="000000"/>
              <w:right w:val="single" w:sz="6" w:space="0" w:color="000000"/>
            </w:tcBorders>
            <w:vAlign w:val="center"/>
            <w:hideMark/>
          </w:tcPr>
          <w:p w:rsidR="00F243C9" w:rsidRDefault="00F243C9" w:rsidP="00577314">
            <w:pPr>
              <w:widowControl/>
              <w:jc w:val="left"/>
              <w:rPr>
                <w:rFonts w:ascii="Arial" w:hAnsi="Arial" w:cs="Arial"/>
                <w:kern w:val="0"/>
                <w:sz w:val="24"/>
                <w:lang w:val="de-DE"/>
              </w:rPr>
            </w:pPr>
          </w:p>
        </w:tc>
        <w:tc>
          <w:tcPr>
            <w:tcW w:w="992"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bit2</w:t>
            </w:r>
          </w:p>
        </w:tc>
        <w:tc>
          <w:tcPr>
            <w:tcW w:w="2552"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1E</w:t>
            </w:r>
          </w:p>
        </w:tc>
        <w:tc>
          <w:tcPr>
            <w:tcW w:w="2551" w:type="dxa"/>
            <w:vMerge/>
            <w:tcBorders>
              <w:top w:val="single" w:sz="6" w:space="0" w:color="000000"/>
              <w:left w:val="single" w:sz="6" w:space="0" w:color="000000"/>
              <w:bottom w:val="single" w:sz="12" w:space="0" w:color="000000"/>
              <w:right w:val="single" w:sz="12" w:space="0" w:color="000000"/>
            </w:tcBorders>
            <w:vAlign w:val="center"/>
            <w:hideMark/>
          </w:tcPr>
          <w:p w:rsidR="00F243C9" w:rsidRDefault="00F243C9" w:rsidP="00577314">
            <w:pPr>
              <w:widowControl/>
              <w:jc w:val="left"/>
              <w:rPr>
                <w:rFonts w:ascii="Arial" w:hAnsi="Arial" w:cs="Arial"/>
                <w:kern w:val="0"/>
                <w:sz w:val="24"/>
                <w:lang w:val="de-DE"/>
              </w:rPr>
            </w:pPr>
          </w:p>
        </w:tc>
      </w:tr>
      <w:tr w:rsidR="00F243C9" w:rsidTr="00577314">
        <w:tc>
          <w:tcPr>
            <w:tcW w:w="1985" w:type="dxa"/>
            <w:vMerge/>
            <w:tcBorders>
              <w:top w:val="single" w:sz="6" w:space="0" w:color="000000"/>
              <w:left w:val="single" w:sz="12" w:space="0" w:color="000000"/>
              <w:bottom w:val="single" w:sz="12" w:space="0" w:color="000000"/>
              <w:right w:val="single" w:sz="6" w:space="0" w:color="000000"/>
            </w:tcBorders>
            <w:vAlign w:val="center"/>
            <w:hideMark/>
          </w:tcPr>
          <w:p w:rsidR="00F243C9" w:rsidRDefault="00F243C9" w:rsidP="00577314">
            <w:pPr>
              <w:widowControl/>
              <w:jc w:val="left"/>
              <w:rPr>
                <w:rFonts w:ascii="Arial" w:hAnsi="Arial" w:cs="Arial"/>
                <w:kern w:val="0"/>
                <w:sz w:val="24"/>
                <w:lang w:val="de-DE"/>
              </w:rPr>
            </w:pPr>
          </w:p>
        </w:tc>
        <w:tc>
          <w:tcPr>
            <w:tcW w:w="1276" w:type="dxa"/>
            <w:vMerge/>
            <w:tcBorders>
              <w:top w:val="single" w:sz="6" w:space="0" w:color="000000"/>
              <w:left w:val="single" w:sz="6" w:space="0" w:color="000000"/>
              <w:bottom w:val="single" w:sz="12" w:space="0" w:color="000000"/>
              <w:right w:val="single" w:sz="6" w:space="0" w:color="000000"/>
            </w:tcBorders>
            <w:vAlign w:val="center"/>
            <w:hideMark/>
          </w:tcPr>
          <w:p w:rsidR="00F243C9" w:rsidRDefault="00F243C9" w:rsidP="00577314">
            <w:pPr>
              <w:widowControl/>
              <w:jc w:val="left"/>
              <w:rPr>
                <w:rFonts w:ascii="Arial" w:hAnsi="Arial" w:cs="Arial"/>
                <w:kern w:val="0"/>
                <w:sz w:val="24"/>
                <w:lang w:val="de-DE"/>
              </w:rPr>
            </w:pPr>
          </w:p>
        </w:tc>
        <w:tc>
          <w:tcPr>
            <w:tcW w:w="992"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bit1</w:t>
            </w:r>
          </w:p>
        </w:tc>
        <w:tc>
          <w:tcPr>
            <w:tcW w:w="2552"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1F</w:t>
            </w:r>
          </w:p>
        </w:tc>
        <w:tc>
          <w:tcPr>
            <w:tcW w:w="2551" w:type="dxa"/>
            <w:vMerge/>
            <w:tcBorders>
              <w:top w:val="single" w:sz="6" w:space="0" w:color="000000"/>
              <w:left w:val="single" w:sz="6" w:space="0" w:color="000000"/>
              <w:bottom w:val="single" w:sz="12" w:space="0" w:color="000000"/>
              <w:right w:val="single" w:sz="12" w:space="0" w:color="000000"/>
            </w:tcBorders>
            <w:vAlign w:val="center"/>
            <w:hideMark/>
          </w:tcPr>
          <w:p w:rsidR="00F243C9" w:rsidRDefault="00F243C9" w:rsidP="00577314">
            <w:pPr>
              <w:widowControl/>
              <w:jc w:val="left"/>
              <w:rPr>
                <w:rFonts w:ascii="Arial" w:hAnsi="Arial" w:cs="Arial"/>
                <w:kern w:val="0"/>
                <w:sz w:val="24"/>
                <w:lang w:val="de-DE"/>
              </w:rPr>
            </w:pPr>
          </w:p>
        </w:tc>
      </w:tr>
      <w:tr w:rsidR="00F243C9" w:rsidTr="00577314">
        <w:tc>
          <w:tcPr>
            <w:tcW w:w="1985" w:type="dxa"/>
            <w:vMerge/>
            <w:tcBorders>
              <w:top w:val="single" w:sz="6" w:space="0" w:color="000000"/>
              <w:left w:val="single" w:sz="12" w:space="0" w:color="000000"/>
              <w:bottom w:val="single" w:sz="12" w:space="0" w:color="000000"/>
              <w:right w:val="single" w:sz="6" w:space="0" w:color="000000"/>
            </w:tcBorders>
            <w:vAlign w:val="center"/>
            <w:hideMark/>
          </w:tcPr>
          <w:p w:rsidR="00F243C9" w:rsidRDefault="00F243C9" w:rsidP="00577314">
            <w:pPr>
              <w:widowControl/>
              <w:jc w:val="left"/>
              <w:rPr>
                <w:rFonts w:ascii="Arial" w:hAnsi="Arial" w:cs="Arial"/>
                <w:kern w:val="0"/>
                <w:sz w:val="24"/>
                <w:lang w:val="de-DE"/>
              </w:rPr>
            </w:pPr>
          </w:p>
        </w:tc>
        <w:tc>
          <w:tcPr>
            <w:tcW w:w="1276" w:type="dxa"/>
            <w:vMerge/>
            <w:tcBorders>
              <w:top w:val="single" w:sz="6" w:space="0" w:color="000000"/>
              <w:left w:val="single" w:sz="6" w:space="0" w:color="000000"/>
              <w:bottom w:val="single" w:sz="12" w:space="0" w:color="000000"/>
              <w:right w:val="single" w:sz="6" w:space="0" w:color="000000"/>
            </w:tcBorders>
            <w:vAlign w:val="center"/>
            <w:hideMark/>
          </w:tcPr>
          <w:p w:rsidR="00F243C9" w:rsidRDefault="00F243C9" w:rsidP="00577314">
            <w:pPr>
              <w:widowControl/>
              <w:jc w:val="left"/>
              <w:rPr>
                <w:rFonts w:ascii="Arial" w:hAnsi="Arial" w:cs="Arial"/>
                <w:kern w:val="0"/>
                <w:sz w:val="24"/>
                <w:lang w:val="de-DE"/>
              </w:rPr>
            </w:pPr>
          </w:p>
        </w:tc>
        <w:tc>
          <w:tcPr>
            <w:tcW w:w="992" w:type="dxa"/>
            <w:tcBorders>
              <w:top w:val="single" w:sz="6" w:space="0" w:color="000000"/>
              <w:left w:val="single" w:sz="6" w:space="0" w:color="000000"/>
              <w:bottom w:val="single" w:sz="12"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bit0</w:t>
            </w:r>
          </w:p>
        </w:tc>
        <w:tc>
          <w:tcPr>
            <w:tcW w:w="2552" w:type="dxa"/>
            <w:tcBorders>
              <w:top w:val="single" w:sz="6" w:space="0" w:color="000000"/>
              <w:left w:val="single" w:sz="6" w:space="0" w:color="000000"/>
              <w:bottom w:val="single" w:sz="12"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20</w:t>
            </w:r>
          </w:p>
        </w:tc>
        <w:tc>
          <w:tcPr>
            <w:tcW w:w="2551" w:type="dxa"/>
            <w:vMerge/>
            <w:tcBorders>
              <w:top w:val="single" w:sz="6" w:space="0" w:color="000000"/>
              <w:left w:val="single" w:sz="6" w:space="0" w:color="000000"/>
              <w:bottom w:val="single" w:sz="12" w:space="0" w:color="000000"/>
              <w:right w:val="single" w:sz="12" w:space="0" w:color="000000"/>
            </w:tcBorders>
            <w:vAlign w:val="center"/>
            <w:hideMark/>
          </w:tcPr>
          <w:p w:rsidR="00F243C9" w:rsidRDefault="00F243C9" w:rsidP="00577314">
            <w:pPr>
              <w:widowControl/>
              <w:jc w:val="left"/>
              <w:rPr>
                <w:rFonts w:ascii="Arial" w:hAnsi="Arial" w:cs="Arial"/>
                <w:kern w:val="0"/>
                <w:sz w:val="24"/>
                <w:lang w:val="de-DE"/>
              </w:rPr>
            </w:pPr>
          </w:p>
        </w:tc>
      </w:tr>
    </w:tbl>
    <w:p w:rsidR="00F243C9" w:rsidRDefault="00F243C9" w:rsidP="00F243C9">
      <w:pPr>
        <w:pStyle w:val="HRa"/>
        <w:ind w:firstLine="480"/>
        <w:rPr>
          <w:rFonts w:ascii="Arial" w:hAnsi="Arial" w:cs="Arial"/>
        </w:rPr>
      </w:pPr>
    </w:p>
    <w:p w:rsidR="00F243C9" w:rsidRDefault="00F243C9" w:rsidP="00F243C9">
      <w:pPr>
        <w:pStyle w:val="HR3"/>
        <w:numPr>
          <w:ilvl w:val="0"/>
          <w:numId w:val="0"/>
        </w:numPr>
        <w:tabs>
          <w:tab w:val="left" w:pos="420"/>
        </w:tabs>
        <w:rPr>
          <w:rFonts w:cs="Arial"/>
        </w:rPr>
      </w:pPr>
      <w:bookmarkStart w:id="542" w:name="_Toc513370611"/>
      <w:bookmarkStart w:id="543" w:name="_Toc8910769"/>
      <w:r>
        <w:rPr>
          <w:rFonts w:cs="Arial" w:hint="eastAsia"/>
        </w:rPr>
        <w:t>D</w:t>
      </w:r>
      <w:r>
        <w:rPr>
          <w:rFonts w:cs="Arial"/>
        </w:rPr>
        <w:t xml:space="preserve">.3.2 </w:t>
      </w:r>
      <w:r>
        <w:rPr>
          <w:rFonts w:cs="Arial" w:hint="eastAsia"/>
        </w:rPr>
        <w:t>请求车辆信息</w:t>
      </w:r>
      <w:r>
        <w:rPr>
          <w:rFonts w:cs="Arial"/>
        </w:rPr>
        <w:t>Request vehicle information</w:t>
      </w:r>
      <w:r>
        <w:rPr>
          <w:rFonts w:cs="Arial" w:hint="eastAsia"/>
        </w:rPr>
        <w:t>（</w:t>
      </w:r>
      <w:r>
        <w:rPr>
          <w:rFonts w:cs="Arial"/>
        </w:rPr>
        <w:t>09h</w:t>
      </w:r>
      <w:r>
        <w:rPr>
          <w:rFonts w:cs="Arial" w:hint="eastAsia"/>
        </w:rPr>
        <w:t>）</w:t>
      </w:r>
      <w:bookmarkEnd w:id="542"/>
      <w:bookmarkEnd w:id="543"/>
    </w:p>
    <w:p w:rsidR="00F243C9" w:rsidRDefault="00F243C9" w:rsidP="00F243C9">
      <w:pPr>
        <w:pStyle w:val="HRa"/>
        <w:ind w:firstLine="480"/>
        <w:rPr>
          <w:rFonts w:ascii="Arial" w:hAnsi="Arial" w:cs="Arial"/>
        </w:rPr>
      </w:pPr>
      <w:r>
        <w:rPr>
          <w:rFonts w:ascii="Arial" w:hAnsi="Arial" w:cs="Arial" w:hint="eastAsia"/>
        </w:rPr>
        <w:t>该服务用于外部诊断设备请求车辆信息，例如</w:t>
      </w:r>
      <w:r>
        <w:rPr>
          <w:rFonts w:ascii="Arial" w:hAnsi="Arial" w:cs="Arial"/>
        </w:rPr>
        <w:t>VIN</w:t>
      </w:r>
      <w:r>
        <w:rPr>
          <w:rFonts w:ascii="Arial" w:hAnsi="Arial" w:cs="Arial" w:hint="eastAsia"/>
        </w:rPr>
        <w:t>和标定</w:t>
      </w:r>
      <w:r>
        <w:rPr>
          <w:rFonts w:ascii="Arial" w:hAnsi="Arial" w:cs="Arial"/>
        </w:rPr>
        <w:t>ID</w:t>
      </w:r>
      <w:r>
        <w:rPr>
          <w:rFonts w:ascii="Arial" w:hAnsi="Arial" w:cs="Arial" w:hint="eastAsia"/>
        </w:rPr>
        <w:t>等。请求格式中包含</w:t>
      </w:r>
      <w:r>
        <w:rPr>
          <w:rFonts w:ascii="Arial" w:hAnsi="Arial" w:cs="Arial"/>
        </w:rPr>
        <w:t>infotypes</w:t>
      </w:r>
      <w:r>
        <w:rPr>
          <w:rFonts w:ascii="Arial" w:hAnsi="Arial" w:cs="Arial" w:hint="eastAsia"/>
        </w:rPr>
        <w:t>，为车辆支持的信息。并不是每个</w:t>
      </w:r>
      <w:r>
        <w:rPr>
          <w:rFonts w:ascii="Arial" w:hAnsi="Arial" w:cs="Arial"/>
        </w:rPr>
        <w:t>ECU</w:t>
      </w:r>
      <w:r>
        <w:rPr>
          <w:rFonts w:ascii="Arial" w:hAnsi="Arial" w:cs="Arial" w:hint="eastAsia"/>
        </w:rPr>
        <w:t>都支持所有的</w:t>
      </w:r>
      <w:r>
        <w:rPr>
          <w:rFonts w:ascii="Arial" w:hAnsi="Arial" w:cs="Arial"/>
        </w:rPr>
        <w:t>infotypes</w:t>
      </w:r>
      <w:r>
        <w:rPr>
          <w:rFonts w:ascii="Arial" w:hAnsi="Arial" w:cs="Arial" w:hint="eastAsia"/>
        </w:rPr>
        <w:t>，</w:t>
      </w:r>
      <w:r>
        <w:rPr>
          <w:rFonts w:ascii="Arial" w:hAnsi="Arial" w:cs="Arial"/>
        </w:rPr>
        <w:t>Infotype $00</w:t>
      </w:r>
      <w:r>
        <w:rPr>
          <w:rFonts w:ascii="Arial" w:hAnsi="Arial" w:cs="Arial" w:hint="eastAsia"/>
        </w:rPr>
        <w:t>，用来指示各个</w:t>
      </w:r>
      <w:r>
        <w:rPr>
          <w:rFonts w:ascii="Arial" w:hAnsi="Arial" w:cs="Arial"/>
        </w:rPr>
        <w:t>ECU</w:t>
      </w:r>
      <w:r>
        <w:rPr>
          <w:rFonts w:ascii="Arial" w:hAnsi="Arial" w:cs="Arial" w:hint="eastAsia"/>
        </w:rPr>
        <w:t>哪些</w:t>
      </w:r>
      <w:r>
        <w:rPr>
          <w:rFonts w:ascii="Arial" w:hAnsi="Arial" w:cs="Arial"/>
        </w:rPr>
        <w:t>Infotypes</w:t>
      </w:r>
      <w:r>
        <w:rPr>
          <w:rFonts w:ascii="Arial" w:hAnsi="Arial" w:cs="Arial" w:hint="eastAsia"/>
        </w:rPr>
        <w:t>是支持的。</w:t>
      </w:r>
    </w:p>
    <w:p w:rsidR="00F243C9" w:rsidRDefault="00F243C9" w:rsidP="00F243C9">
      <w:pPr>
        <w:pStyle w:val="HRa"/>
        <w:ind w:firstLine="480"/>
        <w:rPr>
          <w:rFonts w:ascii="Arial" w:hAnsi="Arial" w:cs="Arial"/>
        </w:rPr>
      </w:pPr>
      <w:r>
        <w:rPr>
          <w:rFonts w:ascii="Arial" w:hAnsi="Arial" w:cs="Arial" w:hint="eastAsia"/>
        </w:rPr>
        <w:t>对于</w:t>
      </w:r>
      <w:r>
        <w:rPr>
          <w:rFonts w:ascii="Arial" w:hAnsi="Arial" w:cs="Arial"/>
        </w:rPr>
        <w:t>09</w:t>
      </w:r>
      <w:r>
        <w:rPr>
          <w:rFonts w:ascii="Arial" w:hAnsi="Arial" w:cs="Arial" w:hint="eastAsia"/>
        </w:rPr>
        <w:t>服务来说，要求</w:t>
      </w:r>
      <w:r>
        <w:rPr>
          <w:rFonts w:ascii="Arial" w:hAnsi="Arial" w:cs="Arial"/>
        </w:rPr>
        <w:t>InfoType=$00</w:t>
      </w:r>
      <w:r>
        <w:rPr>
          <w:rFonts w:ascii="Arial" w:hAnsi="Arial" w:cs="Arial" w:hint="eastAsia"/>
        </w:rPr>
        <w:t>和</w:t>
      </w:r>
      <w:r>
        <w:rPr>
          <w:rFonts w:ascii="Arial" w:hAnsi="Arial" w:cs="Arial"/>
        </w:rPr>
        <w:t>InfoType=$02</w:t>
      </w:r>
      <w:r>
        <w:rPr>
          <w:rFonts w:ascii="Arial" w:hAnsi="Arial" w:cs="Arial" w:hint="eastAsia"/>
        </w:rPr>
        <w:t>必须支持。</w:t>
      </w:r>
    </w:p>
    <w:p w:rsidR="00F243C9" w:rsidRDefault="00F243C9" w:rsidP="00F243C9">
      <w:pPr>
        <w:pStyle w:val="HRa"/>
        <w:ind w:firstLine="480"/>
        <w:rPr>
          <w:rFonts w:ascii="Arial" w:hAnsi="Arial" w:cs="Arial"/>
        </w:rPr>
      </w:pPr>
    </w:p>
    <w:p w:rsidR="00F243C9" w:rsidRDefault="00F243C9" w:rsidP="00F243C9">
      <w:pPr>
        <w:rPr>
          <w:rFonts w:ascii="Arial" w:hAnsi="Arial" w:cs="Arial"/>
          <w:sz w:val="24"/>
        </w:rPr>
      </w:pPr>
      <w:r>
        <w:rPr>
          <w:rFonts w:ascii="Arial" w:hAnsi="Arial" w:cs="Arial" w:hint="eastAsia"/>
          <w:sz w:val="24"/>
        </w:rPr>
        <w:t>请求—请求车辆信息</w:t>
      </w:r>
      <w:r>
        <w:rPr>
          <w:rFonts w:ascii="Arial" w:hAnsi="Arial" w:cs="Arial"/>
          <w:sz w:val="24"/>
        </w:rPr>
        <w:t>(</w:t>
      </w:r>
      <w:r>
        <w:rPr>
          <w:rFonts w:ascii="Arial" w:hAnsi="Arial" w:cs="Arial" w:hint="eastAsia"/>
          <w:sz w:val="24"/>
        </w:rPr>
        <w:t>请求支持的</w:t>
      </w:r>
      <w:r>
        <w:rPr>
          <w:rFonts w:ascii="Arial" w:hAnsi="Arial" w:cs="Arial"/>
          <w:sz w:val="24"/>
        </w:rPr>
        <w:t xml:space="preserve">InfoType) </w:t>
      </w:r>
    </w:p>
    <w:tbl>
      <w:tblPr>
        <w:tblW w:w="0" w:type="dxa"/>
        <w:tblInd w:w="5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50" w:type="dxa"/>
          <w:right w:w="50" w:type="dxa"/>
        </w:tblCellMar>
        <w:tblLook w:val="04A0" w:firstRow="1" w:lastRow="0" w:firstColumn="1" w:lastColumn="0" w:noHBand="0" w:noVBand="1"/>
      </w:tblPr>
      <w:tblGrid>
        <w:gridCol w:w="849"/>
        <w:gridCol w:w="6403"/>
        <w:gridCol w:w="680"/>
        <w:gridCol w:w="1426"/>
      </w:tblGrid>
      <w:tr w:rsidR="00F243C9" w:rsidTr="00577314">
        <w:trPr>
          <w:tblHeader/>
        </w:trPr>
        <w:tc>
          <w:tcPr>
            <w:tcW w:w="849" w:type="dxa"/>
            <w:tcBorders>
              <w:top w:val="single" w:sz="12" w:space="0" w:color="000000"/>
              <w:left w:val="single" w:sz="12" w:space="0" w:color="000000"/>
              <w:bottom w:val="single" w:sz="6" w:space="0" w:color="000000"/>
              <w:right w:val="single" w:sz="6" w:space="0" w:color="000000"/>
            </w:tcBorders>
            <w:shd w:val="clear" w:color="auto" w:fill="D9D9D9"/>
            <w:vAlign w:val="center"/>
            <w:hideMark/>
          </w:tcPr>
          <w:p w:rsidR="00F243C9" w:rsidRDefault="00F243C9" w:rsidP="00577314">
            <w:pPr>
              <w:pStyle w:val="FormatvorlageTableFirstRow"/>
              <w:jc w:val="both"/>
              <w:rPr>
                <w:rFonts w:eastAsia="宋体" w:cs="Arial"/>
                <w:sz w:val="24"/>
                <w:szCs w:val="24"/>
                <w:lang w:eastAsia="zh-CN"/>
              </w:rPr>
            </w:pPr>
            <w:r>
              <w:rPr>
                <w:rFonts w:eastAsia="宋体" w:cs="Arial" w:hint="eastAsia"/>
                <w:sz w:val="24"/>
                <w:szCs w:val="24"/>
                <w:lang w:eastAsia="zh-CN"/>
              </w:rPr>
              <w:t>字节</w:t>
            </w:r>
          </w:p>
        </w:tc>
        <w:tc>
          <w:tcPr>
            <w:tcW w:w="6403" w:type="dxa"/>
            <w:tcBorders>
              <w:top w:val="single" w:sz="12" w:space="0" w:color="000000"/>
              <w:left w:val="single" w:sz="6" w:space="0" w:color="000000"/>
              <w:bottom w:val="single" w:sz="6" w:space="0" w:color="000000"/>
              <w:right w:val="single" w:sz="6" w:space="0" w:color="000000"/>
            </w:tcBorders>
            <w:shd w:val="clear" w:color="auto" w:fill="D9D9D9"/>
            <w:vAlign w:val="center"/>
            <w:hideMark/>
          </w:tcPr>
          <w:p w:rsidR="00F243C9" w:rsidRDefault="00F243C9" w:rsidP="00577314">
            <w:pPr>
              <w:pStyle w:val="FormatvorlageTableFirstRow"/>
              <w:jc w:val="both"/>
              <w:rPr>
                <w:rFonts w:eastAsia="宋体" w:cs="Arial"/>
                <w:sz w:val="24"/>
                <w:szCs w:val="24"/>
                <w:lang w:eastAsia="zh-CN"/>
              </w:rPr>
            </w:pPr>
            <w:r>
              <w:rPr>
                <w:rFonts w:eastAsia="宋体" w:cs="Arial" w:hint="eastAsia"/>
                <w:sz w:val="24"/>
                <w:szCs w:val="24"/>
                <w:lang w:eastAsia="zh-CN"/>
              </w:rPr>
              <w:t>参数名称</w:t>
            </w:r>
          </w:p>
        </w:tc>
        <w:tc>
          <w:tcPr>
            <w:tcW w:w="680" w:type="dxa"/>
            <w:tcBorders>
              <w:top w:val="single" w:sz="12" w:space="0" w:color="000000"/>
              <w:left w:val="single" w:sz="6" w:space="0" w:color="000000"/>
              <w:bottom w:val="single" w:sz="6" w:space="0" w:color="000000"/>
              <w:right w:val="single" w:sz="6" w:space="0" w:color="000000"/>
            </w:tcBorders>
            <w:shd w:val="clear" w:color="auto" w:fill="D9D9D9"/>
            <w:vAlign w:val="center"/>
            <w:hideMark/>
          </w:tcPr>
          <w:p w:rsidR="00F243C9" w:rsidRDefault="00F243C9" w:rsidP="00577314">
            <w:pPr>
              <w:pStyle w:val="FormatvorlageTableFirstRow"/>
              <w:jc w:val="both"/>
              <w:rPr>
                <w:rFonts w:eastAsia="宋体" w:cs="Arial"/>
                <w:sz w:val="24"/>
                <w:szCs w:val="24"/>
              </w:rPr>
            </w:pPr>
            <w:r>
              <w:rPr>
                <w:rFonts w:eastAsia="宋体" w:cs="Arial"/>
                <w:sz w:val="24"/>
                <w:szCs w:val="24"/>
              </w:rPr>
              <w:t>Cvt</w:t>
            </w:r>
          </w:p>
        </w:tc>
        <w:tc>
          <w:tcPr>
            <w:tcW w:w="1426" w:type="dxa"/>
            <w:tcBorders>
              <w:top w:val="single" w:sz="12" w:space="0" w:color="000000"/>
              <w:left w:val="single" w:sz="6" w:space="0" w:color="000000"/>
              <w:bottom w:val="single" w:sz="6" w:space="0" w:color="000000"/>
              <w:right w:val="single" w:sz="12" w:space="0" w:color="000000"/>
            </w:tcBorders>
            <w:shd w:val="clear" w:color="auto" w:fill="D9D9D9"/>
            <w:vAlign w:val="center"/>
            <w:hideMark/>
          </w:tcPr>
          <w:p w:rsidR="00F243C9" w:rsidRDefault="00F243C9" w:rsidP="00577314">
            <w:pPr>
              <w:pStyle w:val="FormatvorlageTableFirstRow"/>
              <w:jc w:val="both"/>
              <w:rPr>
                <w:rFonts w:eastAsia="宋体" w:cs="Arial"/>
                <w:sz w:val="24"/>
                <w:szCs w:val="24"/>
              </w:rPr>
            </w:pPr>
            <w:r>
              <w:rPr>
                <w:rFonts w:eastAsia="宋体" w:cs="Arial" w:hint="eastAsia"/>
                <w:sz w:val="24"/>
                <w:szCs w:val="24"/>
                <w:lang w:eastAsia="zh-CN"/>
              </w:rPr>
              <w:t>数值</w:t>
            </w:r>
            <w:r>
              <w:rPr>
                <w:rFonts w:eastAsia="宋体" w:cs="Arial"/>
                <w:sz w:val="24"/>
                <w:szCs w:val="24"/>
              </w:rPr>
              <w:t>(hex)</w:t>
            </w:r>
          </w:p>
        </w:tc>
      </w:tr>
      <w:tr w:rsidR="00F243C9" w:rsidTr="00577314">
        <w:tc>
          <w:tcPr>
            <w:tcW w:w="849" w:type="dxa"/>
            <w:tcBorders>
              <w:top w:val="single" w:sz="6" w:space="0" w:color="000000"/>
              <w:left w:val="single" w:sz="12"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#1</w:t>
            </w:r>
          </w:p>
        </w:tc>
        <w:tc>
          <w:tcPr>
            <w:tcW w:w="6403"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Request vehicle information request SID</w:t>
            </w:r>
          </w:p>
        </w:tc>
        <w:tc>
          <w:tcPr>
            <w:tcW w:w="680"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M</w:t>
            </w:r>
          </w:p>
        </w:tc>
        <w:tc>
          <w:tcPr>
            <w:tcW w:w="1426" w:type="dxa"/>
            <w:tcBorders>
              <w:top w:val="single" w:sz="6" w:space="0" w:color="000000"/>
              <w:left w:val="single" w:sz="6" w:space="0" w:color="000000"/>
              <w:bottom w:val="single" w:sz="6" w:space="0" w:color="000000"/>
              <w:right w:val="single" w:sz="12" w:space="0" w:color="000000"/>
            </w:tcBorders>
            <w:hideMark/>
          </w:tcPr>
          <w:p w:rsidR="00F243C9" w:rsidRDefault="00F243C9" w:rsidP="00577314">
            <w:pPr>
              <w:pStyle w:val="Tabellentext"/>
              <w:rPr>
                <w:rFonts w:cs="Arial"/>
                <w:sz w:val="24"/>
                <w:szCs w:val="24"/>
              </w:rPr>
            </w:pPr>
            <w:r>
              <w:rPr>
                <w:rFonts w:cs="Arial"/>
                <w:sz w:val="24"/>
                <w:szCs w:val="24"/>
              </w:rPr>
              <w:t>09</w:t>
            </w:r>
          </w:p>
        </w:tc>
      </w:tr>
      <w:tr w:rsidR="00F243C9" w:rsidTr="00577314">
        <w:tc>
          <w:tcPr>
            <w:tcW w:w="849" w:type="dxa"/>
            <w:tcBorders>
              <w:top w:val="single" w:sz="6" w:space="0" w:color="000000"/>
              <w:left w:val="single" w:sz="12" w:space="0" w:color="000000"/>
              <w:bottom w:val="single" w:sz="6" w:space="0" w:color="000000"/>
              <w:right w:val="single" w:sz="6" w:space="0" w:color="000000"/>
            </w:tcBorders>
            <w:hideMark/>
          </w:tcPr>
          <w:p w:rsidR="00F243C9" w:rsidRDefault="00F243C9" w:rsidP="00577314">
            <w:pPr>
              <w:pStyle w:val="Tabellentext"/>
              <w:rPr>
                <w:rFonts w:cs="Arial"/>
                <w:color w:val="000000"/>
                <w:sz w:val="24"/>
                <w:szCs w:val="24"/>
                <w:lang w:eastAsia="de-DE"/>
              </w:rPr>
            </w:pPr>
            <w:r>
              <w:rPr>
                <w:rFonts w:cs="Arial"/>
                <w:color w:val="000000"/>
                <w:sz w:val="24"/>
                <w:szCs w:val="24"/>
              </w:rPr>
              <w:t>#2</w:t>
            </w:r>
          </w:p>
        </w:tc>
        <w:tc>
          <w:tcPr>
            <w:tcW w:w="6403"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color w:val="000000"/>
                <w:sz w:val="24"/>
                <w:szCs w:val="24"/>
              </w:rPr>
            </w:pPr>
            <w:r>
              <w:rPr>
                <w:rFonts w:cs="Arial"/>
                <w:sz w:val="24"/>
                <w:szCs w:val="24"/>
              </w:rPr>
              <w:t>InfoType#1(InfoTypes supported)</w:t>
            </w:r>
          </w:p>
        </w:tc>
        <w:tc>
          <w:tcPr>
            <w:tcW w:w="680"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color w:val="000000"/>
                <w:sz w:val="24"/>
                <w:szCs w:val="24"/>
                <w:lang w:eastAsia="de-DE"/>
              </w:rPr>
            </w:pPr>
            <w:r>
              <w:rPr>
                <w:rFonts w:cs="Arial"/>
                <w:color w:val="000000"/>
                <w:sz w:val="24"/>
                <w:szCs w:val="24"/>
              </w:rPr>
              <w:t>M</w:t>
            </w:r>
          </w:p>
        </w:tc>
        <w:tc>
          <w:tcPr>
            <w:tcW w:w="1426" w:type="dxa"/>
            <w:tcBorders>
              <w:top w:val="single" w:sz="6" w:space="0" w:color="000000"/>
              <w:left w:val="single" w:sz="6" w:space="0" w:color="000000"/>
              <w:bottom w:val="single" w:sz="6" w:space="0" w:color="000000"/>
              <w:right w:val="single" w:sz="12" w:space="0" w:color="000000"/>
            </w:tcBorders>
            <w:hideMark/>
          </w:tcPr>
          <w:p w:rsidR="00F243C9" w:rsidRDefault="00F243C9" w:rsidP="00577314">
            <w:pPr>
              <w:pStyle w:val="Tabellentext"/>
              <w:rPr>
                <w:rFonts w:cs="Arial"/>
                <w:color w:val="000000"/>
                <w:sz w:val="24"/>
                <w:szCs w:val="24"/>
              </w:rPr>
            </w:pPr>
            <w:r>
              <w:rPr>
                <w:rFonts w:cs="Arial"/>
                <w:color w:val="000000"/>
                <w:sz w:val="24"/>
                <w:szCs w:val="24"/>
              </w:rPr>
              <w:t>00-FF</w:t>
            </w:r>
          </w:p>
        </w:tc>
      </w:tr>
      <w:tr w:rsidR="00F243C9" w:rsidTr="00577314">
        <w:tc>
          <w:tcPr>
            <w:tcW w:w="849" w:type="dxa"/>
            <w:tcBorders>
              <w:top w:val="single" w:sz="6" w:space="0" w:color="000000"/>
              <w:left w:val="single" w:sz="12" w:space="0" w:color="000000"/>
              <w:bottom w:val="single" w:sz="6" w:space="0" w:color="000000"/>
              <w:right w:val="single" w:sz="6" w:space="0" w:color="000000"/>
            </w:tcBorders>
            <w:hideMark/>
          </w:tcPr>
          <w:p w:rsidR="00F243C9" w:rsidRDefault="00F243C9" w:rsidP="00577314">
            <w:pPr>
              <w:pStyle w:val="Tabellentext"/>
              <w:rPr>
                <w:rFonts w:cs="Arial"/>
                <w:color w:val="000000"/>
                <w:sz w:val="24"/>
                <w:szCs w:val="24"/>
              </w:rPr>
            </w:pPr>
            <w:r>
              <w:rPr>
                <w:rFonts w:cs="Arial"/>
                <w:color w:val="000000"/>
                <w:sz w:val="24"/>
                <w:szCs w:val="24"/>
              </w:rPr>
              <w:t>#3</w:t>
            </w:r>
          </w:p>
        </w:tc>
        <w:tc>
          <w:tcPr>
            <w:tcW w:w="6403"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color w:val="000000"/>
                <w:sz w:val="24"/>
                <w:szCs w:val="24"/>
              </w:rPr>
            </w:pPr>
            <w:r>
              <w:rPr>
                <w:rFonts w:cs="Arial"/>
                <w:sz w:val="24"/>
                <w:szCs w:val="24"/>
              </w:rPr>
              <w:t>InfoType#2(InfoTypes supported)</w:t>
            </w:r>
          </w:p>
        </w:tc>
        <w:tc>
          <w:tcPr>
            <w:tcW w:w="680"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color w:val="000000"/>
                <w:sz w:val="24"/>
                <w:szCs w:val="24"/>
              </w:rPr>
            </w:pPr>
            <w:r>
              <w:rPr>
                <w:rFonts w:cs="Arial"/>
                <w:color w:val="000000"/>
                <w:sz w:val="24"/>
                <w:szCs w:val="24"/>
              </w:rPr>
              <w:t>U</w:t>
            </w:r>
          </w:p>
        </w:tc>
        <w:tc>
          <w:tcPr>
            <w:tcW w:w="1426" w:type="dxa"/>
            <w:tcBorders>
              <w:top w:val="single" w:sz="6" w:space="0" w:color="000000"/>
              <w:left w:val="single" w:sz="6" w:space="0" w:color="000000"/>
              <w:bottom w:val="single" w:sz="6" w:space="0" w:color="000000"/>
              <w:right w:val="single" w:sz="12" w:space="0" w:color="000000"/>
            </w:tcBorders>
            <w:hideMark/>
          </w:tcPr>
          <w:p w:rsidR="00F243C9" w:rsidRDefault="00F243C9" w:rsidP="00577314">
            <w:pPr>
              <w:pStyle w:val="Tabellentext"/>
              <w:rPr>
                <w:rFonts w:cs="Arial"/>
                <w:color w:val="000000"/>
                <w:sz w:val="24"/>
                <w:szCs w:val="24"/>
                <w:lang w:eastAsia="de-DE"/>
              </w:rPr>
            </w:pPr>
            <w:r>
              <w:rPr>
                <w:rFonts w:cs="Arial"/>
                <w:color w:val="000000"/>
                <w:sz w:val="24"/>
                <w:szCs w:val="24"/>
              </w:rPr>
              <w:t>00-FF</w:t>
            </w:r>
          </w:p>
        </w:tc>
      </w:tr>
      <w:tr w:rsidR="00F243C9" w:rsidTr="00577314">
        <w:tc>
          <w:tcPr>
            <w:tcW w:w="849" w:type="dxa"/>
            <w:tcBorders>
              <w:top w:val="single" w:sz="6" w:space="0" w:color="000000"/>
              <w:left w:val="single" w:sz="12" w:space="0" w:color="000000"/>
              <w:bottom w:val="single" w:sz="6" w:space="0" w:color="000000"/>
              <w:right w:val="single" w:sz="6" w:space="0" w:color="000000"/>
            </w:tcBorders>
            <w:hideMark/>
          </w:tcPr>
          <w:p w:rsidR="00F243C9" w:rsidRDefault="00F243C9" w:rsidP="00577314">
            <w:pPr>
              <w:pStyle w:val="Tabellentext"/>
              <w:rPr>
                <w:rFonts w:cs="Arial"/>
                <w:color w:val="000000"/>
                <w:sz w:val="24"/>
                <w:szCs w:val="24"/>
              </w:rPr>
            </w:pPr>
            <w:r>
              <w:rPr>
                <w:rFonts w:cs="Arial"/>
                <w:color w:val="000000"/>
                <w:sz w:val="24"/>
                <w:szCs w:val="24"/>
              </w:rPr>
              <w:t>#4</w:t>
            </w:r>
          </w:p>
        </w:tc>
        <w:tc>
          <w:tcPr>
            <w:tcW w:w="6403"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color w:val="000000"/>
                <w:sz w:val="24"/>
                <w:szCs w:val="24"/>
              </w:rPr>
            </w:pPr>
            <w:r>
              <w:rPr>
                <w:rFonts w:cs="Arial"/>
                <w:sz w:val="24"/>
                <w:szCs w:val="24"/>
              </w:rPr>
              <w:t>InfoType#3(InfoTypes supported)</w:t>
            </w:r>
          </w:p>
        </w:tc>
        <w:tc>
          <w:tcPr>
            <w:tcW w:w="680"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color w:val="000000"/>
                <w:sz w:val="24"/>
                <w:szCs w:val="24"/>
              </w:rPr>
            </w:pPr>
            <w:r>
              <w:rPr>
                <w:rFonts w:cs="Arial"/>
                <w:color w:val="000000"/>
                <w:sz w:val="24"/>
                <w:szCs w:val="24"/>
              </w:rPr>
              <w:t>U</w:t>
            </w:r>
          </w:p>
        </w:tc>
        <w:tc>
          <w:tcPr>
            <w:tcW w:w="1426" w:type="dxa"/>
            <w:tcBorders>
              <w:top w:val="single" w:sz="6" w:space="0" w:color="000000"/>
              <w:left w:val="single" w:sz="6" w:space="0" w:color="000000"/>
              <w:bottom w:val="single" w:sz="6" w:space="0" w:color="000000"/>
              <w:right w:val="single" w:sz="12" w:space="0" w:color="000000"/>
            </w:tcBorders>
            <w:hideMark/>
          </w:tcPr>
          <w:p w:rsidR="00F243C9" w:rsidRDefault="00F243C9" w:rsidP="00577314">
            <w:pPr>
              <w:pStyle w:val="Tabellentext"/>
              <w:rPr>
                <w:rFonts w:cs="Arial"/>
                <w:color w:val="000000"/>
                <w:sz w:val="24"/>
                <w:szCs w:val="24"/>
                <w:lang w:eastAsia="de-DE"/>
              </w:rPr>
            </w:pPr>
            <w:r>
              <w:rPr>
                <w:rFonts w:cs="Arial"/>
                <w:color w:val="000000"/>
                <w:sz w:val="24"/>
                <w:szCs w:val="24"/>
              </w:rPr>
              <w:t>00-FF</w:t>
            </w:r>
          </w:p>
        </w:tc>
      </w:tr>
      <w:tr w:rsidR="00F243C9" w:rsidTr="00577314">
        <w:tc>
          <w:tcPr>
            <w:tcW w:w="849" w:type="dxa"/>
            <w:tcBorders>
              <w:top w:val="single" w:sz="6" w:space="0" w:color="000000"/>
              <w:left w:val="single" w:sz="12" w:space="0" w:color="000000"/>
              <w:bottom w:val="single" w:sz="6" w:space="0" w:color="000000"/>
              <w:right w:val="single" w:sz="6" w:space="0" w:color="000000"/>
            </w:tcBorders>
            <w:hideMark/>
          </w:tcPr>
          <w:p w:rsidR="00F243C9" w:rsidRDefault="00F243C9" w:rsidP="00577314">
            <w:pPr>
              <w:pStyle w:val="Tabellentext"/>
              <w:rPr>
                <w:rFonts w:cs="Arial"/>
                <w:color w:val="000000"/>
                <w:sz w:val="24"/>
                <w:szCs w:val="24"/>
              </w:rPr>
            </w:pPr>
            <w:r>
              <w:rPr>
                <w:rFonts w:cs="Arial"/>
                <w:color w:val="000000"/>
                <w:sz w:val="24"/>
                <w:szCs w:val="24"/>
              </w:rPr>
              <w:t>#5</w:t>
            </w:r>
          </w:p>
        </w:tc>
        <w:tc>
          <w:tcPr>
            <w:tcW w:w="6403"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color w:val="000000"/>
                <w:sz w:val="24"/>
                <w:szCs w:val="24"/>
              </w:rPr>
            </w:pPr>
            <w:r>
              <w:rPr>
                <w:rFonts w:cs="Arial"/>
                <w:sz w:val="24"/>
                <w:szCs w:val="24"/>
              </w:rPr>
              <w:t>InfoType#4(InfoTypes supported)</w:t>
            </w:r>
          </w:p>
        </w:tc>
        <w:tc>
          <w:tcPr>
            <w:tcW w:w="680"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color w:val="000000"/>
                <w:sz w:val="24"/>
                <w:szCs w:val="24"/>
              </w:rPr>
            </w:pPr>
            <w:r>
              <w:rPr>
                <w:rFonts w:cs="Arial"/>
                <w:color w:val="000000"/>
                <w:sz w:val="24"/>
                <w:szCs w:val="24"/>
              </w:rPr>
              <w:t>U</w:t>
            </w:r>
          </w:p>
        </w:tc>
        <w:tc>
          <w:tcPr>
            <w:tcW w:w="1426" w:type="dxa"/>
            <w:tcBorders>
              <w:top w:val="single" w:sz="6" w:space="0" w:color="000000"/>
              <w:left w:val="single" w:sz="6" w:space="0" w:color="000000"/>
              <w:bottom w:val="single" w:sz="6" w:space="0" w:color="000000"/>
              <w:right w:val="single" w:sz="12" w:space="0" w:color="000000"/>
            </w:tcBorders>
            <w:hideMark/>
          </w:tcPr>
          <w:p w:rsidR="00F243C9" w:rsidRDefault="00F243C9" w:rsidP="00577314">
            <w:pPr>
              <w:pStyle w:val="Tabellentext"/>
              <w:rPr>
                <w:rFonts w:cs="Arial"/>
                <w:color w:val="000000"/>
                <w:sz w:val="24"/>
                <w:szCs w:val="24"/>
                <w:lang w:eastAsia="de-DE"/>
              </w:rPr>
            </w:pPr>
            <w:r>
              <w:rPr>
                <w:rFonts w:cs="Arial"/>
                <w:color w:val="000000"/>
                <w:sz w:val="24"/>
                <w:szCs w:val="24"/>
              </w:rPr>
              <w:t>00-FF</w:t>
            </w:r>
          </w:p>
        </w:tc>
      </w:tr>
      <w:tr w:rsidR="00F243C9" w:rsidTr="00577314">
        <w:tc>
          <w:tcPr>
            <w:tcW w:w="849" w:type="dxa"/>
            <w:tcBorders>
              <w:top w:val="single" w:sz="6" w:space="0" w:color="000000"/>
              <w:left w:val="single" w:sz="12" w:space="0" w:color="000000"/>
              <w:bottom w:val="single" w:sz="6" w:space="0" w:color="000000"/>
              <w:right w:val="single" w:sz="6" w:space="0" w:color="000000"/>
            </w:tcBorders>
            <w:hideMark/>
          </w:tcPr>
          <w:p w:rsidR="00F243C9" w:rsidRDefault="00F243C9" w:rsidP="00577314">
            <w:pPr>
              <w:pStyle w:val="Tabellentext"/>
              <w:rPr>
                <w:rFonts w:cs="Arial"/>
                <w:color w:val="000000"/>
                <w:sz w:val="24"/>
                <w:szCs w:val="24"/>
              </w:rPr>
            </w:pPr>
            <w:r>
              <w:rPr>
                <w:rFonts w:cs="Arial"/>
                <w:color w:val="000000"/>
                <w:sz w:val="24"/>
                <w:szCs w:val="24"/>
              </w:rPr>
              <w:t>#6</w:t>
            </w:r>
          </w:p>
        </w:tc>
        <w:tc>
          <w:tcPr>
            <w:tcW w:w="6403"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color w:val="000000"/>
                <w:sz w:val="24"/>
                <w:szCs w:val="24"/>
              </w:rPr>
            </w:pPr>
            <w:r>
              <w:rPr>
                <w:rFonts w:cs="Arial"/>
                <w:sz w:val="24"/>
                <w:szCs w:val="24"/>
              </w:rPr>
              <w:t>InfoType#5(InfoTypes supported)</w:t>
            </w:r>
          </w:p>
        </w:tc>
        <w:tc>
          <w:tcPr>
            <w:tcW w:w="680"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color w:val="000000"/>
                <w:sz w:val="24"/>
                <w:szCs w:val="24"/>
              </w:rPr>
            </w:pPr>
            <w:r>
              <w:rPr>
                <w:rFonts w:cs="Arial"/>
                <w:color w:val="000000"/>
                <w:sz w:val="24"/>
                <w:szCs w:val="24"/>
              </w:rPr>
              <w:t>U</w:t>
            </w:r>
          </w:p>
        </w:tc>
        <w:tc>
          <w:tcPr>
            <w:tcW w:w="1426" w:type="dxa"/>
            <w:tcBorders>
              <w:top w:val="single" w:sz="6" w:space="0" w:color="000000"/>
              <w:left w:val="single" w:sz="6" w:space="0" w:color="000000"/>
              <w:bottom w:val="single" w:sz="6" w:space="0" w:color="000000"/>
              <w:right w:val="single" w:sz="12" w:space="0" w:color="000000"/>
            </w:tcBorders>
            <w:hideMark/>
          </w:tcPr>
          <w:p w:rsidR="00F243C9" w:rsidRDefault="00F243C9" w:rsidP="00577314">
            <w:pPr>
              <w:pStyle w:val="Tabellentext"/>
              <w:rPr>
                <w:rFonts w:cs="Arial"/>
                <w:color w:val="000000"/>
                <w:sz w:val="24"/>
                <w:szCs w:val="24"/>
                <w:lang w:eastAsia="de-DE"/>
              </w:rPr>
            </w:pPr>
            <w:r>
              <w:rPr>
                <w:rFonts w:cs="Arial"/>
                <w:color w:val="000000"/>
                <w:sz w:val="24"/>
                <w:szCs w:val="24"/>
              </w:rPr>
              <w:t>00-FF</w:t>
            </w:r>
          </w:p>
        </w:tc>
      </w:tr>
      <w:tr w:rsidR="00F243C9" w:rsidTr="00577314">
        <w:tc>
          <w:tcPr>
            <w:tcW w:w="849" w:type="dxa"/>
            <w:tcBorders>
              <w:top w:val="single" w:sz="6" w:space="0" w:color="000000"/>
              <w:left w:val="single" w:sz="12" w:space="0" w:color="000000"/>
              <w:bottom w:val="single" w:sz="6" w:space="0" w:color="000000"/>
              <w:right w:val="single" w:sz="6" w:space="0" w:color="000000"/>
            </w:tcBorders>
            <w:hideMark/>
          </w:tcPr>
          <w:p w:rsidR="00F243C9" w:rsidRDefault="00F243C9" w:rsidP="00577314">
            <w:pPr>
              <w:pStyle w:val="Tabellentext"/>
              <w:rPr>
                <w:rFonts w:cs="Arial"/>
                <w:color w:val="000000"/>
                <w:sz w:val="24"/>
                <w:szCs w:val="24"/>
              </w:rPr>
            </w:pPr>
            <w:r>
              <w:rPr>
                <w:rFonts w:cs="Arial"/>
                <w:color w:val="000000"/>
                <w:sz w:val="24"/>
                <w:szCs w:val="24"/>
              </w:rPr>
              <w:t>#7</w:t>
            </w:r>
          </w:p>
        </w:tc>
        <w:tc>
          <w:tcPr>
            <w:tcW w:w="6403"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color w:val="000000"/>
                <w:sz w:val="24"/>
                <w:szCs w:val="24"/>
              </w:rPr>
            </w:pPr>
            <w:r>
              <w:rPr>
                <w:rFonts w:cs="Arial"/>
                <w:sz w:val="24"/>
                <w:szCs w:val="24"/>
              </w:rPr>
              <w:t>InfoType#6(InfoTypes supported)</w:t>
            </w:r>
          </w:p>
        </w:tc>
        <w:tc>
          <w:tcPr>
            <w:tcW w:w="680"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color w:val="000000"/>
                <w:sz w:val="24"/>
                <w:szCs w:val="24"/>
              </w:rPr>
            </w:pPr>
            <w:r>
              <w:rPr>
                <w:rFonts w:cs="Arial"/>
                <w:color w:val="000000"/>
                <w:sz w:val="24"/>
                <w:szCs w:val="24"/>
              </w:rPr>
              <w:t>U</w:t>
            </w:r>
          </w:p>
        </w:tc>
        <w:tc>
          <w:tcPr>
            <w:tcW w:w="1426" w:type="dxa"/>
            <w:tcBorders>
              <w:top w:val="single" w:sz="6" w:space="0" w:color="000000"/>
              <w:left w:val="single" w:sz="6" w:space="0" w:color="000000"/>
              <w:bottom w:val="single" w:sz="6" w:space="0" w:color="000000"/>
              <w:right w:val="single" w:sz="12" w:space="0" w:color="000000"/>
            </w:tcBorders>
            <w:hideMark/>
          </w:tcPr>
          <w:p w:rsidR="00F243C9" w:rsidRDefault="00F243C9" w:rsidP="00577314">
            <w:pPr>
              <w:pStyle w:val="Tabellentext"/>
              <w:rPr>
                <w:rFonts w:cs="Arial"/>
                <w:color w:val="000000"/>
                <w:sz w:val="24"/>
                <w:szCs w:val="24"/>
                <w:lang w:eastAsia="de-DE"/>
              </w:rPr>
            </w:pPr>
            <w:r>
              <w:rPr>
                <w:rFonts w:cs="Arial"/>
                <w:color w:val="000000"/>
                <w:sz w:val="24"/>
                <w:szCs w:val="24"/>
              </w:rPr>
              <w:t>00-FF</w:t>
            </w:r>
          </w:p>
        </w:tc>
      </w:tr>
      <w:tr w:rsidR="00F243C9" w:rsidTr="00577314">
        <w:tc>
          <w:tcPr>
            <w:tcW w:w="9358" w:type="dxa"/>
            <w:gridSpan w:val="4"/>
            <w:tcBorders>
              <w:top w:val="single" w:sz="6" w:space="0" w:color="000000"/>
              <w:left w:val="single" w:sz="12" w:space="0" w:color="000000"/>
              <w:bottom w:val="single" w:sz="12" w:space="0" w:color="000000"/>
              <w:right w:val="single" w:sz="12" w:space="0" w:color="000000"/>
            </w:tcBorders>
            <w:hideMark/>
          </w:tcPr>
          <w:p w:rsidR="00F243C9" w:rsidRDefault="00F243C9" w:rsidP="00577314">
            <w:pPr>
              <w:pStyle w:val="Tabellentext"/>
              <w:rPr>
                <w:rFonts w:cs="Arial"/>
                <w:color w:val="000000"/>
                <w:sz w:val="24"/>
                <w:szCs w:val="24"/>
              </w:rPr>
            </w:pPr>
            <w:r>
              <w:rPr>
                <w:rFonts w:cs="Arial"/>
                <w:color w:val="000000"/>
                <w:sz w:val="24"/>
                <w:szCs w:val="24"/>
              </w:rPr>
              <w:t>U: User optional,</w:t>
            </w:r>
            <w:r>
              <w:rPr>
                <w:rFonts w:cs="Arial" w:hint="eastAsia"/>
                <w:color w:val="000000"/>
                <w:sz w:val="24"/>
                <w:szCs w:val="24"/>
              </w:rPr>
              <w:t>用户自定义的</w:t>
            </w:r>
          </w:p>
        </w:tc>
      </w:tr>
    </w:tbl>
    <w:p w:rsidR="00F243C9" w:rsidRDefault="00F243C9" w:rsidP="00F243C9">
      <w:pPr>
        <w:pStyle w:val="HRa"/>
        <w:ind w:firstLine="480"/>
        <w:rPr>
          <w:rFonts w:ascii="Arial" w:hAnsi="Arial" w:cs="Arial"/>
        </w:rPr>
      </w:pPr>
    </w:p>
    <w:p w:rsidR="00F243C9" w:rsidRDefault="00F243C9" w:rsidP="00F243C9">
      <w:pPr>
        <w:rPr>
          <w:rFonts w:ascii="Arial" w:hAnsi="Arial" w:cs="Arial"/>
          <w:sz w:val="24"/>
        </w:rPr>
      </w:pPr>
      <w:r>
        <w:rPr>
          <w:rFonts w:ascii="Arial" w:hAnsi="Arial" w:cs="Arial" w:hint="eastAsia"/>
          <w:sz w:val="24"/>
        </w:rPr>
        <w:t>肯定响应—请求车辆信息</w:t>
      </w:r>
      <w:r>
        <w:rPr>
          <w:rFonts w:ascii="Arial" w:hAnsi="Arial" w:cs="Arial"/>
          <w:sz w:val="24"/>
        </w:rPr>
        <w:t>(</w:t>
      </w:r>
      <w:r>
        <w:rPr>
          <w:rFonts w:ascii="Arial" w:hAnsi="Arial" w:cs="Arial" w:hint="eastAsia"/>
          <w:sz w:val="24"/>
        </w:rPr>
        <w:t>请求支持的</w:t>
      </w:r>
      <w:r>
        <w:rPr>
          <w:rFonts w:ascii="Arial" w:hAnsi="Arial" w:cs="Arial"/>
          <w:sz w:val="24"/>
        </w:rPr>
        <w:t>InfoType)</w:t>
      </w:r>
    </w:p>
    <w:tbl>
      <w:tblPr>
        <w:tblW w:w="0" w:type="dxa"/>
        <w:tblInd w:w="5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50" w:type="dxa"/>
          <w:right w:w="50" w:type="dxa"/>
        </w:tblCellMar>
        <w:tblLook w:val="04A0" w:firstRow="1" w:lastRow="0" w:firstColumn="1" w:lastColumn="0" w:noHBand="0" w:noVBand="1"/>
      </w:tblPr>
      <w:tblGrid>
        <w:gridCol w:w="849"/>
        <w:gridCol w:w="6403"/>
        <w:gridCol w:w="680"/>
        <w:gridCol w:w="1426"/>
      </w:tblGrid>
      <w:tr w:rsidR="00F243C9" w:rsidTr="00577314">
        <w:trPr>
          <w:tblHeader/>
        </w:trPr>
        <w:tc>
          <w:tcPr>
            <w:tcW w:w="849" w:type="dxa"/>
            <w:tcBorders>
              <w:top w:val="single" w:sz="12" w:space="0" w:color="000000"/>
              <w:left w:val="single" w:sz="12" w:space="0" w:color="000000"/>
              <w:bottom w:val="single" w:sz="6" w:space="0" w:color="000000"/>
              <w:right w:val="single" w:sz="6" w:space="0" w:color="000000"/>
            </w:tcBorders>
            <w:shd w:val="clear" w:color="auto" w:fill="D9D9D9"/>
            <w:vAlign w:val="center"/>
            <w:hideMark/>
          </w:tcPr>
          <w:p w:rsidR="00F243C9" w:rsidRDefault="00F243C9" w:rsidP="00577314">
            <w:pPr>
              <w:pStyle w:val="FormatvorlageTableFirstRow"/>
              <w:jc w:val="both"/>
              <w:rPr>
                <w:rFonts w:eastAsia="宋体" w:cs="Arial"/>
                <w:sz w:val="24"/>
                <w:szCs w:val="24"/>
                <w:lang w:eastAsia="zh-CN"/>
              </w:rPr>
            </w:pPr>
            <w:r>
              <w:rPr>
                <w:rFonts w:eastAsia="宋体" w:cs="Arial" w:hint="eastAsia"/>
                <w:sz w:val="24"/>
                <w:szCs w:val="24"/>
                <w:lang w:eastAsia="zh-CN"/>
              </w:rPr>
              <w:t>字节</w:t>
            </w:r>
          </w:p>
        </w:tc>
        <w:tc>
          <w:tcPr>
            <w:tcW w:w="6403" w:type="dxa"/>
            <w:tcBorders>
              <w:top w:val="single" w:sz="12" w:space="0" w:color="000000"/>
              <w:left w:val="single" w:sz="6" w:space="0" w:color="000000"/>
              <w:bottom w:val="single" w:sz="6" w:space="0" w:color="000000"/>
              <w:right w:val="single" w:sz="6" w:space="0" w:color="000000"/>
            </w:tcBorders>
            <w:shd w:val="clear" w:color="auto" w:fill="D9D9D9"/>
            <w:vAlign w:val="center"/>
            <w:hideMark/>
          </w:tcPr>
          <w:p w:rsidR="00F243C9" w:rsidRDefault="00F243C9" w:rsidP="00577314">
            <w:pPr>
              <w:pStyle w:val="FormatvorlageTableFirstRow"/>
              <w:jc w:val="both"/>
              <w:rPr>
                <w:rFonts w:eastAsia="宋体" w:cs="Arial"/>
                <w:sz w:val="24"/>
                <w:szCs w:val="24"/>
                <w:lang w:eastAsia="zh-CN"/>
              </w:rPr>
            </w:pPr>
            <w:r>
              <w:rPr>
                <w:rFonts w:eastAsia="宋体" w:cs="Arial" w:hint="eastAsia"/>
                <w:sz w:val="24"/>
                <w:szCs w:val="24"/>
                <w:lang w:eastAsia="zh-CN"/>
              </w:rPr>
              <w:t>参数名称</w:t>
            </w:r>
          </w:p>
        </w:tc>
        <w:tc>
          <w:tcPr>
            <w:tcW w:w="680" w:type="dxa"/>
            <w:tcBorders>
              <w:top w:val="single" w:sz="12" w:space="0" w:color="000000"/>
              <w:left w:val="single" w:sz="6" w:space="0" w:color="000000"/>
              <w:bottom w:val="single" w:sz="6" w:space="0" w:color="000000"/>
              <w:right w:val="single" w:sz="6" w:space="0" w:color="000000"/>
            </w:tcBorders>
            <w:shd w:val="clear" w:color="auto" w:fill="D9D9D9"/>
            <w:vAlign w:val="center"/>
            <w:hideMark/>
          </w:tcPr>
          <w:p w:rsidR="00F243C9" w:rsidRDefault="00F243C9" w:rsidP="00577314">
            <w:pPr>
              <w:pStyle w:val="FormatvorlageTableFirstRow"/>
              <w:jc w:val="both"/>
              <w:rPr>
                <w:rFonts w:eastAsia="宋体" w:cs="Arial"/>
                <w:sz w:val="24"/>
                <w:szCs w:val="24"/>
              </w:rPr>
            </w:pPr>
            <w:r>
              <w:rPr>
                <w:rFonts w:eastAsia="宋体" w:cs="Arial"/>
                <w:sz w:val="24"/>
                <w:szCs w:val="24"/>
              </w:rPr>
              <w:t>Cvt</w:t>
            </w:r>
          </w:p>
        </w:tc>
        <w:tc>
          <w:tcPr>
            <w:tcW w:w="1426" w:type="dxa"/>
            <w:tcBorders>
              <w:top w:val="single" w:sz="12" w:space="0" w:color="000000"/>
              <w:left w:val="single" w:sz="6" w:space="0" w:color="000000"/>
              <w:bottom w:val="single" w:sz="6" w:space="0" w:color="000000"/>
              <w:right w:val="single" w:sz="12" w:space="0" w:color="000000"/>
            </w:tcBorders>
            <w:shd w:val="clear" w:color="auto" w:fill="D9D9D9"/>
            <w:vAlign w:val="center"/>
            <w:hideMark/>
          </w:tcPr>
          <w:p w:rsidR="00F243C9" w:rsidRDefault="00F243C9" w:rsidP="00577314">
            <w:pPr>
              <w:pStyle w:val="FormatvorlageTableFirstRow"/>
              <w:jc w:val="both"/>
              <w:rPr>
                <w:rFonts w:eastAsia="宋体" w:cs="Arial"/>
                <w:sz w:val="24"/>
                <w:szCs w:val="24"/>
              </w:rPr>
            </w:pPr>
            <w:r>
              <w:rPr>
                <w:rFonts w:eastAsia="宋体" w:cs="Arial" w:hint="eastAsia"/>
                <w:sz w:val="24"/>
                <w:szCs w:val="24"/>
                <w:lang w:eastAsia="zh-CN"/>
              </w:rPr>
              <w:t>数值</w:t>
            </w:r>
            <w:r>
              <w:rPr>
                <w:rFonts w:eastAsia="宋体" w:cs="Arial"/>
                <w:sz w:val="24"/>
                <w:szCs w:val="24"/>
              </w:rPr>
              <w:t>(hex)</w:t>
            </w:r>
          </w:p>
        </w:tc>
      </w:tr>
      <w:tr w:rsidR="00F243C9" w:rsidTr="00577314">
        <w:tc>
          <w:tcPr>
            <w:tcW w:w="849" w:type="dxa"/>
            <w:tcBorders>
              <w:top w:val="single" w:sz="6" w:space="0" w:color="000000"/>
              <w:left w:val="single" w:sz="12"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#1</w:t>
            </w:r>
          </w:p>
        </w:tc>
        <w:tc>
          <w:tcPr>
            <w:tcW w:w="6403"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Request vehicle information response SID</w:t>
            </w:r>
          </w:p>
        </w:tc>
        <w:tc>
          <w:tcPr>
            <w:tcW w:w="680"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M</w:t>
            </w:r>
          </w:p>
        </w:tc>
        <w:tc>
          <w:tcPr>
            <w:tcW w:w="1426" w:type="dxa"/>
            <w:tcBorders>
              <w:top w:val="single" w:sz="6" w:space="0" w:color="000000"/>
              <w:left w:val="single" w:sz="6" w:space="0" w:color="000000"/>
              <w:bottom w:val="single" w:sz="6" w:space="0" w:color="000000"/>
              <w:right w:val="single" w:sz="12" w:space="0" w:color="000000"/>
            </w:tcBorders>
            <w:hideMark/>
          </w:tcPr>
          <w:p w:rsidR="00F243C9" w:rsidRDefault="00F243C9" w:rsidP="00577314">
            <w:pPr>
              <w:pStyle w:val="Tabellentext"/>
              <w:rPr>
                <w:rFonts w:cs="Arial"/>
                <w:sz w:val="24"/>
                <w:szCs w:val="24"/>
              </w:rPr>
            </w:pPr>
            <w:r>
              <w:rPr>
                <w:rFonts w:cs="Arial"/>
                <w:sz w:val="24"/>
                <w:szCs w:val="24"/>
              </w:rPr>
              <w:t>49</w:t>
            </w:r>
          </w:p>
        </w:tc>
      </w:tr>
      <w:tr w:rsidR="00F243C9" w:rsidTr="00577314">
        <w:tc>
          <w:tcPr>
            <w:tcW w:w="849" w:type="dxa"/>
            <w:tcBorders>
              <w:top w:val="single" w:sz="6" w:space="0" w:color="000000"/>
              <w:left w:val="single" w:sz="12" w:space="0" w:color="000000"/>
              <w:bottom w:val="single" w:sz="6" w:space="0" w:color="000000"/>
              <w:right w:val="single" w:sz="6" w:space="0" w:color="000000"/>
            </w:tcBorders>
          </w:tcPr>
          <w:p w:rsidR="00F243C9" w:rsidRDefault="00F243C9" w:rsidP="00577314">
            <w:pPr>
              <w:pStyle w:val="Tabellentext"/>
              <w:rPr>
                <w:rFonts w:cs="Arial"/>
                <w:color w:val="000000"/>
                <w:sz w:val="24"/>
                <w:szCs w:val="24"/>
              </w:rPr>
            </w:pPr>
          </w:p>
          <w:p w:rsidR="00F243C9" w:rsidRDefault="00F243C9" w:rsidP="00577314">
            <w:pPr>
              <w:pStyle w:val="Tabellentext"/>
              <w:rPr>
                <w:rFonts w:cs="Arial"/>
                <w:color w:val="000000"/>
                <w:sz w:val="24"/>
                <w:szCs w:val="24"/>
              </w:rPr>
            </w:pPr>
            <w:r>
              <w:rPr>
                <w:rFonts w:cs="Arial"/>
                <w:color w:val="000000"/>
                <w:sz w:val="24"/>
                <w:szCs w:val="24"/>
              </w:rPr>
              <w:t>#2</w:t>
            </w:r>
          </w:p>
          <w:p w:rsidR="00F243C9" w:rsidRDefault="00F243C9" w:rsidP="00577314">
            <w:pPr>
              <w:pStyle w:val="Tabellentext"/>
              <w:rPr>
                <w:rFonts w:cs="Arial"/>
                <w:color w:val="000000"/>
                <w:sz w:val="24"/>
                <w:szCs w:val="24"/>
              </w:rPr>
            </w:pPr>
            <w:r>
              <w:rPr>
                <w:rFonts w:cs="Arial"/>
                <w:color w:val="000000"/>
                <w:sz w:val="24"/>
                <w:szCs w:val="24"/>
              </w:rPr>
              <w:lastRenderedPageBreak/>
              <w:t>#3</w:t>
            </w:r>
          </w:p>
          <w:p w:rsidR="00F243C9" w:rsidRDefault="00F243C9" w:rsidP="00577314">
            <w:pPr>
              <w:pStyle w:val="Tabellentext"/>
              <w:rPr>
                <w:rFonts w:cs="Arial"/>
                <w:color w:val="000000"/>
                <w:sz w:val="24"/>
                <w:szCs w:val="24"/>
              </w:rPr>
            </w:pPr>
            <w:r>
              <w:rPr>
                <w:rFonts w:cs="Arial"/>
                <w:color w:val="000000"/>
                <w:sz w:val="24"/>
                <w:szCs w:val="24"/>
              </w:rPr>
              <w:t>#4</w:t>
            </w:r>
          </w:p>
          <w:p w:rsidR="00F243C9" w:rsidRDefault="00F243C9" w:rsidP="00577314">
            <w:pPr>
              <w:pStyle w:val="Tabellentext"/>
              <w:rPr>
                <w:rFonts w:cs="Arial"/>
                <w:color w:val="000000"/>
                <w:sz w:val="24"/>
                <w:szCs w:val="24"/>
              </w:rPr>
            </w:pPr>
            <w:r>
              <w:rPr>
                <w:rFonts w:cs="Arial"/>
                <w:color w:val="000000"/>
                <w:sz w:val="24"/>
                <w:szCs w:val="24"/>
              </w:rPr>
              <w:t>#5</w:t>
            </w:r>
          </w:p>
          <w:p w:rsidR="00F243C9" w:rsidRDefault="00F243C9" w:rsidP="00577314">
            <w:pPr>
              <w:pStyle w:val="Tabellentext"/>
              <w:rPr>
                <w:rFonts w:cs="Arial"/>
                <w:color w:val="000000"/>
                <w:sz w:val="24"/>
                <w:szCs w:val="24"/>
              </w:rPr>
            </w:pPr>
            <w:r>
              <w:rPr>
                <w:rFonts w:cs="Arial"/>
                <w:color w:val="000000"/>
                <w:sz w:val="24"/>
                <w:szCs w:val="24"/>
              </w:rPr>
              <w:t>#6</w:t>
            </w:r>
          </w:p>
        </w:tc>
        <w:tc>
          <w:tcPr>
            <w:tcW w:w="6403"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lastRenderedPageBreak/>
              <w:t xml:space="preserve">Data record of supported InfoTypes = [ </w:t>
            </w:r>
          </w:p>
          <w:p w:rsidR="00F243C9" w:rsidRDefault="00F243C9" w:rsidP="00577314">
            <w:pPr>
              <w:pStyle w:val="Tabellentext"/>
              <w:rPr>
                <w:rFonts w:cs="Arial"/>
                <w:sz w:val="24"/>
                <w:szCs w:val="24"/>
              </w:rPr>
            </w:pPr>
            <w:r>
              <w:rPr>
                <w:rFonts w:cs="Arial"/>
                <w:sz w:val="24"/>
                <w:szCs w:val="24"/>
              </w:rPr>
              <w:t>1st supported InfoType</w:t>
            </w:r>
          </w:p>
          <w:p w:rsidR="00F243C9" w:rsidRDefault="00F243C9" w:rsidP="00577314">
            <w:pPr>
              <w:pStyle w:val="Tabellentext"/>
              <w:rPr>
                <w:rFonts w:cs="Arial"/>
                <w:sz w:val="24"/>
                <w:szCs w:val="24"/>
              </w:rPr>
            </w:pPr>
            <w:r>
              <w:rPr>
                <w:rFonts w:cs="Arial"/>
                <w:sz w:val="24"/>
                <w:szCs w:val="24"/>
              </w:rPr>
              <w:lastRenderedPageBreak/>
              <w:t>Data A:supported InfoTypes</w:t>
            </w:r>
          </w:p>
          <w:p w:rsidR="00F243C9" w:rsidRDefault="00F243C9" w:rsidP="00577314">
            <w:pPr>
              <w:pStyle w:val="Tabellentext"/>
              <w:rPr>
                <w:rFonts w:cs="Arial"/>
                <w:sz w:val="24"/>
                <w:szCs w:val="24"/>
              </w:rPr>
            </w:pPr>
            <w:r>
              <w:rPr>
                <w:rFonts w:cs="Arial"/>
                <w:sz w:val="24"/>
                <w:szCs w:val="24"/>
              </w:rPr>
              <w:t>Data B:supported InfoTypes</w:t>
            </w:r>
          </w:p>
          <w:p w:rsidR="00F243C9" w:rsidRDefault="00F243C9" w:rsidP="00577314">
            <w:pPr>
              <w:pStyle w:val="Tabellentext"/>
              <w:rPr>
                <w:rFonts w:cs="Arial"/>
                <w:sz w:val="24"/>
                <w:szCs w:val="24"/>
              </w:rPr>
            </w:pPr>
            <w:r>
              <w:rPr>
                <w:rFonts w:cs="Arial"/>
                <w:sz w:val="24"/>
                <w:szCs w:val="24"/>
              </w:rPr>
              <w:t>Data C:supported InfoTypes</w:t>
            </w:r>
          </w:p>
          <w:p w:rsidR="00F243C9" w:rsidRDefault="00F243C9" w:rsidP="00577314">
            <w:pPr>
              <w:pStyle w:val="Tabellentext"/>
              <w:rPr>
                <w:rFonts w:cs="Arial"/>
                <w:sz w:val="24"/>
                <w:szCs w:val="24"/>
              </w:rPr>
            </w:pPr>
            <w:r>
              <w:rPr>
                <w:rFonts w:cs="Arial"/>
                <w:sz w:val="24"/>
                <w:szCs w:val="24"/>
              </w:rPr>
              <w:t>Data D:supported InfoTypes</w:t>
            </w:r>
          </w:p>
          <w:p w:rsidR="00F243C9" w:rsidRDefault="00F243C9" w:rsidP="00577314">
            <w:pPr>
              <w:pStyle w:val="Tabellentext"/>
              <w:ind w:firstLineChars="1500" w:firstLine="3600"/>
              <w:rPr>
                <w:rFonts w:cs="Arial"/>
                <w:color w:val="000000"/>
                <w:sz w:val="24"/>
                <w:szCs w:val="24"/>
              </w:rPr>
            </w:pPr>
            <w:r>
              <w:rPr>
                <w:rFonts w:cs="Arial"/>
                <w:color w:val="000000"/>
                <w:sz w:val="24"/>
                <w:szCs w:val="24"/>
              </w:rPr>
              <w:t>]</w:t>
            </w:r>
          </w:p>
        </w:tc>
        <w:tc>
          <w:tcPr>
            <w:tcW w:w="680" w:type="dxa"/>
            <w:tcBorders>
              <w:top w:val="single" w:sz="6" w:space="0" w:color="000000"/>
              <w:left w:val="single" w:sz="6" w:space="0" w:color="000000"/>
              <w:bottom w:val="single" w:sz="6" w:space="0" w:color="000000"/>
              <w:right w:val="single" w:sz="6" w:space="0" w:color="000000"/>
            </w:tcBorders>
          </w:tcPr>
          <w:p w:rsidR="00F243C9" w:rsidRDefault="00F243C9" w:rsidP="00577314">
            <w:pPr>
              <w:pStyle w:val="Tabellentext"/>
              <w:rPr>
                <w:rFonts w:cs="Arial"/>
                <w:color w:val="000000"/>
                <w:sz w:val="24"/>
                <w:szCs w:val="24"/>
              </w:rPr>
            </w:pPr>
          </w:p>
          <w:p w:rsidR="00F243C9" w:rsidRDefault="00F243C9" w:rsidP="00577314">
            <w:pPr>
              <w:pStyle w:val="Tabellentext"/>
              <w:rPr>
                <w:rFonts w:cs="Arial"/>
                <w:color w:val="000000"/>
                <w:sz w:val="24"/>
                <w:szCs w:val="24"/>
              </w:rPr>
            </w:pPr>
            <w:r>
              <w:rPr>
                <w:rFonts w:cs="Arial"/>
                <w:color w:val="000000"/>
                <w:sz w:val="24"/>
                <w:szCs w:val="24"/>
              </w:rPr>
              <w:t>M</w:t>
            </w:r>
          </w:p>
          <w:p w:rsidR="00F243C9" w:rsidRDefault="00F243C9" w:rsidP="00577314">
            <w:pPr>
              <w:pStyle w:val="Tabellentext"/>
              <w:rPr>
                <w:rFonts w:cs="Arial"/>
                <w:color w:val="000000"/>
                <w:sz w:val="24"/>
                <w:szCs w:val="24"/>
              </w:rPr>
            </w:pPr>
            <w:r>
              <w:rPr>
                <w:rFonts w:cs="Arial"/>
                <w:color w:val="000000"/>
                <w:sz w:val="24"/>
                <w:szCs w:val="24"/>
              </w:rPr>
              <w:lastRenderedPageBreak/>
              <w:t>M</w:t>
            </w:r>
          </w:p>
          <w:p w:rsidR="00F243C9" w:rsidRDefault="00F243C9" w:rsidP="00577314">
            <w:pPr>
              <w:pStyle w:val="Tabellentext"/>
              <w:rPr>
                <w:rFonts w:cs="Arial"/>
                <w:color w:val="000000"/>
                <w:sz w:val="24"/>
                <w:szCs w:val="24"/>
              </w:rPr>
            </w:pPr>
            <w:r>
              <w:rPr>
                <w:rFonts w:cs="Arial"/>
                <w:color w:val="000000"/>
                <w:sz w:val="24"/>
                <w:szCs w:val="24"/>
              </w:rPr>
              <w:t>M</w:t>
            </w:r>
          </w:p>
          <w:p w:rsidR="00F243C9" w:rsidRDefault="00F243C9" w:rsidP="00577314">
            <w:pPr>
              <w:pStyle w:val="Tabellentext"/>
              <w:rPr>
                <w:rFonts w:cs="Arial"/>
                <w:color w:val="000000"/>
                <w:sz w:val="24"/>
                <w:szCs w:val="24"/>
              </w:rPr>
            </w:pPr>
            <w:r>
              <w:rPr>
                <w:rFonts w:cs="Arial"/>
                <w:color w:val="000000"/>
                <w:sz w:val="24"/>
                <w:szCs w:val="24"/>
              </w:rPr>
              <w:t>M</w:t>
            </w:r>
          </w:p>
          <w:p w:rsidR="00F243C9" w:rsidRDefault="00F243C9" w:rsidP="00577314">
            <w:pPr>
              <w:pStyle w:val="Tabellentext"/>
              <w:rPr>
                <w:rFonts w:cs="Arial"/>
                <w:color w:val="000000"/>
                <w:sz w:val="24"/>
                <w:szCs w:val="24"/>
              </w:rPr>
            </w:pPr>
            <w:r>
              <w:rPr>
                <w:rFonts w:cs="Arial"/>
                <w:color w:val="000000"/>
                <w:sz w:val="24"/>
                <w:szCs w:val="24"/>
              </w:rPr>
              <w:t>M</w:t>
            </w:r>
          </w:p>
        </w:tc>
        <w:tc>
          <w:tcPr>
            <w:tcW w:w="1426" w:type="dxa"/>
            <w:tcBorders>
              <w:top w:val="single" w:sz="6" w:space="0" w:color="000000"/>
              <w:left w:val="single" w:sz="6" w:space="0" w:color="000000"/>
              <w:bottom w:val="single" w:sz="6" w:space="0" w:color="000000"/>
              <w:right w:val="single" w:sz="12" w:space="0" w:color="000000"/>
            </w:tcBorders>
          </w:tcPr>
          <w:p w:rsidR="00F243C9" w:rsidRDefault="00F243C9" w:rsidP="00577314">
            <w:pPr>
              <w:pStyle w:val="Tabellentext"/>
              <w:rPr>
                <w:rFonts w:cs="Arial"/>
                <w:color w:val="000000"/>
                <w:sz w:val="24"/>
                <w:szCs w:val="24"/>
              </w:rPr>
            </w:pPr>
          </w:p>
          <w:p w:rsidR="00F243C9" w:rsidRDefault="00F243C9" w:rsidP="00577314">
            <w:pPr>
              <w:pStyle w:val="Tabellentext"/>
              <w:rPr>
                <w:rFonts w:cs="Arial"/>
                <w:color w:val="000000"/>
                <w:sz w:val="24"/>
                <w:szCs w:val="24"/>
              </w:rPr>
            </w:pPr>
            <w:r>
              <w:rPr>
                <w:rFonts w:cs="Arial"/>
                <w:color w:val="000000"/>
                <w:sz w:val="24"/>
                <w:szCs w:val="24"/>
              </w:rPr>
              <w:t>00-FF</w:t>
            </w:r>
          </w:p>
        </w:tc>
      </w:tr>
      <w:tr w:rsidR="00F243C9" w:rsidTr="00577314">
        <w:tc>
          <w:tcPr>
            <w:tcW w:w="849" w:type="dxa"/>
            <w:tcBorders>
              <w:top w:val="single" w:sz="6" w:space="0" w:color="000000"/>
              <w:left w:val="single" w:sz="12" w:space="0" w:color="000000"/>
              <w:bottom w:val="single" w:sz="6" w:space="0" w:color="000000"/>
              <w:right w:val="single" w:sz="6" w:space="0" w:color="000000"/>
            </w:tcBorders>
            <w:hideMark/>
          </w:tcPr>
          <w:p w:rsidR="00F243C9" w:rsidRDefault="00F243C9" w:rsidP="00577314">
            <w:pPr>
              <w:pStyle w:val="Tabellentext"/>
              <w:rPr>
                <w:rFonts w:cs="Arial"/>
                <w:color w:val="000000"/>
                <w:sz w:val="24"/>
                <w:szCs w:val="24"/>
              </w:rPr>
            </w:pPr>
            <w:r>
              <w:rPr>
                <w:rFonts w:cs="Arial"/>
                <w:color w:val="000000"/>
                <w:sz w:val="24"/>
                <w:szCs w:val="24"/>
              </w:rPr>
              <w:lastRenderedPageBreak/>
              <w:t>..</w:t>
            </w:r>
          </w:p>
        </w:tc>
        <w:tc>
          <w:tcPr>
            <w:tcW w:w="6403"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w:t>
            </w:r>
          </w:p>
        </w:tc>
        <w:tc>
          <w:tcPr>
            <w:tcW w:w="680" w:type="dxa"/>
            <w:tcBorders>
              <w:top w:val="single" w:sz="6" w:space="0" w:color="000000"/>
              <w:left w:val="single" w:sz="6" w:space="0" w:color="000000"/>
              <w:bottom w:val="single" w:sz="6" w:space="0" w:color="000000"/>
              <w:right w:val="single" w:sz="6" w:space="0" w:color="000000"/>
            </w:tcBorders>
          </w:tcPr>
          <w:p w:rsidR="00F243C9" w:rsidRDefault="00F243C9" w:rsidP="00577314">
            <w:pPr>
              <w:pStyle w:val="Tabellentext"/>
              <w:rPr>
                <w:rFonts w:cs="Arial"/>
                <w:color w:val="000000"/>
                <w:sz w:val="24"/>
                <w:szCs w:val="24"/>
              </w:rPr>
            </w:pPr>
          </w:p>
        </w:tc>
        <w:tc>
          <w:tcPr>
            <w:tcW w:w="1426" w:type="dxa"/>
            <w:tcBorders>
              <w:top w:val="single" w:sz="6" w:space="0" w:color="000000"/>
              <w:left w:val="single" w:sz="6" w:space="0" w:color="000000"/>
              <w:bottom w:val="single" w:sz="6" w:space="0" w:color="000000"/>
              <w:right w:val="single" w:sz="12" w:space="0" w:color="000000"/>
            </w:tcBorders>
          </w:tcPr>
          <w:p w:rsidR="00F243C9" w:rsidRDefault="00F243C9" w:rsidP="00577314">
            <w:pPr>
              <w:pStyle w:val="Tabellentext"/>
              <w:rPr>
                <w:rFonts w:cs="Arial"/>
                <w:color w:val="000000"/>
                <w:sz w:val="24"/>
                <w:szCs w:val="24"/>
              </w:rPr>
            </w:pPr>
          </w:p>
        </w:tc>
      </w:tr>
      <w:tr w:rsidR="00F243C9" w:rsidTr="00577314">
        <w:tc>
          <w:tcPr>
            <w:tcW w:w="849" w:type="dxa"/>
            <w:tcBorders>
              <w:top w:val="single" w:sz="6" w:space="0" w:color="000000"/>
              <w:left w:val="single" w:sz="12" w:space="0" w:color="000000"/>
              <w:bottom w:val="single" w:sz="6" w:space="0" w:color="000000"/>
              <w:right w:val="single" w:sz="6" w:space="0" w:color="000000"/>
            </w:tcBorders>
          </w:tcPr>
          <w:p w:rsidR="00F243C9" w:rsidRDefault="00F243C9" w:rsidP="00577314">
            <w:pPr>
              <w:pStyle w:val="Tabellentext"/>
              <w:rPr>
                <w:rFonts w:cs="Arial"/>
                <w:color w:val="000000"/>
                <w:sz w:val="24"/>
                <w:szCs w:val="24"/>
              </w:rPr>
            </w:pPr>
          </w:p>
          <w:p w:rsidR="00F243C9" w:rsidRDefault="00F243C9" w:rsidP="00577314">
            <w:pPr>
              <w:pStyle w:val="Tabellentext"/>
              <w:rPr>
                <w:rFonts w:cs="Arial"/>
                <w:color w:val="000000"/>
                <w:sz w:val="24"/>
                <w:szCs w:val="24"/>
              </w:rPr>
            </w:pPr>
            <w:r>
              <w:rPr>
                <w:rFonts w:cs="Arial"/>
                <w:color w:val="000000"/>
                <w:sz w:val="24"/>
                <w:szCs w:val="24"/>
              </w:rPr>
              <w:t>#n-4</w:t>
            </w:r>
          </w:p>
          <w:p w:rsidR="00F243C9" w:rsidRDefault="00F243C9" w:rsidP="00577314">
            <w:pPr>
              <w:pStyle w:val="Tabellentext"/>
              <w:rPr>
                <w:rFonts w:cs="Arial"/>
                <w:color w:val="000000"/>
                <w:sz w:val="24"/>
                <w:szCs w:val="24"/>
              </w:rPr>
            </w:pPr>
            <w:r>
              <w:rPr>
                <w:rFonts w:cs="Arial"/>
                <w:color w:val="000000"/>
                <w:sz w:val="24"/>
                <w:szCs w:val="24"/>
              </w:rPr>
              <w:t>#n-3</w:t>
            </w:r>
          </w:p>
          <w:p w:rsidR="00F243C9" w:rsidRDefault="00F243C9" w:rsidP="00577314">
            <w:pPr>
              <w:pStyle w:val="Tabellentext"/>
              <w:rPr>
                <w:rFonts w:cs="Arial"/>
                <w:color w:val="000000"/>
                <w:sz w:val="24"/>
                <w:szCs w:val="24"/>
              </w:rPr>
            </w:pPr>
            <w:r>
              <w:rPr>
                <w:rFonts w:cs="Arial"/>
                <w:color w:val="000000"/>
                <w:sz w:val="24"/>
                <w:szCs w:val="24"/>
              </w:rPr>
              <w:t>#n-2</w:t>
            </w:r>
          </w:p>
          <w:p w:rsidR="00F243C9" w:rsidRDefault="00F243C9" w:rsidP="00577314">
            <w:pPr>
              <w:pStyle w:val="Tabellentext"/>
              <w:rPr>
                <w:rFonts w:cs="Arial"/>
                <w:color w:val="000000"/>
                <w:sz w:val="24"/>
                <w:szCs w:val="24"/>
              </w:rPr>
            </w:pPr>
            <w:r>
              <w:rPr>
                <w:rFonts w:cs="Arial"/>
                <w:color w:val="000000"/>
                <w:sz w:val="24"/>
                <w:szCs w:val="24"/>
              </w:rPr>
              <w:t>#n-1</w:t>
            </w:r>
          </w:p>
          <w:p w:rsidR="00F243C9" w:rsidRDefault="00F243C9" w:rsidP="00577314">
            <w:pPr>
              <w:pStyle w:val="Tabellentext"/>
              <w:rPr>
                <w:rFonts w:cs="Arial"/>
                <w:color w:val="000000"/>
                <w:sz w:val="24"/>
                <w:szCs w:val="24"/>
              </w:rPr>
            </w:pPr>
            <w:r>
              <w:rPr>
                <w:rFonts w:cs="Arial"/>
                <w:color w:val="000000"/>
                <w:sz w:val="24"/>
                <w:szCs w:val="24"/>
              </w:rPr>
              <w:t>#n</w:t>
            </w:r>
          </w:p>
        </w:tc>
        <w:tc>
          <w:tcPr>
            <w:tcW w:w="6403"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 xml:space="preserve">Data record of supported InfoTypes = [ </w:t>
            </w:r>
          </w:p>
          <w:p w:rsidR="00F243C9" w:rsidRDefault="00F243C9" w:rsidP="00577314">
            <w:pPr>
              <w:pStyle w:val="Tabellentext"/>
              <w:rPr>
                <w:rFonts w:cs="Arial"/>
                <w:sz w:val="24"/>
                <w:szCs w:val="24"/>
              </w:rPr>
            </w:pPr>
            <w:r>
              <w:rPr>
                <w:rFonts w:cs="Arial"/>
                <w:sz w:val="24"/>
                <w:szCs w:val="24"/>
              </w:rPr>
              <w:t>mst supported InfoType</w:t>
            </w:r>
          </w:p>
          <w:p w:rsidR="00F243C9" w:rsidRDefault="00F243C9" w:rsidP="00577314">
            <w:pPr>
              <w:pStyle w:val="Tabellentext"/>
              <w:rPr>
                <w:rFonts w:cs="Arial"/>
                <w:sz w:val="24"/>
                <w:szCs w:val="24"/>
              </w:rPr>
            </w:pPr>
            <w:r>
              <w:rPr>
                <w:rFonts w:cs="Arial"/>
                <w:sz w:val="24"/>
                <w:szCs w:val="24"/>
              </w:rPr>
              <w:t>Data A:supported InfoTypes</w:t>
            </w:r>
          </w:p>
          <w:p w:rsidR="00F243C9" w:rsidRDefault="00F243C9" w:rsidP="00577314">
            <w:pPr>
              <w:pStyle w:val="Tabellentext"/>
              <w:rPr>
                <w:rFonts w:cs="Arial"/>
                <w:sz w:val="24"/>
                <w:szCs w:val="24"/>
              </w:rPr>
            </w:pPr>
            <w:r>
              <w:rPr>
                <w:rFonts w:cs="Arial"/>
                <w:sz w:val="24"/>
                <w:szCs w:val="24"/>
              </w:rPr>
              <w:t>Data B:supported InfoTypes</w:t>
            </w:r>
          </w:p>
          <w:p w:rsidR="00F243C9" w:rsidRDefault="00F243C9" w:rsidP="00577314">
            <w:pPr>
              <w:pStyle w:val="Tabellentext"/>
              <w:rPr>
                <w:rFonts w:cs="Arial"/>
                <w:sz w:val="24"/>
                <w:szCs w:val="24"/>
              </w:rPr>
            </w:pPr>
            <w:r>
              <w:rPr>
                <w:rFonts w:cs="Arial"/>
                <w:sz w:val="24"/>
                <w:szCs w:val="24"/>
              </w:rPr>
              <w:t>Data C:supported InfoTypes</w:t>
            </w:r>
          </w:p>
          <w:p w:rsidR="00F243C9" w:rsidRDefault="00F243C9" w:rsidP="00577314">
            <w:pPr>
              <w:pStyle w:val="Tabellentext"/>
              <w:rPr>
                <w:rFonts w:cs="Arial"/>
                <w:sz w:val="24"/>
                <w:szCs w:val="24"/>
              </w:rPr>
            </w:pPr>
            <w:r>
              <w:rPr>
                <w:rFonts w:cs="Arial"/>
                <w:sz w:val="24"/>
                <w:szCs w:val="24"/>
              </w:rPr>
              <w:t>Data D:supported InfoTypes</w:t>
            </w:r>
          </w:p>
          <w:p w:rsidR="00F243C9" w:rsidRDefault="00F243C9" w:rsidP="00577314">
            <w:pPr>
              <w:pStyle w:val="Tabellentext"/>
              <w:ind w:firstLineChars="1500" w:firstLine="3600"/>
              <w:rPr>
                <w:rFonts w:cs="Arial"/>
                <w:color w:val="000000"/>
                <w:sz w:val="24"/>
                <w:szCs w:val="24"/>
              </w:rPr>
            </w:pPr>
            <w:r>
              <w:rPr>
                <w:rFonts w:cs="Arial"/>
                <w:color w:val="000000"/>
                <w:sz w:val="24"/>
                <w:szCs w:val="24"/>
              </w:rPr>
              <w:t>]</w:t>
            </w:r>
          </w:p>
        </w:tc>
        <w:tc>
          <w:tcPr>
            <w:tcW w:w="680" w:type="dxa"/>
            <w:tcBorders>
              <w:top w:val="single" w:sz="6" w:space="0" w:color="000000"/>
              <w:left w:val="single" w:sz="6" w:space="0" w:color="000000"/>
              <w:bottom w:val="single" w:sz="6" w:space="0" w:color="000000"/>
              <w:right w:val="single" w:sz="6" w:space="0" w:color="000000"/>
            </w:tcBorders>
          </w:tcPr>
          <w:p w:rsidR="00F243C9" w:rsidRDefault="00F243C9" w:rsidP="00577314">
            <w:pPr>
              <w:pStyle w:val="Tabellentext"/>
              <w:rPr>
                <w:rFonts w:cs="Arial"/>
                <w:color w:val="000000"/>
                <w:sz w:val="24"/>
                <w:szCs w:val="24"/>
              </w:rPr>
            </w:pPr>
          </w:p>
          <w:p w:rsidR="00F243C9" w:rsidRDefault="00F243C9" w:rsidP="00577314">
            <w:pPr>
              <w:pStyle w:val="Tabellentext"/>
              <w:rPr>
                <w:rFonts w:cs="Arial"/>
                <w:color w:val="000000"/>
                <w:sz w:val="24"/>
                <w:szCs w:val="24"/>
              </w:rPr>
            </w:pPr>
            <w:r>
              <w:rPr>
                <w:rFonts w:cs="Arial"/>
                <w:color w:val="000000"/>
                <w:sz w:val="24"/>
                <w:szCs w:val="24"/>
              </w:rPr>
              <w:t>C1</w:t>
            </w:r>
          </w:p>
          <w:p w:rsidR="00F243C9" w:rsidRDefault="00F243C9" w:rsidP="00577314">
            <w:pPr>
              <w:pStyle w:val="Tabellentext"/>
              <w:rPr>
                <w:rFonts w:cs="Arial"/>
                <w:color w:val="000000"/>
                <w:sz w:val="24"/>
                <w:szCs w:val="24"/>
              </w:rPr>
            </w:pPr>
            <w:r>
              <w:rPr>
                <w:rFonts w:cs="Arial"/>
                <w:color w:val="000000"/>
                <w:sz w:val="24"/>
                <w:szCs w:val="24"/>
              </w:rPr>
              <w:t>C2</w:t>
            </w:r>
          </w:p>
          <w:p w:rsidR="00F243C9" w:rsidRDefault="00F243C9" w:rsidP="00577314">
            <w:pPr>
              <w:pStyle w:val="Tabellentext"/>
              <w:rPr>
                <w:rFonts w:cs="Arial"/>
                <w:color w:val="000000"/>
                <w:sz w:val="24"/>
                <w:szCs w:val="24"/>
              </w:rPr>
            </w:pPr>
            <w:r>
              <w:rPr>
                <w:rFonts w:cs="Arial"/>
                <w:color w:val="000000"/>
                <w:sz w:val="24"/>
                <w:szCs w:val="24"/>
              </w:rPr>
              <w:t>C2</w:t>
            </w:r>
          </w:p>
          <w:p w:rsidR="00F243C9" w:rsidRDefault="00F243C9" w:rsidP="00577314">
            <w:pPr>
              <w:pStyle w:val="Tabellentext"/>
              <w:rPr>
                <w:rFonts w:cs="Arial"/>
                <w:color w:val="000000"/>
                <w:sz w:val="24"/>
                <w:szCs w:val="24"/>
              </w:rPr>
            </w:pPr>
            <w:r>
              <w:rPr>
                <w:rFonts w:cs="Arial"/>
                <w:color w:val="000000"/>
                <w:sz w:val="24"/>
                <w:szCs w:val="24"/>
              </w:rPr>
              <w:t>C2</w:t>
            </w:r>
          </w:p>
          <w:p w:rsidR="00F243C9" w:rsidRDefault="00F243C9" w:rsidP="00577314">
            <w:pPr>
              <w:pStyle w:val="Tabellentext"/>
              <w:rPr>
                <w:rFonts w:cs="Arial"/>
                <w:color w:val="000000"/>
                <w:sz w:val="24"/>
                <w:szCs w:val="24"/>
              </w:rPr>
            </w:pPr>
            <w:r>
              <w:rPr>
                <w:rFonts w:cs="Arial"/>
                <w:color w:val="000000"/>
                <w:sz w:val="24"/>
                <w:szCs w:val="24"/>
              </w:rPr>
              <w:t>C2</w:t>
            </w:r>
          </w:p>
        </w:tc>
        <w:tc>
          <w:tcPr>
            <w:tcW w:w="1426" w:type="dxa"/>
            <w:tcBorders>
              <w:top w:val="single" w:sz="6" w:space="0" w:color="000000"/>
              <w:left w:val="single" w:sz="6" w:space="0" w:color="000000"/>
              <w:bottom w:val="single" w:sz="6" w:space="0" w:color="000000"/>
              <w:right w:val="single" w:sz="12" w:space="0" w:color="000000"/>
            </w:tcBorders>
          </w:tcPr>
          <w:p w:rsidR="00F243C9" w:rsidRDefault="00F243C9" w:rsidP="00577314">
            <w:pPr>
              <w:pStyle w:val="Tabellentext"/>
              <w:rPr>
                <w:rFonts w:cs="Arial"/>
                <w:color w:val="000000"/>
                <w:sz w:val="24"/>
                <w:szCs w:val="24"/>
              </w:rPr>
            </w:pPr>
          </w:p>
          <w:p w:rsidR="00F243C9" w:rsidRDefault="00F243C9" w:rsidP="00577314">
            <w:pPr>
              <w:pStyle w:val="Tabellentext"/>
              <w:rPr>
                <w:rFonts w:cs="Arial"/>
                <w:color w:val="000000"/>
                <w:sz w:val="24"/>
                <w:szCs w:val="24"/>
              </w:rPr>
            </w:pPr>
            <w:r>
              <w:rPr>
                <w:rFonts w:cs="Arial"/>
                <w:color w:val="000000"/>
                <w:sz w:val="24"/>
                <w:szCs w:val="24"/>
              </w:rPr>
              <w:t>00-FF</w:t>
            </w:r>
          </w:p>
        </w:tc>
      </w:tr>
      <w:tr w:rsidR="00F243C9" w:rsidTr="00577314">
        <w:tc>
          <w:tcPr>
            <w:tcW w:w="9358" w:type="dxa"/>
            <w:gridSpan w:val="4"/>
            <w:tcBorders>
              <w:top w:val="single" w:sz="6" w:space="0" w:color="000000"/>
              <w:left w:val="single" w:sz="12" w:space="0" w:color="000000"/>
              <w:bottom w:val="single" w:sz="12" w:space="0" w:color="000000"/>
              <w:right w:val="single" w:sz="12" w:space="0" w:color="000000"/>
            </w:tcBorders>
            <w:hideMark/>
          </w:tcPr>
          <w:p w:rsidR="00F243C9" w:rsidRDefault="00F243C9" w:rsidP="00577314">
            <w:pPr>
              <w:pStyle w:val="Tabellentext"/>
              <w:rPr>
                <w:rFonts w:cs="Arial"/>
                <w:color w:val="000000"/>
                <w:sz w:val="24"/>
                <w:szCs w:val="24"/>
              </w:rPr>
            </w:pPr>
            <w:r>
              <w:rPr>
                <w:rFonts w:cs="Arial"/>
                <w:color w:val="000000"/>
                <w:sz w:val="24"/>
                <w:szCs w:val="24"/>
              </w:rPr>
              <w:t>C1:Conditional</w:t>
            </w:r>
            <w:r>
              <w:rPr>
                <w:rFonts w:cs="Arial" w:hint="eastAsia"/>
                <w:color w:val="000000"/>
                <w:sz w:val="24"/>
                <w:szCs w:val="24"/>
              </w:rPr>
              <w:t>有条件的，</w:t>
            </w:r>
            <w:r>
              <w:rPr>
                <w:rFonts w:cs="Arial"/>
                <w:sz w:val="24"/>
                <w:szCs w:val="24"/>
              </w:rPr>
              <w:t>InfoType</w:t>
            </w:r>
            <w:r>
              <w:rPr>
                <w:rFonts w:cs="Arial" w:hint="eastAsia"/>
                <w:color w:val="000000"/>
                <w:sz w:val="24"/>
                <w:szCs w:val="24"/>
              </w:rPr>
              <w:t>值与请求格式中的</w:t>
            </w:r>
            <w:r>
              <w:rPr>
                <w:rFonts w:cs="Arial"/>
                <w:sz w:val="24"/>
                <w:szCs w:val="24"/>
              </w:rPr>
              <w:t>InfoType</w:t>
            </w:r>
            <w:r>
              <w:rPr>
                <w:rFonts w:cs="Arial" w:hint="eastAsia"/>
                <w:color w:val="000000"/>
                <w:sz w:val="24"/>
                <w:szCs w:val="24"/>
              </w:rPr>
              <w:t>值相同</w:t>
            </w:r>
          </w:p>
          <w:p w:rsidR="00F243C9" w:rsidRDefault="00F243C9" w:rsidP="00577314">
            <w:pPr>
              <w:pStyle w:val="Tabellentext"/>
              <w:rPr>
                <w:rFonts w:cs="Arial"/>
                <w:color w:val="000000"/>
                <w:sz w:val="24"/>
                <w:szCs w:val="24"/>
              </w:rPr>
            </w:pPr>
            <w:r>
              <w:rPr>
                <w:rFonts w:cs="Arial"/>
                <w:color w:val="000000"/>
                <w:sz w:val="24"/>
                <w:szCs w:val="24"/>
              </w:rPr>
              <w:t>C2</w:t>
            </w:r>
            <w:r>
              <w:rPr>
                <w:rFonts w:cs="Arial" w:hint="eastAsia"/>
                <w:color w:val="000000"/>
                <w:sz w:val="24"/>
                <w:szCs w:val="24"/>
              </w:rPr>
              <w:t>：</w:t>
            </w:r>
            <w:r>
              <w:rPr>
                <w:rFonts w:cs="Arial"/>
                <w:color w:val="000000"/>
                <w:sz w:val="24"/>
                <w:szCs w:val="24"/>
              </w:rPr>
              <w:t>Conditional</w:t>
            </w:r>
            <w:r>
              <w:rPr>
                <w:rFonts w:cs="Arial" w:hint="eastAsia"/>
                <w:color w:val="000000"/>
                <w:sz w:val="24"/>
                <w:szCs w:val="24"/>
              </w:rPr>
              <w:t>有条件的，支持</w:t>
            </w:r>
            <w:r>
              <w:rPr>
                <w:rFonts w:cs="Arial"/>
                <w:sz w:val="24"/>
                <w:szCs w:val="24"/>
              </w:rPr>
              <w:t>InfoType</w:t>
            </w:r>
            <w:r>
              <w:rPr>
                <w:rFonts w:cs="Arial"/>
                <w:color w:val="000000"/>
                <w:sz w:val="24"/>
                <w:szCs w:val="24"/>
              </w:rPr>
              <w:t>s</w:t>
            </w:r>
            <w:r>
              <w:rPr>
                <w:rFonts w:cs="Arial" w:hint="eastAsia"/>
                <w:color w:val="000000"/>
                <w:sz w:val="24"/>
                <w:szCs w:val="24"/>
              </w:rPr>
              <w:t>的数值</w:t>
            </w:r>
          </w:p>
        </w:tc>
      </w:tr>
    </w:tbl>
    <w:p w:rsidR="00F243C9" w:rsidRDefault="00F243C9" w:rsidP="00F243C9">
      <w:pPr>
        <w:pStyle w:val="HRa"/>
        <w:ind w:firstLine="480"/>
        <w:rPr>
          <w:rFonts w:ascii="Arial" w:hAnsi="Arial" w:cs="Arial"/>
        </w:rPr>
      </w:pPr>
      <w:r>
        <w:rPr>
          <w:rFonts w:ascii="Arial" w:hAnsi="Arial" w:cs="Arial" w:hint="eastAsia"/>
        </w:rPr>
        <w:t>表中</w:t>
      </w:r>
      <w:r>
        <w:rPr>
          <w:rFonts w:ascii="Arial" w:hAnsi="Arial" w:cs="Arial"/>
        </w:rPr>
        <w:t>InfoType</w:t>
      </w:r>
      <w:r>
        <w:rPr>
          <w:rFonts w:ascii="Arial" w:hAnsi="Arial" w:cs="Arial" w:hint="eastAsia"/>
        </w:rPr>
        <w:t>的</w:t>
      </w:r>
      <w:r>
        <w:rPr>
          <w:rFonts w:ascii="Arial" w:hAnsi="Arial" w:cs="Arial"/>
        </w:rPr>
        <w:t>Data A-Data D</w:t>
      </w:r>
      <w:r>
        <w:rPr>
          <w:rFonts w:ascii="Arial" w:hAnsi="Arial" w:cs="Arial" w:hint="eastAsia"/>
        </w:rPr>
        <w:t>与</w:t>
      </w:r>
      <w:r>
        <w:rPr>
          <w:rFonts w:ascii="Arial" w:hAnsi="Arial" w:cs="Arial"/>
        </w:rPr>
        <w:t>PID</w:t>
      </w:r>
      <w:r>
        <w:rPr>
          <w:rFonts w:ascii="Arial" w:hAnsi="Arial" w:cs="Arial" w:hint="eastAsia"/>
        </w:rPr>
        <w:t>的</w:t>
      </w:r>
      <w:r>
        <w:rPr>
          <w:rFonts w:ascii="Arial" w:hAnsi="Arial" w:cs="Arial"/>
        </w:rPr>
        <w:t>Data A-Data D</w:t>
      </w:r>
      <w:r>
        <w:rPr>
          <w:rFonts w:ascii="Arial" w:hAnsi="Arial" w:cs="Arial" w:hint="eastAsia"/>
        </w:rPr>
        <w:t>定义相同，见表</w:t>
      </w:r>
      <w:r>
        <w:rPr>
          <w:rFonts w:ascii="Arial" w:hAnsi="Arial" w:cs="Arial"/>
        </w:rPr>
        <w:t>18</w:t>
      </w:r>
      <w:r>
        <w:rPr>
          <w:rFonts w:ascii="Arial" w:hAnsi="Arial" w:cs="Arial" w:hint="eastAsia"/>
        </w:rPr>
        <w:t>所示。</w:t>
      </w:r>
    </w:p>
    <w:p w:rsidR="00F243C9" w:rsidRDefault="00F243C9" w:rsidP="00F243C9">
      <w:pPr>
        <w:rPr>
          <w:rFonts w:ascii="Arial" w:hAnsi="Arial" w:cs="Arial"/>
          <w:sz w:val="24"/>
        </w:rPr>
      </w:pPr>
    </w:p>
    <w:p w:rsidR="00F243C9" w:rsidRDefault="00F243C9" w:rsidP="00F243C9">
      <w:pPr>
        <w:rPr>
          <w:rFonts w:ascii="Arial" w:hAnsi="Arial" w:cs="Arial"/>
          <w:sz w:val="24"/>
        </w:rPr>
      </w:pPr>
      <w:r>
        <w:rPr>
          <w:rFonts w:ascii="Arial" w:hAnsi="Arial" w:cs="Arial" w:hint="eastAsia"/>
          <w:sz w:val="24"/>
        </w:rPr>
        <w:t>请求—请求车辆信息</w:t>
      </w:r>
      <w:r>
        <w:rPr>
          <w:rFonts w:ascii="Arial" w:hAnsi="Arial" w:cs="Arial"/>
          <w:sz w:val="24"/>
        </w:rPr>
        <w:t>(</w:t>
      </w:r>
      <w:r>
        <w:rPr>
          <w:rFonts w:ascii="Arial" w:hAnsi="Arial" w:cs="Arial" w:hint="eastAsia"/>
          <w:sz w:val="24"/>
        </w:rPr>
        <w:t>读取</w:t>
      </w:r>
      <w:r>
        <w:rPr>
          <w:rFonts w:ascii="Arial" w:hAnsi="Arial" w:cs="Arial"/>
          <w:sz w:val="24"/>
        </w:rPr>
        <w:t>InfoType</w:t>
      </w:r>
      <w:r>
        <w:rPr>
          <w:rFonts w:ascii="Arial" w:hAnsi="Arial" w:cs="Arial" w:hint="eastAsia"/>
          <w:sz w:val="24"/>
        </w:rPr>
        <w:t>数值</w:t>
      </w:r>
      <w:r>
        <w:rPr>
          <w:rFonts w:ascii="Arial" w:hAnsi="Arial" w:cs="Arial"/>
          <w:sz w:val="24"/>
        </w:rPr>
        <w:t xml:space="preserve">) </w:t>
      </w:r>
    </w:p>
    <w:tbl>
      <w:tblPr>
        <w:tblW w:w="0" w:type="dxa"/>
        <w:tblInd w:w="5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50" w:type="dxa"/>
          <w:right w:w="50" w:type="dxa"/>
        </w:tblCellMar>
        <w:tblLook w:val="04A0" w:firstRow="1" w:lastRow="0" w:firstColumn="1" w:lastColumn="0" w:noHBand="0" w:noVBand="1"/>
      </w:tblPr>
      <w:tblGrid>
        <w:gridCol w:w="849"/>
        <w:gridCol w:w="6403"/>
        <w:gridCol w:w="680"/>
        <w:gridCol w:w="1426"/>
      </w:tblGrid>
      <w:tr w:rsidR="00F243C9" w:rsidTr="00577314">
        <w:trPr>
          <w:tblHeader/>
        </w:trPr>
        <w:tc>
          <w:tcPr>
            <w:tcW w:w="849" w:type="dxa"/>
            <w:tcBorders>
              <w:top w:val="single" w:sz="12" w:space="0" w:color="000000"/>
              <w:left w:val="single" w:sz="12" w:space="0" w:color="000000"/>
              <w:bottom w:val="single" w:sz="6" w:space="0" w:color="000000"/>
              <w:right w:val="single" w:sz="6" w:space="0" w:color="000000"/>
            </w:tcBorders>
            <w:shd w:val="clear" w:color="auto" w:fill="D9D9D9"/>
            <w:vAlign w:val="center"/>
            <w:hideMark/>
          </w:tcPr>
          <w:p w:rsidR="00F243C9" w:rsidRDefault="00F243C9" w:rsidP="00577314">
            <w:pPr>
              <w:pStyle w:val="FormatvorlageTableFirstRow"/>
              <w:jc w:val="both"/>
              <w:rPr>
                <w:rFonts w:eastAsia="宋体" w:cs="Arial"/>
                <w:sz w:val="24"/>
                <w:szCs w:val="24"/>
                <w:lang w:eastAsia="zh-CN"/>
              </w:rPr>
            </w:pPr>
            <w:r>
              <w:rPr>
                <w:rFonts w:eastAsia="宋体" w:cs="Arial" w:hint="eastAsia"/>
                <w:sz w:val="24"/>
                <w:szCs w:val="24"/>
                <w:lang w:eastAsia="zh-CN"/>
              </w:rPr>
              <w:t>字节</w:t>
            </w:r>
          </w:p>
        </w:tc>
        <w:tc>
          <w:tcPr>
            <w:tcW w:w="6403" w:type="dxa"/>
            <w:tcBorders>
              <w:top w:val="single" w:sz="12" w:space="0" w:color="000000"/>
              <w:left w:val="single" w:sz="6" w:space="0" w:color="000000"/>
              <w:bottom w:val="single" w:sz="6" w:space="0" w:color="000000"/>
              <w:right w:val="single" w:sz="6" w:space="0" w:color="000000"/>
            </w:tcBorders>
            <w:shd w:val="clear" w:color="auto" w:fill="D9D9D9"/>
            <w:vAlign w:val="center"/>
            <w:hideMark/>
          </w:tcPr>
          <w:p w:rsidR="00F243C9" w:rsidRDefault="00F243C9" w:rsidP="00577314">
            <w:pPr>
              <w:pStyle w:val="FormatvorlageTableFirstRow"/>
              <w:jc w:val="both"/>
              <w:rPr>
                <w:rFonts w:eastAsia="宋体" w:cs="Arial"/>
                <w:sz w:val="24"/>
                <w:szCs w:val="24"/>
                <w:lang w:eastAsia="zh-CN"/>
              </w:rPr>
            </w:pPr>
            <w:r>
              <w:rPr>
                <w:rFonts w:eastAsia="宋体" w:cs="Arial" w:hint="eastAsia"/>
                <w:sz w:val="24"/>
                <w:szCs w:val="24"/>
                <w:lang w:eastAsia="zh-CN"/>
              </w:rPr>
              <w:t>参数名称</w:t>
            </w:r>
          </w:p>
        </w:tc>
        <w:tc>
          <w:tcPr>
            <w:tcW w:w="680" w:type="dxa"/>
            <w:tcBorders>
              <w:top w:val="single" w:sz="12" w:space="0" w:color="000000"/>
              <w:left w:val="single" w:sz="6" w:space="0" w:color="000000"/>
              <w:bottom w:val="single" w:sz="6" w:space="0" w:color="000000"/>
              <w:right w:val="single" w:sz="6" w:space="0" w:color="000000"/>
            </w:tcBorders>
            <w:shd w:val="clear" w:color="auto" w:fill="D9D9D9"/>
            <w:vAlign w:val="center"/>
            <w:hideMark/>
          </w:tcPr>
          <w:p w:rsidR="00F243C9" w:rsidRDefault="00F243C9" w:rsidP="00577314">
            <w:pPr>
              <w:pStyle w:val="FormatvorlageTableFirstRow"/>
              <w:jc w:val="both"/>
              <w:rPr>
                <w:rFonts w:eastAsia="宋体" w:cs="Arial"/>
                <w:sz w:val="24"/>
                <w:szCs w:val="24"/>
              </w:rPr>
            </w:pPr>
            <w:r>
              <w:rPr>
                <w:rFonts w:eastAsia="宋体" w:cs="Arial"/>
                <w:sz w:val="24"/>
                <w:szCs w:val="24"/>
              </w:rPr>
              <w:t>Cvt</w:t>
            </w:r>
          </w:p>
        </w:tc>
        <w:tc>
          <w:tcPr>
            <w:tcW w:w="1426" w:type="dxa"/>
            <w:tcBorders>
              <w:top w:val="single" w:sz="12" w:space="0" w:color="000000"/>
              <w:left w:val="single" w:sz="6" w:space="0" w:color="000000"/>
              <w:bottom w:val="single" w:sz="6" w:space="0" w:color="000000"/>
              <w:right w:val="single" w:sz="12" w:space="0" w:color="000000"/>
            </w:tcBorders>
            <w:shd w:val="clear" w:color="auto" w:fill="D9D9D9"/>
            <w:vAlign w:val="center"/>
            <w:hideMark/>
          </w:tcPr>
          <w:p w:rsidR="00F243C9" w:rsidRDefault="00F243C9" w:rsidP="00577314">
            <w:pPr>
              <w:pStyle w:val="FormatvorlageTableFirstRow"/>
              <w:jc w:val="both"/>
              <w:rPr>
                <w:rFonts w:eastAsia="宋体" w:cs="Arial"/>
                <w:sz w:val="24"/>
                <w:szCs w:val="24"/>
              </w:rPr>
            </w:pPr>
            <w:r>
              <w:rPr>
                <w:rFonts w:eastAsia="宋体" w:cs="Arial" w:hint="eastAsia"/>
                <w:sz w:val="24"/>
                <w:szCs w:val="24"/>
                <w:lang w:eastAsia="zh-CN"/>
              </w:rPr>
              <w:t>数值</w:t>
            </w:r>
            <w:r>
              <w:rPr>
                <w:rFonts w:eastAsia="宋体" w:cs="Arial"/>
                <w:sz w:val="24"/>
                <w:szCs w:val="24"/>
              </w:rPr>
              <w:t>(hex)</w:t>
            </w:r>
          </w:p>
        </w:tc>
      </w:tr>
      <w:tr w:rsidR="00F243C9" w:rsidTr="00577314">
        <w:tc>
          <w:tcPr>
            <w:tcW w:w="849" w:type="dxa"/>
            <w:tcBorders>
              <w:top w:val="single" w:sz="6" w:space="0" w:color="000000"/>
              <w:left w:val="single" w:sz="12"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#1</w:t>
            </w:r>
          </w:p>
        </w:tc>
        <w:tc>
          <w:tcPr>
            <w:tcW w:w="6403"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Request vehicle information request SID</w:t>
            </w:r>
          </w:p>
        </w:tc>
        <w:tc>
          <w:tcPr>
            <w:tcW w:w="680"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M</w:t>
            </w:r>
          </w:p>
        </w:tc>
        <w:tc>
          <w:tcPr>
            <w:tcW w:w="1426" w:type="dxa"/>
            <w:tcBorders>
              <w:top w:val="single" w:sz="6" w:space="0" w:color="000000"/>
              <w:left w:val="single" w:sz="6" w:space="0" w:color="000000"/>
              <w:bottom w:val="single" w:sz="6" w:space="0" w:color="000000"/>
              <w:right w:val="single" w:sz="12" w:space="0" w:color="000000"/>
            </w:tcBorders>
            <w:hideMark/>
          </w:tcPr>
          <w:p w:rsidR="00F243C9" w:rsidRDefault="00F243C9" w:rsidP="00577314">
            <w:pPr>
              <w:pStyle w:val="Tabellentext"/>
              <w:rPr>
                <w:rFonts w:cs="Arial"/>
                <w:sz w:val="24"/>
                <w:szCs w:val="24"/>
              </w:rPr>
            </w:pPr>
            <w:r>
              <w:rPr>
                <w:rFonts w:cs="Arial"/>
                <w:sz w:val="24"/>
                <w:szCs w:val="24"/>
              </w:rPr>
              <w:t>09</w:t>
            </w:r>
          </w:p>
        </w:tc>
      </w:tr>
      <w:tr w:rsidR="00F243C9" w:rsidTr="00577314">
        <w:tc>
          <w:tcPr>
            <w:tcW w:w="849" w:type="dxa"/>
            <w:tcBorders>
              <w:top w:val="single" w:sz="6" w:space="0" w:color="000000"/>
              <w:left w:val="single" w:sz="12" w:space="0" w:color="000000"/>
              <w:bottom w:val="single" w:sz="12" w:space="0" w:color="000000"/>
              <w:right w:val="single" w:sz="6" w:space="0" w:color="000000"/>
            </w:tcBorders>
            <w:hideMark/>
          </w:tcPr>
          <w:p w:rsidR="00F243C9" w:rsidRDefault="00F243C9" w:rsidP="00577314">
            <w:pPr>
              <w:pStyle w:val="Tabellentext"/>
              <w:rPr>
                <w:rFonts w:cs="Arial"/>
                <w:color w:val="000000"/>
                <w:sz w:val="24"/>
                <w:szCs w:val="24"/>
                <w:lang w:eastAsia="de-DE"/>
              </w:rPr>
            </w:pPr>
            <w:r>
              <w:rPr>
                <w:rFonts w:cs="Arial"/>
                <w:color w:val="000000"/>
                <w:sz w:val="24"/>
                <w:szCs w:val="24"/>
              </w:rPr>
              <w:t>#2</w:t>
            </w:r>
          </w:p>
        </w:tc>
        <w:tc>
          <w:tcPr>
            <w:tcW w:w="6403" w:type="dxa"/>
            <w:tcBorders>
              <w:top w:val="single" w:sz="6" w:space="0" w:color="000000"/>
              <w:left w:val="single" w:sz="6" w:space="0" w:color="000000"/>
              <w:bottom w:val="single" w:sz="12" w:space="0" w:color="000000"/>
              <w:right w:val="single" w:sz="6" w:space="0" w:color="000000"/>
            </w:tcBorders>
            <w:hideMark/>
          </w:tcPr>
          <w:p w:rsidR="00F243C9" w:rsidRDefault="00F243C9" w:rsidP="00577314">
            <w:pPr>
              <w:pStyle w:val="Tabellentext"/>
              <w:rPr>
                <w:rFonts w:cs="Arial"/>
                <w:color w:val="000000"/>
                <w:sz w:val="24"/>
                <w:szCs w:val="24"/>
              </w:rPr>
            </w:pPr>
            <w:r>
              <w:rPr>
                <w:rFonts w:cs="Arial"/>
                <w:sz w:val="24"/>
                <w:szCs w:val="24"/>
              </w:rPr>
              <w:t>InfoType (read InfoType values)</w:t>
            </w:r>
          </w:p>
        </w:tc>
        <w:tc>
          <w:tcPr>
            <w:tcW w:w="680" w:type="dxa"/>
            <w:tcBorders>
              <w:top w:val="single" w:sz="6" w:space="0" w:color="000000"/>
              <w:left w:val="single" w:sz="6" w:space="0" w:color="000000"/>
              <w:bottom w:val="single" w:sz="12" w:space="0" w:color="000000"/>
              <w:right w:val="single" w:sz="6" w:space="0" w:color="000000"/>
            </w:tcBorders>
            <w:hideMark/>
          </w:tcPr>
          <w:p w:rsidR="00F243C9" w:rsidRDefault="00F243C9" w:rsidP="00577314">
            <w:pPr>
              <w:pStyle w:val="Tabellentext"/>
              <w:rPr>
                <w:rFonts w:cs="Arial"/>
                <w:color w:val="000000"/>
                <w:sz w:val="24"/>
                <w:szCs w:val="24"/>
                <w:lang w:eastAsia="de-DE"/>
              </w:rPr>
            </w:pPr>
            <w:r>
              <w:rPr>
                <w:rFonts w:cs="Arial"/>
                <w:color w:val="000000"/>
                <w:sz w:val="24"/>
                <w:szCs w:val="24"/>
              </w:rPr>
              <w:t>M</w:t>
            </w:r>
          </w:p>
        </w:tc>
        <w:tc>
          <w:tcPr>
            <w:tcW w:w="1426" w:type="dxa"/>
            <w:tcBorders>
              <w:top w:val="single" w:sz="6" w:space="0" w:color="000000"/>
              <w:left w:val="single" w:sz="6" w:space="0" w:color="000000"/>
              <w:bottom w:val="single" w:sz="12" w:space="0" w:color="000000"/>
              <w:right w:val="single" w:sz="12" w:space="0" w:color="000000"/>
            </w:tcBorders>
            <w:hideMark/>
          </w:tcPr>
          <w:p w:rsidR="00F243C9" w:rsidRDefault="00F243C9" w:rsidP="00577314">
            <w:pPr>
              <w:pStyle w:val="Tabellentext"/>
              <w:rPr>
                <w:rFonts w:cs="Arial"/>
                <w:color w:val="000000"/>
                <w:sz w:val="24"/>
                <w:szCs w:val="24"/>
              </w:rPr>
            </w:pPr>
            <w:r>
              <w:rPr>
                <w:rFonts w:cs="Arial"/>
                <w:color w:val="000000"/>
                <w:sz w:val="24"/>
                <w:szCs w:val="24"/>
              </w:rPr>
              <w:t>00-FF</w:t>
            </w:r>
          </w:p>
        </w:tc>
      </w:tr>
    </w:tbl>
    <w:p w:rsidR="00F243C9" w:rsidRDefault="00F243C9" w:rsidP="00F243C9">
      <w:pPr>
        <w:pStyle w:val="HRa"/>
        <w:ind w:firstLine="480"/>
        <w:rPr>
          <w:rFonts w:ascii="Arial" w:hAnsi="Arial" w:cs="Arial"/>
        </w:rPr>
      </w:pPr>
    </w:p>
    <w:p w:rsidR="00F243C9" w:rsidRDefault="00F243C9" w:rsidP="00F243C9">
      <w:pPr>
        <w:rPr>
          <w:rFonts w:ascii="Arial" w:hAnsi="Arial" w:cs="Arial"/>
          <w:sz w:val="24"/>
        </w:rPr>
      </w:pPr>
      <w:r>
        <w:rPr>
          <w:rFonts w:ascii="Arial" w:hAnsi="Arial" w:cs="Arial" w:hint="eastAsia"/>
          <w:sz w:val="24"/>
        </w:rPr>
        <w:t>肯定响应—请求车辆信息</w:t>
      </w:r>
      <w:r>
        <w:rPr>
          <w:rFonts w:ascii="Arial" w:hAnsi="Arial" w:cs="Arial"/>
          <w:sz w:val="24"/>
        </w:rPr>
        <w:t>(</w:t>
      </w:r>
      <w:r>
        <w:rPr>
          <w:rFonts w:ascii="Arial" w:hAnsi="Arial" w:cs="Arial" w:hint="eastAsia"/>
          <w:sz w:val="24"/>
        </w:rPr>
        <w:t>读取</w:t>
      </w:r>
      <w:r>
        <w:rPr>
          <w:rFonts w:ascii="Arial" w:hAnsi="Arial" w:cs="Arial"/>
          <w:sz w:val="24"/>
        </w:rPr>
        <w:t>InfoType</w:t>
      </w:r>
      <w:r>
        <w:rPr>
          <w:rFonts w:ascii="Arial" w:hAnsi="Arial" w:cs="Arial" w:hint="eastAsia"/>
          <w:sz w:val="24"/>
        </w:rPr>
        <w:t>数值</w:t>
      </w:r>
      <w:r>
        <w:rPr>
          <w:rFonts w:ascii="Arial" w:hAnsi="Arial" w:cs="Arial"/>
          <w:sz w:val="24"/>
        </w:rPr>
        <w:t>)</w:t>
      </w:r>
    </w:p>
    <w:tbl>
      <w:tblPr>
        <w:tblW w:w="0" w:type="dxa"/>
        <w:tblInd w:w="5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50" w:type="dxa"/>
          <w:right w:w="50" w:type="dxa"/>
        </w:tblCellMar>
        <w:tblLook w:val="04A0" w:firstRow="1" w:lastRow="0" w:firstColumn="1" w:lastColumn="0" w:noHBand="0" w:noVBand="1"/>
      </w:tblPr>
      <w:tblGrid>
        <w:gridCol w:w="849"/>
        <w:gridCol w:w="6403"/>
        <w:gridCol w:w="680"/>
        <w:gridCol w:w="1426"/>
      </w:tblGrid>
      <w:tr w:rsidR="00F243C9" w:rsidTr="00577314">
        <w:trPr>
          <w:tblHeader/>
        </w:trPr>
        <w:tc>
          <w:tcPr>
            <w:tcW w:w="849" w:type="dxa"/>
            <w:tcBorders>
              <w:top w:val="single" w:sz="12" w:space="0" w:color="000000"/>
              <w:left w:val="single" w:sz="12" w:space="0" w:color="000000"/>
              <w:bottom w:val="single" w:sz="6" w:space="0" w:color="000000"/>
              <w:right w:val="single" w:sz="6" w:space="0" w:color="000000"/>
            </w:tcBorders>
            <w:shd w:val="clear" w:color="auto" w:fill="D9D9D9"/>
            <w:vAlign w:val="center"/>
            <w:hideMark/>
          </w:tcPr>
          <w:p w:rsidR="00F243C9" w:rsidRDefault="00F243C9" w:rsidP="00577314">
            <w:pPr>
              <w:pStyle w:val="FormatvorlageTableFirstRow"/>
              <w:jc w:val="both"/>
              <w:rPr>
                <w:rFonts w:eastAsia="宋体" w:cs="Arial"/>
                <w:sz w:val="24"/>
                <w:szCs w:val="24"/>
                <w:lang w:eastAsia="zh-CN"/>
              </w:rPr>
            </w:pPr>
            <w:r>
              <w:rPr>
                <w:rFonts w:eastAsia="宋体" w:cs="Arial" w:hint="eastAsia"/>
                <w:sz w:val="24"/>
                <w:szCs w:val="24"/>
                <w:lang w:eastAsia="zh-CN"/>
              </w:rPr>
              <w:t>字节</w:t>
            </w:r>
          </w:p>
        </w:tc>
        <w:tc>
          <w:tcPr>
            <w:tcW w:w="6403" w:type="dxa"/>
            <w:tcBorders>
              <w:top w:val="single" w:sz="12" w:space="0" w:color="000000"/>
              <w:left w:val="single" w:sz="6" w:space="0" w:color="000000"/>
              <w:bottom w:val="single" w:sz="6" w:space="0" w:color="000000"/>
              <w:right w:val="single" w:sz="6" w:space="0" w:color="000000"/>
            </w:tcBorders>
            <w:shd w:val="clear" w:color="auto" w:fill="D9D9D9"/>
            <w:vAlign w:val="center"/>
            <w:hideMark/>
          </w:tcPr>
          <w:p w:rsidR="00F243C9" w:rsidRDefault="00F243C9" w:rsidP="00577314">
            <w:pPr>
              <w:pStyle w:val="FormatvorlageTableFirstRow"/>
              <w:jc w:val="both"/>
              <w:rPr>
                <w:rFonts w:eastAsia="宋体" w:cs="Arial"/>
                <w:sz w:val="24"/>
                <w:szCs w:val="24"/>
                <w:lang w:eastAsia="zh-CN"/>
              </w:rPr>
            </w:pPr>
            <w:r>
              <w:rPr>
                <w:rFonts w:eastAsia="宋体" w:cs="Arial" w:hint="eastAsia"/>
                <w:sz w:val="24"/>
                <w:szCs w:val="24"/>
                <w:lang w:eastAsia="zh-CN"/>
              </w:rPr>
              <w:t>参数名称</w:t>
            </w:r>
          </w:p>
        </w:tc>
        <w:tc>
          <w:tcPr>
            <w:tcW w:w="680" w:type="dxa"/>
            <w:tcBorders>
              <w:top w:val="single" w:sz="12" w:space="0" w:color="000000"/>
              <w:left w:val="single" w:sz="6" w:space="0" w:color="000000"/>
              <w:bottom w:val="single" w:sz="6" w:space="0" w:color="000000"/>
              <w:right w:val="single" w:sz="6" w:space="0" w:color="000000"/>
            </w:tcBorders>
            <w:shd w:val="clear" w:color="auto" w:fill="D9D9D9"/>
            <w:vAlign w:val="center"/>
            <w:hideMark/>
          </w:tcPr>
          <w:p w:rsidR="00F243C9" w:rsidRDefault="00F243C9" w:rsidP="00577314">
            <w:pPr>
              <w:pStyle w:val="FormatvorlageTableFirstRow"/>
              <w:jc w:val="both"/>
              <w:rPr>
                <w:rFonts w:eastAsia="宋体" w:cs="Arial"/>
                <w:sz w:val="24"/>
                <w:szCs w:val="24"/>
              </w:rPr>
            </w:pPr>
            <w:r>
              <w:rPr>
                <w:rFonts w:eastAsia="宋体" w:cs="Arial"/>
                <w:sz w:val="24"/>
                <w:szCs w:val="24"/>
              </w:rPr>
              <w:t>Cvt</w:t>
            </w:r>
          </w:p>
        </w:tc>
        <w:tc>
          <w:tcPr>
            <w:tcW w:w="1426" w:type="dxa"/>
            <w:tcBorders>
              <w:top w:val="single" w:sz="12" w:space="0" w:color="000000"/>
              <w:left w:val="single" w:sz="6" w:space="0" w:color="000000"/>
              <w:bottom w:val="single" w:sz="6" w:space="0" w:color="000000"/>
              <w:right w:val="single" w:sz="12" w:space="0" w:color="000000"/>
            </w:tcBorders>
            <w:shd w:val="clear" w:color="auto" w:fill="D9D9D9"/>
            <w:vAlign w:val="center"/>
            <w:hideMark/>
          </w:tcPr>
          <w:p w:rsidR="00F243C9" w:rsidRDefault="00F243C9" w:rsidP="00577314">
            <w:pPr>
              <w:pStyle w:val="FormatvorlageTableFirstRow"/>
              <w:jc w:val="both"/>
              <w:rPr>
                <w:rFonts w:eastAsia="宋体" w:cs="Arial"/>
                <w:sz w:val="24"/>
                <w:szCs w:val="24"/>
              </w:rPr>
            </w:pPr>
            <w:r>
              <w:rPr>
                <w:rFonts w:eastAsia="宋体" w:cs="Arial" w:hint="eastAsia"/>
                <w:sz w:val="24"/>
                <w:szCs w:val="24"/>
                <w:lang w:eastAsia="zh-CN"/>
              </w:rPr>
              <w:t>数值</w:t>
            </w:r>
            <w:r>
              <w:rPr>
                <w:rFonts w:eastAsia="宋体" w:cs="Arial"/>
                <w:sz w:val="24"/>
                <w:szCs w:val="24"/>
              </w:rPr>
              <w:t>(hex)</w:t>
            </w:r>
          </w:p>
        </w:tc>
      </w:tr>
      <w:tr w:rsidR="00F243C9" w:rsidTr="00577314">
        <w:tc>
          <w:tcPr>
            <w:tcW w:w="849" w:type="dxa"/>
            <w:tcBorders>
              <w:top w:val="single" w:sz="6" w:space="0" w:color="000000"/>
              <w:left w:val="single" w:sz="12"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#1</w:t>
            </w:r>
          </w:p>
        </w:tc>
        <w:tc>
          <w:tcPr>
            <w:tcW w:w="6403"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Request vehicle information response SID</w:t>
            </w:r>
          </w:p>
        </w:tc>
        <w:tc>
          <w:tcPr>
            <w:tcW w:w="680"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M</w:t>
            </w:r>
          </w:p>
        </w:tc>
        <w:tc>
          <w:tcPr>
            <w:tcW w:w="1426" w:type="dxa"/>
            <w:tcBorders>
              <w:top w:val="single" w:sz="6" w:space="0" w:color="000000"/>
              <w:left w:val="single" w:sz="6" w:space="0" w:color="000000"/>
              <w:bottom w:val="single" w:sz="6" w:space="0" w:color="000000"/>
              <w:right w:val="single" w:sz="12" w:space="0" w:color="000000"/>
            </w:tcBorders>
            <w:hideMark/>
          </w:tcPr>
          <w:p w:rsidR="00F243C9" w:rsidRDefault="00F243C9" w:rsidP="00577314">
            <w:pPr>
              <w:pStyle w:val="Tabellentext"/>
              <w:rPr>
                <w:rFonts w:cs="Arial"/>
                <w:sz w:val="24"/>
                <w:szCs w:val="24"/>
              </w:rPr>
            </w:pPr>
            <w:r>
              <w:rPr>
                <w:rFonts w:cs="Arial"/>
                <w:sz w:val="24"/>
                <w:szCs w:val="24"/>
              </w:rPr>
              <w:t>49</w:t>
            </w:r>
          </w:p>
        </w:tc>
      </w:tr>
      <w:tr w:rsidR="00F243C9" w:rsidTr="00577314">
        <w:tc>
          <w:tcPr>
            <w:tcW w:w="849" w:type="dxa"/>
            <w:tcBorders>
              <w:top w:val="single" w:sz="6" w:space="0" w:color="000000"/>
              <w:left w:val="single" w:sz="12" w:space="0" w:color="000000"/>
              <w:bottom w:val="single" w:sz="6" w:space="0" w:color="000000"/>
              <w:right w:val="single" w:sz="6" w:space="0" w:color="000000"/>
            </w:tcBorders>
          </w:tcPr>
          <w:p w:rsidR="00F243C9" w:rsidRDefault="00F243C9" w:rsidP="00577314">
            <w:pPr>
              <w:pStyle w:val="Tabellentext"/>
              <w:rPr>
                <w:rFonts w:cs="Arial"/>
                <w:color w:val="000000"/>
                <w:sz w:val="24"/>
                <w:szCs w:val="24"/>
              </w:rPr>
            </w:pPr>
          </w:p>
          <w:p w:rsidR="00F243C9" w:rsidRDefault="00F243C9" w:rsidP="00577314">
            <w:pPr>
              <w:pStyle w:val="Tabellentext"/>
              <w:rPr>
                <w:rFonts w:cs="Arial"/>
                <w:color w:val="000000"/>
                <w:sz w:val="24"/>
                <w:szCs w:val="24"/>
              </w:rPr>
            </w:pPr>
            <w:r>
              <w:rPr>
                <w:rFonts w:cs="Arial"/>
                <w:color w:val="000000"/>
                <w:sz w:val="24"/>
                <w:szCs w:val="24"/>
              </w:rPr>
              <w:t>#2</w:t>
            </w:r>
          </w:p>
          <w:p w:rsidR="00F243C9" w:rsidRDefault="00F243C9" w:rsidP="00577314">
            <w:pPr>
              <w:pStyle w:val="Tabellentext"/>
              <w:rPr>
                <w:rFonts w:cs="Arial"/>
                <w:color w:val="000000"/>
                <w:sz w:val="24"/>
                <w:szCs w:val="24"/>
              </w:rPr>
            </w:pPr>
            <w:r>
              <w:rPr>
                <w:rFonts w:cs="Arial"/>
                <w:color w:val="000000"/>
                <w:sz w:val="24"/>
                <w:szCs w:val="24"/>
              </w:rPr>
              <w:t>#3</w:t>
            </w:r>
          </w:p>
          <w:p w:rsidR="00F243C9" w:rsidRDefault="00F243C9" w:rsidP="00577314">
            <w:pPr>
              <w:pStyle w:val="Tabellentext"/>
              <w:rPr>
                <w:rFonts w:cs="Arial"/>
                <w:color w:val="000000"/>
                <w:sz w:val="24"/>
                <w:szCs w:val="24"/>
              </w:rPr>
            </w:pPr>
            <w:r>
              <w:rPr>
                <w:rFonts w:cs="Arial"/>
                <w:color w:val="000000"/>
                <w:sz w:val="24"/>
                <w:szCs w:val="24"/>
              </w:rPr>
              <w:t>#4</w:t>
            </w:r>
          </w:p>
          <w:p w:rsidR="00F243C9" w:rsidRDefault="00F243C9" w:rsidP="00577314">
            <w:pPr>
              <w:pStyle w:val="Tabellentext"/>
              <w:rPr>
                <w:rFonts w:cs="Arial"/>
                <w:color w:val="000000"/>
                <w:sz w:val="24"/>
                <w:szCs w:val="24"/>
              </w:rPr>
            </w:pPr>
            <w:r>
              <w:rPr>
                <w:rFonts w:cs="Arial"/>
                <w:color w:val="000000"/>
                <w:sz w:val="24"/>
                <w:szCs w:val="24"/>
              </w:rPr>
              <w:t>#5</w:t>
            </w:r>
          </w:p>
          <w:p w:rsidR="00F243C9" w:rsidRDefault="00F243C9" w:rsidP="00577314">
            <w:pPr>
              <w:pStyle w:val="Tabellentext"/>
              <w:rPr>
                <w:rFonts w:cs="Arial"/>
                <w:color w:val="000000"/>
                <w:sz w:val="24"/>
                <w:szCs w:val="24"/>
              </w:rPr>
            </w:pPr>
            <w:r>
              <w:rPr>
                <w:rFonts w:cs="Arial"/>
                <w:color w:val="000000"/>
                <w:sz w:val="24"/>
                <w:szCs w:val="24"/>
              </w:rPr>
              <w:t>..</w:t>
            </w:r>
          </w:p>
          <w:p w:rsidR="00F243C9" w:rsidRDefault="00F243C9" w:rsidP="00577314">
            <w:pPr>
              <w:pStyle w:val="Tabellentext"/>
              <w:rPr>
                <w:rFonts w:cs="Arial"/>
                <w:color w:val="000000"/>
                <w:sz w:val="24"/>
                <w:szCs w:val="24"/>
              </w:rPr>
            </w:pPr>
            <w:r>
              <w:rPr>
                <w:rFonts w:cs="Arial"/>
                <w:color w:val="000000"/>
                <w:sz w:val="24"/>
                <w:szCs w:val="24"/>
              </w:rPr>
              <w:t>#m</w:t>
            </w:r>
          </w:p>
        </w:tc>
        <w:tc>
          <w:tcPr>
            <w:tcW w:w="6403"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 xml:space="preserve">Data record of InfoType = [ </w:t>
            </w:r>
          </w:p>
          <w:p w:rsidR="00F243C9" w:rsidRDefault="00F243C9" w:rsidP="00577314">
            <w:pPr>
              <w:pStyle w:val="Tabellentext"/>
              <w:rPr>
                <w:rFonts w:cs="Arial"/>
                <w:sz w:val="24"/>
                <w:szCs w:val="24"/>
              </w:rPr>
            </w:pPr>
            <w:r>
              <w:rPr>
                <w:rFonts w:cs="Arial"/>
                <w:sz w:val="24"/>
                <w:szCs w:val="24"/>
              </w:rPr>
              <w:t>InfoType(report InfoType values)</w:t>
            </w:r>
          </w:p>
          <w:p w:rsidR="00F243C9" w:rsidRDefault="00F243C9" w:rsidP="00577314">
            <w:pPr>
              <w:pStyle w:val="Tabellentext"/>
              <w:rPr>
                <w:rFonts w:cs="Arial"/>
                <w:sz w:val="24"/>
                <w:szCs w:val="24"/>
              </w:rPr>
            </w:pPr>
            <w:r>
              <w:rPr>
                <w:rFonts w:cs="Arial"/>
                <w:sz w:val="24"/>
                <w:szCs w:val="24"/>
              </w:rPr>
              <w:t>NOfDataItems</w:t>
            </w:r>
          </w:p>
          <w:p w:rsidR="00F243C9" w:rsidRDefault="00F243C9" w:rsidP="00577314">
            <w:pPr>
              <w:pStyle w:val="Tabellentext"/>
              <w:rPr>
                <w:rFonts w:cs="Arial"/>
                <w:sz w:val="24"/>
                <w:szCs w:val="24"/>
              </w:rPr>
            </w:pPr>
            <w:r>
              <w:rPr>
                <w:rFonts w:cs="Arial"/>
                <w:sz w:val="24"/>
                <w:szCs w:val="24"/>
              </w:rPr>
              <w:t>Data#1,</w:t>
            </w:r>
          </w:p>
          <w:p w:rsidR="00F243C9" w:rsidRDefault="00F243C9" w:rsidP="00577314">
            <w:pPr>
              <w:pStyle w:val="Tabellentext"/>
              <w:rPr>
                <w:rFonts w:cs="Arial"/>
                <w:sz w:val="24"/>
                <w:szCs w:val="24"/>
              </w:rPr>
            </w:pPr>
            <w:r>
              <w:rPr>
                <w:rFonts w:cs="Arial"/>
                <w:sz w:val="24"/>
                <w:szCs w:val="24"/>
              </w:rPr>
              <w:t>Data#2,</w:t>
            </w:r>
          </w:p>
          <w:p w:rsidR="00F243C9" w:rsidRDefault="00F243C9" w:rsidP="00577314">
            <w:pPr>
              <w:pStyle w:val="Tabellentext"/>
              <w:rPr>
                <w:rFonts w:cs="Arial"/>
                <w:sz w:val="24"/>
                <w:szCs w:val="24"/>
              </w:rPr>
            </w:pPr>
            <w:r>
              <w:rPr>
                <w:rFonts w:cs="Arial"/>
                <w:sz w:val="24"/>
                <w:szCs w:val="24"/>
              </w:rPr>
              <w:t>..</w:t>
            </w:r>
          </w:p>
          <w:p w:rsidR="00F243C9" w:rsidRDefault="00F243C9" w:rsidP="00577314">
            <w:pPr>
              <w:pStyle w:val="Tabellentext"/>
              <w:rPr>
                <w:rFonts w:cs="Arial"/>
                <w:color w:val="000000"/>
                <w:sz w:val="24"/>
                <w:szCs w:val="24"/>
              </w:rPr>
            </w:pPr>
            <w:r>
              <w:rPr>
                <w:rFonts w:cs="Arial"/>
                <w:sz w:val="24"/>
                <w:szCs w:val="24"/>
              </w:rPr>
              <w:t>Data#m</w:t>
            </w:r>
            <w:r>
              <w:rPr>
                <w:rFonts w:cs="Arial"/>
                <w:color w:val="000000"/>
                <w:sz w:val="24"/>
                <w:szCs w:val="24"/>
              </w:rPr>
              <w:t>]</w:t>
            </w:r>
          </w:p>
        </w:tc>
        <w:tc>
          <w:tcPr>
            <w:tcW w:w="680" w:type="dxa"/>
            <w:tcBorders>
              <w:top w:val="single" w:sz="6" w:space="0" w:color="000000"/>
              <w:left w:val="single" w:sz="6" w:space="0" w:color="000000"/>
              <w:bottom w:val="single" w:sz="6" w:space="0" w:color="000000"/>
              <w:right w:val="single" w:sz="6" w:space="0" w:color="000000"/>
            </w:tcBorders>
          </w:tcPr>
          <w:p w:rsidR="00F243C9" w:rsidRDefault="00F243C9" w:rsidP="00577314">
            <w:pPr>
              <w:pStyle w:val="Tabellentext"/>
              <w:rPr>
                <w:rFonts w:cs="Arial"/>
                <w:color w:val="000000"/>
                <w:sz w:val="24"/>
                <w:szCs w:val="24"/>
              </w:rPr>
            </w:pPr>
          </w:p>
          <w:p w:rsidR="00F243C9" w:rsidRDefault="00F243C9" w:rsidP="00577314">
            <w:pPr>
              <w:pStyle w:val="Tabellentext"/>
              <w:rPr>
                <w:rFonts w:cs="Arial"/>
                <w:color w:val="000000"/>
                <w:sz w:val="24"/>
                <w:szCs w:val="24"/>
              </w:rPr>
            </w:pPr>
            <w:r>
              <w:rPr>
                <w:rFonts w:cs="Arial"/>
                <w:color w:val="000000"/>
                <w:sz w:val="24"/>
                <w:szCs w:val="24"/>
              </w:rPr>
              <w:t>M/C1</w:t>
            </w:r>
          </w:p>
          <w:p w:rsidR="00F243C9" w:rsidRDefault="00F243C9" w:rsidP="00577314">
            <w:pPr>
              <w:pStyle w:val="Tabellentext"/>
              <w:rPr>
                <w:rFonts w:cs="Arial"/>
                <w:color w:val="000000"/>
                <w:sz w:val="24"/>
                <w:szCs w:val="24"/>
              </w:rPr>
            </w:pPr>
            <w:r>
              <w:rPr>
                <w:rFonts w:cs="Arial"/>
                <w:color w:val="000000"/>
                <w:sz w:val="24"/>
                <w:szCs w:val="24"/>
              </w:rPr>
              <w:t>M</w:t>
            </w:r>
          </w:p>
          <w:p w:rsidR="00F243C9" w:rsidRDefault="00F243C9" w:rsidP="00577314">
            <w:pPr>
              <w:pStyle w:val="Tabellentext"/>
              <w:rPr>
                <w:rFonts w:cs="Arial"/>
                <w:color w:val="000000"/>
                <w:sz w:val="24"/>
                <w:szCs w:val="24"/>
              </w:rPr>
            </w:pPr>
            <w:r>
              <w:rPr>
                <w:rFonts w:cs="Arial"/>
                <w:color w:val="000000"/>
                <w:sz w:val="24"/>
                <w:szCs w:val="24"/>
              </w:rPr>
              <w:t>M</w:t>
            </w:r>
          </w:p>
          <w:p w:rsidR="00F243C9" w:rsidRDefault="00F243C9" w:rsidP="00577314">
            <w:pPr>
              <w:pStyle w:val="Tabellentext"/>
              <w:rPr>
                <w:rFonts w:cs="Arial"/>
                <w:color w:val="000000"/>
                <w:sz w:val="24"/>
                <w:szCs w:val="24"/>
              </w:rPr>
            </w:pPr>
            <w:r>
              <w:rPr>
                <w:rFonts w:cs="Arial"/>
                <w:color w:val="000000"/>
                <w:sz w:val="24"/>
                <w:szCs w:val="24"/>
              </w:rPr>
              <w:t>C2</w:t>
            </w:r>
          </w:p>
          <w:p w:rsidR="00F243C9" w:rsidRDefault="00F243C9" w:rsidP="00577314">
            <w:pPr>
              <w:pStyle w:val="Tabellentext"/>
              <w:rPr>
                <w:rFonts w:cs="Arial"/>
                <w:color w:val="000000"/>
                <w:sz w:val="24"/>
                <w:szCs w:val="24"/>
              </w:rPr>
            </w:pPr>
            <w:r>
              <w:rPr>
                <w:rFonts w:cs="Arial"/>
                <w:color w:val="000000"/>
                <w:sz w:val="24"/>
                <w:szCs w:val="24"/>
              </w:rPr>
              <w:t>C2</w:t>
            </w:r>
          </w:p>
          <w:p w:rsidR="00F243C9" w:rsidRDefault="00F243C9" w:rsidP="00577314">
            <w:pPr>
              <w:pStyle w:val="Tabellentext"/>
              <w:rPr>
                <w:rFonts w:cs="Arial"/>
                <w:color w:val="000000"/>
                <w:sz w:val="24"/>
                <w:szCs w:val="24"/>
              </w:rPr>
            </w:pPr>
            <w:r>
              <w:rPr>
                <w:rFonts w:cs="Arial"/>
                <w:color w:val="000000"/>
                <w:sz w:val="24"/>
                <w:szCs w:val="24"/>
              </w:rPr>
              <w:t>C2</w:t>
            </w:r>
          </w:p>
        </w:tc>
        <w:tc>
          <w:tcPr>
            <w:tcW w:w="1426" w:type="dxa"/>
            <w:tcBorders>
              <w:top w:val="single" w:sz="6" w:space="0" w:color="000000"/>
              <w:left w:val="single" w:sz="6" w:space="0" w:color="000000"/>
              <w:bottom w:val="single" w:sz="6" w:space="0" w:color="000000"/>
              <w:right w:val="single" w:sz="12" w:space="0" w:color="000000"/>
            </w:tcBorders>
          </w:tcPr>
          <w:p w:rsidR="00F243C9" w:rsidRDefault="00F243C9" w:rsidP="00577314">
            <w:pPr>
              <w:pStyle w:val="Tabellentext"/>
              <w:rPr>
                <w:rFonts w:cs="Arial"/>
                <w:color w:val="000000"/>
                <w:sz w:val="24"/>
                <w:szCs w:val="24"/>
              </w:rPr>
            </w:pPr>
          </w:p>
          <w:p w:rsidR="00F243C9" w:rsidRDefault="00F243C9" w:rsidP="00577314">
            <w:pPr>
              <w:pStyle w:val="Tabellentext"/>
              <w:rPr>
                <w:rFonts w:cs="Arial"/>
                <w:color w:val="000000"/>
                <w:sz w:val="24"/>
                <w:szCs w:val="24"/>
              </w:rPr>
            </w:pPr>
            <w:r>
              <w:rPr>
                <w:rFonts w:cs="Arial"/>
                <w:color w:val="000000"/>
                <w:sz w:val="24"/>
                <w:szCs w:val="24"/>
              </w:rPr>
              <w:t>00-FF</w:t>
            </w:r>
          </w:p>
        </w:tc>
      </w:tr>
      <w:tr w:rsidR="00F243C9" w:rsidTr="00577314">
        <w:tc>
          <w:tcPr>
            <w:tcW w:w="9358" w:type="dxa"/>
            <w:gridSpan w:val="4"/>
            <w:tcBorders>
              <w:top w:val="single" w:sz="6" w:space="0" w:color="000000"/>
              <w:left w:val="single" w:sz="12" w:space="0" w:color="000000"/>
              <w:bottom w:val="single" w:sz="12" w:space="0" w:color="000000"/>
              <w:right w:val="single" w:sz="12" w:space="0" w:color="000000"/>
            </w:tcBorders>
            <w:hideMark/>
          </w:tcPr>
          <w:p w:rsidR="00F243C9" w:rsidRDefault="00F243C9" w:rsidP="00577314">
            <w:pPr>
              <w:pStyle w:val="Tabellentext"/>
              <w:rPr>
                <w:rFonts w:cs="Arial"/>
                <w:color w:val="000000"/>
                <w:sz w:val="24"/>
                <w:szCs w:val="24"/>
              </w:rPr>
            </w:pPr>
            <w:r>
              <w:rPr>
                <w:rFonts w:cs="Arial"/>
                <w:color w:val="000000"/>
                <w:sz w:val="24"/>
                <w:szCs w:val="24"/>
              </w:rPr>
              <w:t>C1:Conditional</w:t>
            </w:r>
            <w:r>
              <w:rPr>
                <w:rFonts w:cs="Arial" w:hint="eastAsia"/>
                <w:color w:val="000000"/>
                <w:sz w:val="24"/>
                <w:szCs w:val="24"/>
              </w:rPr>
              <w:t>有条件的，</w:t>
            </w:r>
            <w:r>
              <w:rPr>
                <w:rFonts w:cs="Arial"/>
                <w:sz w:val="24"/>
                <w:szCs w:val="24"/>
              </w:rPr>
              <w:t>InfoType</w:t>
            </w:r>
            <w:r>
              <w:rPr>
                <w:rFonts w:cs="Arial" w:hint="eastAsia"/>
                <w:color w:val="000000"/>
                <w:sz w:val="24"/>
                <w:szCs w:val="24"/>
              </w:rPr>
              <w:t>值与请求格式中的</w:t>
            </w:r>
            <w:r>
              <w:rPr>
                <w:rFonts w:cs="Arial"/>
                <w:sz w:val="24"/>
                <w:szCs w:val="24"/>
              </w:rPr>
              <w:t>InfoType</w:t>
            </w:r>
            <w:r>
              <w:rPr>
                <w:rFonts w:cs="Arial" w:hint="eastAsia"/>
                <w:color w:val="000000"/>
                <w:sz w:val="24"/>
                <w:szCs w:val="24"/>
              </w:rPr>
              <w:t>值相同</w:t>
            </w:r>
          </w:p>
          <w:p w:rsidR="00F243C9" w:rsidRDefault="00F243C9" w:rsidP="00577314">
            <w:pPr>
              <w:pStyle w:val="Tabellentext"/>
              <w:rPr>
                <w:rFonts w:cs="Arial"/>
                <w:color w:val="000000"/>
                <w:sz w:val="24"/>
                <w:szCs w:val="24"/>
              </w:rPr>
            </w:pPr>
            <w:r>
              <w:rPr>
                <w:rFonts w:cs="Arial"/>
                <w:color w:val="000000"/>
                <w:sz w:val="24"/>
                <w:szCs w:val="24"/>
              </w:rPr>
              <w:t>C2</w:t>
            </w:r>
            <w:r>
              <w:rPr>
                <w:rFonts w:cs="Arial" w:hint="eastAsia"/>
                <w:color w:val="000000"/>
                <w:sz w:val="24"/>
                <w:szCs w:val="24"/>
              </w:rPr>
              <w:t>：</w:t>
            </w:r>
            <w:r>
              <w:rPr>
                <w:rFonts w:cs="Arial"/>
                <w:color w:val="000000"/>
                <w:sz w:val="24"/>
                <w:szCs w:val="24"/>
              </w:rPr>
              <w:t>Conditional</w:t>
            </w:r>
            <w:r>
              <w:rPr>
                <w:rFonts w:cs="Arial" w:hint="eastAsia"/>
                <w:color w:val="000000"/>
                <w:sz w:val="24"/>
                <w:szCs w:val="24"/>
              </w:rPr>
              <w:t>有条件的，取决于</w:t>
            </w:r>
            <w:r>
              <w:rPr>
                <w:rFonts w:cs="Arial"/>
                <w:color w:val="000000"/>
                <w:sz w:val="24"/>
                <w:szCs w:val="24"/>
              </w:rPr>
              <w:t>InfoType</w:t>
            </w:r>
            <w:r>
              <w:rPr>
                <w:rFonts w:cs="Arial" w:hint="eastAsia"/>
                <w:color w:val="000000"/>
                <w:sz w:val="24"/>
                <w:szCs w:val="24"/>
              </w:rPr>
              <w:t>的数值</w:t>
            </w:r>
          </w:p>
        </w:tc>
      </w:tr>
    </w:tbl>
    <w:p w:rsidR="00F243C9" w:rsidRDefault="00F243C9" w:rsidP="00F243C9">
      <w:pPr>
        <w:pStyle w:val="HRa"/>
        <w:ind w:firstLine="480"/>
        <w:rPr>
          <w:rFonts w:ascii="Arial" w:hAnsi="Arial" w:cs="Arial"/>
        </w:rPr>
      </w:pPr>
    </w:p>
    <w:p w:rsidR="00F243C9" w:rsidRDefault="00F243C9" w:rsidP="00F243C9">
      <w:pPr>
        <w:pStyle w:val="HRa"/>
        <w:ind w:firstLine="480"/>
        <w:rPr>
          <w:rFonts w:ascii="Arial" w:hAnsi="Arial" w:cs="Arial"/>
        </w:rPr>
      </w:pPr>
      <w:r>
        <w:rPr>
          <w:rFonts w:ascii="Arial" w:hAnsi="Arial" w:cs="Arial" w:hint="eastAsia"/>
        </w:rPr>
        <w:lastRenderedPageBreak/>
        <w:t>下表定义了服务</w:t>
      </w:r>
      <w:r>
        <w:rPr>
          <w:rFonts w:ascii="Arial" w:hAnsi="Arial" w:cs="Arial"/>
        </w:rPr>
        <w:t>09</w:t>
      </w:r>
      <w:r>
        <w:rPr>
          <w:rFonts w:ascii="Arial" w:hAnsi="Arial" w:cs="Arial" w:hint="eastAsia"/>
        </w:rPr>
        <w:t>中定义的</w:t>
      </w:r>
      <w:r>
        <w:rPr>
          <w:rFonts w:ascii="Arial" w:hAnsi="Arial" w:cs="Arial"/>
        </w:rPr>
        <w:t>InfoTypes:</w:t>
      </w:r>
    </w:p>
    <w:p w:rsidR="00F243C9" w:rsidRDefault="00F243C9" w:rsidP="00F243C9">
      <w:pPr>
        <w:pStyle w:val="HRa"/>
        <w:ind w:firstLine="480"/>
        <w:rPr>
          <w:rFonts w:ascii="Arial" w:hAnsi="Arial" w:cs="Arial"/>
        </w:rPr>
      </w:pPr>
    </w:p>
    <w:tbl>
      <w:tblPr>
        <w:tblW w:w="0" w:type="dxa"/>
        <w:tblInd w:w="5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50" w:type="dxa"/>
          <w:right w:w="50" w:type="dxa"/>
        </w:tblCellMar>
        <w:tblLook w:val="04A0" w:firstRow="1" w:lastRow="0" w:firstColumn="1" w:lastColumn="0" w:noHBand="0" w:noVBand="1"/>
      </w:tblPr>
      <w:tblGrid>
        <w:gridCol w:w="1418"/>
        <w:gridCol w:w="3827"/>
        <w:gridCol w:w="1276"/>
        <w:gridCol w:w="1134"/>
        <w:gridCol w:w="1559"/>
      </w:tblGrid>
      <w:tr w:rsidR="00F243C9" w:rsidTr="00577314">
        <w:trPr>
          <w:tblHeader/>
        </w:trPr>
        <w:tc>
          <w:tcPr>
            <w:tcW w:w="1418" w:type="dxa"/>
            <w:tcBorders>
              <w:top w:val="single" w:sz="12" w:space="0" w:color="000000"/>
              <w:left w:val="single" w:sz="12" w:space="0" w:color="000000"/>
              <w:bottom w:val="single" w:sz="6" w:space="0" w:color="000000"/>
              <w:right w:val="single" w:sz="6" w:space="0" w:color="000000"/>
            </w:tcBorders>
            <w:shd w:val="clear" w:color="auto" w:fill="D9D9D9"/>
            <w:vAlign w:val="center"/>
            <w:hideMark/>
          </w:tcPr>
          <w:p w:rsidR="00F243C9" w:rsidRDefault="00F243C9" w:rsidP="00577314">
            <w:pPr>
              <w:pStyle w:val="FormatvorlageTableFirstRow"/>
              <w:jc w:val="both"/>
              <w:rPr>
                <w:rFonts w:eastAsia="宋体" w:cs="Arial"/>
                <w:sz w:val="24"/>
                <w:szCs w:val="24"/>
                <w:lang w:eastAsia="zh-CN"/>
              </w:rPr>
            </w:pPr>
            <w:r>
              <w:rPr>
                <w:rFonts w:eastAsia="宋体" w:cs="Arial"/>
                <w:sz w:val="24"/>
                <w:szCs w:val="24"/>
                <w:lang w:eastAsia="zh-CN"/>
              </w:rPr>
              <w:t>INFOTYPE</w:t>
            </w:r>
          </w:p>
        </w:tc>
        <w:tc>
          <w:tcPr>
            <w:tcW w:w="3827" w:type="dxa"/>
            <w:tcBorders>
              <w:top w:val="single" w:sz="12" w:space="0" w:color="000000"/>
              <w:left w:val="single" w:sz="6" w:space="0" w:color="000000"/>
              <w:bottom w:val="single" w:sz="6" w:space="0" w:color="000000"/>
              <w:right w:val="single" w:sz="6" w:space="0" w:color="000000"/>
            </w:tcBorders>
            <w:shd w:val="clear" w:color="auto" w:fill="D9D9D9"/>
            <w:hideMark/>
          </w:tcPr>
          <w:p w:rsidR="00F243C9" w:rsidRDefault="00F243C9" w:rsidP="00577314">
            <w:pPr>
              <w:pStyle w:val="FormatvorlageTableFirstRow"/>
              <w:jc w:val="both"/>
              <w:rPr>
                <w:rFonts w:eastAsia="宋体" w:cs="Arial"/>
                <w:sz w:val="24"/>
                <w:szCs w:val="24"/>
                <w:lang w:eastAsia="zh-CN"/>
              </w:rPr>
            </w:pPr>
            <w:r>
              <w:rPr>
                <w:rFonts w:eastAsia="宋体" w:cs="Arial" w:hint="eastAsia"/>
                <w:sz w:val="24"/>
                <w:szCs w:val="24"/>
                <w:lang w:eastAsia="zh-CN"/>
              </w:rPr>
              <w:t>描述</w:t>
            </w:r>
          </w:p>
        </w:tc>
        <w:tc>
          <w:tcPr>
            <w:tcW w:w="1276" w:type="dxa"/>
            <w:tcBorders>
              <w:top w:val="single" w:sz="12" w:space="0" w:color="000000"/>
              <w:left w:val="single" w:sz="6" w:space="0" w:color="000000"/>
              <w:bottom w:val="single" w:sz="6" w:space="0" w:color="000000"/>
              <w:right w:val="single" w:sz="6" w:space="0" w:color="000000"/>
            </w:tcBorders>
            <w:shd w:val="clear" w:color="auto" w:fill="D9D9D9"/>
            <w:vAlign w:val="center"/>
            <w:hideMark/>
          </w:tcPr>
          <w:p w:rsidR="00F243C9" w:rsidRDefault="00F243C9" w:rsidP="00577314">
            <w:pPr>
              <w:pStyle w:val="FormatvorlageTableFirstRow"/>
              <w:jc w:val="both"/>
              <w:rPr>
                <w:rFonts w:eastAsia="宋体" w:cs="Arial"/>
                <w:sz w:val="24"/>
                <w:szCs w:val="24"/>
                <w:lang w:eastAsia="zh-CN"/>
              </w:rPr>
            </w:pPr>
            <w:r>
              <w:rPr>
                <w:rFonts w:eastAsia="宋体" w:cs="Arial" w:hint="eastAsia"/>
                <w:sz w:val="24"/>
                <w:szCs w:val="24"/>
                <w:lang w:eastAsia="zh-CN"/>
              </w:rPr>
              <w:t>数据长度</w:t>
            </w:r>
          </w:p>
        </w:tc>
        <w:tc>
          <w:tcPr>
            <w:tcW w:w="1134" w:type="dxa"/>
            <w:tcBorders>
              <w:top w:val="single" w:sz="12" w:space="0" w:color="000000"/>
              <w:left w:val="single" w:sz="6" w:space="0" w:color="000000"/>
              <w:bottom w:val="single" w:sz="6" w:space="0" w:color="000000"/>
              <w:right w:val="single" w:sz="6" w:space="0" w:color="000000"/>
            </w:tcBorders>
            <w:shd w:val="clear" w:color="auto" w:fill="D9D9D9"/>
            <w:vAlign w:val="center"/>
            <w:hideMark/>
          </w:tcPr>
          <w:p w:rsidR="00F243C9" w:rsidRDefault="00F243C9" w:rsidP="00577314">
            <w:pPr>
              <w:pStyle w:val="FormatvorlageTableFirstRow"/>
              <w:jc w:val="both"/>
              <w:rPr>
                <w:rFonts w:eastAsia="宋体" w:cs="Arial"/>
                <w:sz w:val="24"/>
                <w:szCs w:val="24"/>
                <w:lang w:eastAsia="zh-CN"/>
              </w:rPr>
            </w:pPr>
            <w:r>
              <w:rPr>
                <w:rFonts w:eastAsia="宋体" w:cs="Arial" w:hint="eastAsia"/>
                <w:sz w:val="24"/>
                <w:szCs w:val="24"/>
                <w:lang w:eastAsia="zh-CN"/>
              </w:rPr>
              <w:t>数据类型</w:t>
            </w:r>
          </w:p>
        </w:tc>
        <w:tc>
          <w:tcPr>
            <w:tcW w:w="1559" w:type="dxa"/>
            <w:tcBorders>
              <w:top w:val="single" w:sz="12" w:space="0" w:color="000000"/>
              <w:left w:val="single" w:sz="6" w:space="0" w:color="000000"/>
              <w:bottom w:val="single" w:sz="6" w:space="0" w:color="000000"/>
              <w:right w:val="single" w:sz="12" w:space="0" w:color="000000"/>
            </w:tcBorders>
            <w:shd w:val="clear" w:color="auto" w:fill="D9D9D9"/>
            <w:vAlign w:val="center"/>
            <w:hideMark/>
          </w:tcPr>
          <w:p w:rsidR="00F243C9" w:rsidRDefault="00F243C9" w:rsidP="00577314">
            <w:pPr>
              <w:pStyle w:val="FormatvorlageTableFirstRow"/>
              <w:jc w:val="both"/>
              <w:rPr>
                <w:rFonts w:eastAsia="宋体" w:cs="Arial"/>
                <w:sz w:val="24"/>
                <w:szCs w:val="24"/>
                <w:lang w:eastAsia="zh-CN"/>
              </w:rPr>
            </w:pPr>
            <w:r>
              <w:rPr>
                <w:rFonts w:eastAsia="宋体" w:cs="Arial" w:hint="eastAsia"/>
                <w:sz w:val="24"/>
                <w:szCs w:val="24"/>
                <w:lang w:eastAsia="zh-CN"/>
              </w:rPr>
              <w:t>注释</w:t>
            </w:r>
          </w:p>
        </w:tc>
      </w:tr>
      <w:tr w:rsidR="00F243C9" w:rsidTr="00577314">
        <w:trPr>
          <w:trHeight w:val="332"/>
        </w:trPr>
        <w:tc>
          <w:tcPr>
            <w:tcW w:w="1418" w:type="dxa"/>
            <w:tcBorders>
              <w:top w:val="single" w:sz="6" w:space="0" w:color="000000"/>
              <w:left w:val="single" w:sz="12" w:space="0" w:color="000000"/>
              <w:bottom w:val="single" w:sz="12"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0x02</w:t>
            </w:r>
          </w:p>
        </w:tc>
        <w:tc>
          <w:tcPr>
            <w:tcW w:w="3827" w:type="dxa"/>
            <w:tcBorders>
              <w:top w:val="single" w:sz="6" w:space="0" w:color="000000"/>
              <w:left w:val="single" w:sz="6" w:space="0" w:color="000000"/>
              <w:bottom w:val="single" w:sz="12" w:space="0" w:color="000000"/>
              <w:right w:val="single" w:sz="6" w:space="0" w:color="000000"/>
            </w:tcBorders>
            <w:hideMark/>
          </w:tcPr>
          <w:p w:rsidR="00F243C9" w:rsidRDefault="00F243C9" w:rsidP="00577314">
            <w:pPr>
              <w:pStyle w:val="Tabellentext"/>
              <w:rPr>
                <w:rFonts w:cs="Arial"/>
                <w:sz w:val="24"/>
                <w:szCs w:val="24"/>
              </w:rPr>
            </w:pPr>
            <w:r>
              <w:rPr>
                <w:rFonts w:cs="Arial" w:hint="eastAsia"/>
                <w:sz w:val="24"/>
                <w:szCs w:val="24"/>
              </w:rPr>
              <w:t>车辆</w:t>
            </w:r>
            <w:r>
              <w:rPr>
                <w:rFonts w:cs="Arial"/>
                <w:sz w:val="24"/>
                <w:szCs w:val="24"/>
              </w:rPr>
              <w:t>VIN</w:t>
            </w:r>
          </w:p>
          <w:p w:rsidR="00F243C9" w:rsidRDefault="00F243C9" w:rsidP="00577314">
            <w:pPr>
              <w:pStyle w:val="Tabellentext"/>
              <w:rPr>
                <w:rFonts w:cs="Arial"/>
                <w:sz w:val="24"/>
                <w:szCs w:val="24"/>
              </w:rPr>
            </w:pPr>
            <w:r>
              <w:rPr>
                <w:rFonts w:cs="Arial"/>
                <w:sz w:val="24"/>
                <w:szCs w:val="24"/>
              </w:rPr>
              <w:t>Vehicle Identification Number</w:t>
            </w:r>
          </w:p>
        </w:tc>
        <w:tc>
          <w:tcPr>
            <w:tcW w:w="1276" w:type="dxa"/>
            <w:tcBorders>
              <w:top w:val="single" w:sz="6" w:space="0" w:color="000000"/>
              <w:left w:val="single" w:sz="6" w:space="0" w:color="000000"/>
              <w:bottom w:val="single" w:sz="12"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17</w:t>
            </w:r>
          </w:p>
        </w:tc>
        <w:tc>
          <w:tcPr>
            <w:tcW w:w="1134" w:type="dxa"/>
            <w:tcBorders>
              <w:top w:val="single" w:sz="6" w:space="0" w:color="000000"/>
              <w:left w:val="single" w:sz="6" w:space="0" w:color="000000"/>
              <w:bottom w:val="single" w:sz="12"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ASCII</w:t>
            </w:r>
          </w:p>
        </w:tc>
        <w:tc>
          <w:tcPr>
            <w:tcW w:w="1559" w:type="dxa"/>
            <w:tcBorders>
              <w:top w:val="single" w:sz="6" w:space="0" w:color="000000"/>
              <w:left w:val="single" w:sz="6" w:space="0" w:color="000000"/>
              <w:bottom w:val="single" w:sz="12" w:space="0" w:color="000000"/>
              <w:right w:val="single" w:sz="12" w:space="0" w:color="000000"/>
            </w:tcBorders>
            <w:hideMark/>
          </w:tcPr>
          <w:p w:rsidR="00F243C9" w:rsidRDefault="00F243C9" w:rsidP="00577314">
            <w:pPr>
              <w:pStyle w:val="Tabellentext"/>
              <w:rPr>
                <w:rFonts w:cs="Arial"/>
                <w:sz w:val="24"/>
                <w:szCs w:val="24"/>
              </w:rPr>
            </w:pPr>
            <w:r>
              <w:rPr>
                <w:rFonts w:cs="Arial"/>
                <w:sz w:val="24"/>
                <w:szCs w:val="24"/>
              </w:rPr>
              <w:t>XXXXXXXXXXXXXXXXX</w:t>
            </w:r>
          </w:p>
        </w:tc>
      </w:tr>
    </w:tbl>
    <w:p w:rsidR="00F243C9" w:rsidRDefault="00F243C9" w:rsidP="00F243C9">
      <w:pPr>
        <w:pStyle w:val="HRa"/>
        <w:ind w:firstLine="480"/>
        <w:rPr>
          <w:rFonts w:ascii="Arial" w:hAnsi="Arial" w:cs="Arial"/>
          <w:lang w:val="de-DE"/>
        </w:rPr>
      </w:pPr>
    </w:p>
    <w:p w:rsidR="00F243C9" w:rsidRDefault="00F243C9" w:rsidP="00F243C9">
      <w:pPr>
        <w:pStyle w:val="HRa"/>
        <w:ind w:firstLine="480"/>
        <w:rPr>
          <w:rFonts w:ascii="Arial" w:hAnsi="Arial" w:cs="Arial"/>
          <w:lang w:val="de-DE"/>
        </w:rPr>
      </w:pPr>
    </w:p>
    <w:p w:rsidR="00F243C9" w:rsidRDefault="00F243C9" w:rsidP="00F243C9">
      <w:pPr>
        <w:pStyle w:val="HR2"/>
        <w:numPr>
          <w:ilvl w:val="0"/>
          <w:numId w:val="0"/>
        </w:numPr>
        <w:tabs>
          <w:tab w:val="left" w:pos="420"/>
        </w:tabs>
        <w:rPr>
          <w:rFonts w:cs="Arial"/>
        </w:rPr>
      </w:pPr>
      <w:bookmarkStart w:id="544" w:name="_Toc513370612"/>
      <w:bookmarkStart w:id="545" w:name="_Toc8910770"/>
      <w:r>
        <w:rPr>
          <w:rFonts w:cs="Arial" w:hint="eastAsia"/>
        </w:rPr>
        <w:t>D</w:t>
      </w:r>
      <w:r>
        <w:rPr>
          <w:rFonts w:cs="Arial"/>
        </w:rPr>
        <w:t xml:space="preserve">.4 </w:t>
      </w:r>
      <w:r>
        <w:rPr>
          <w:rFonts w:cs="Arial" w:hint="eastAsia"/>
        </w:rPr>
        <w:t>报文示例</w:t>
      </w:r>
      <w:bookmarkEnd w:id="544"/>
      <w:bookmarkEnd w:id="545"/>
    </w:p>
    <w:p w:rsidR="00F243C9" w:rsidRDefault="00F243C9" w:rsidP="00F243C9">
      <w:pPr>
        <w:pStyle w:val="HRa"/>
        <w:ind w:firstLine="480"/>
      </w:pPr>
    </w:p>
    <w:tbl>
      <w:tblPr>
        <w:tblW w:w="0" w:type="dxa"/>
        <w:tblInd w:w="5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50" w:type="dxa"/>
          <w:right w:w="50" w:type="dxa"/>
        </w:tblCellMar>
        <w:tblLook w:val="04A0" w:firstRow="1" w:lastRow="0" w:firstColumn="1" w:lastColumn="0" w:noHBand="0" w:noVBand="1"/>
      </w:tblPr>
      <w:tblGrid>
        <w:gridCol w:w="851"/>
        <w:gridCol w:w="992"/>
        <w:gridCol w:w="851"/>
        <w:gridCol w:w="708"/>
        <w:gridCol w:w="709"/>
        <w:gridCol w:w="709"/>
        <w:gridCol w:w="709"/>
        <w:gridCol w:w="708"/>
        <w:gridCol w:w="709"/>
        <w:gridCol w:w="851"/>
        <w:gridCol w:w="1701"/>
      </w:tblGrid>
      <w:tr w:rsidR="00F243C9" w:rsidTr="00577314">
        <w:trPr>
          <w:tblHeader/>
        </w:trPr>
        <w:tc>
          <w:tcPr>
            <w:tcW w:w="851" w:type="dxa"/>
            <w:tcBorders>
              <w:top w:val="single" w:sz="12" w:space="0" w:color="000000"/>
              <w:left w:val="single" w:sz="12" w:space="0" w:color="000000"/>
              <w:bottom w:val="single" w:sz="6" w:space="0" w:color="000000"/>
              <w:right w:val="single" w:sz="6" w:space="0" w:color="000000"/>
            </w:tcBorders>
            <w:shd w:val="clear" w:color="auto" w:fill="D9D9D9"/>
          </w:tcPr>
          <w:p w:rsidR="00F243C9" w:rsidRDefault="00F243C9" w:rsidP="00577314">
            <w:pPr>
              <w:pStyle w:val="FormatvorlageTableFirstRow"/>
              <w:jc w:val="both"/>
              <w:rPr>
                <w:rFonts w:eastAsia="宋体" w:cs="Arial"/>
                <w:sz w:val="24"/>
                <w:szCs w:val="24"/>
                <w:lang w:eastAsia="zh-CN"/>
              </w:rPr>
            </w:pPr>
          </w:p>
        </w:tc>
        <w:tc>
          <w:tcPr>
            <w:tcW w:w="992" w:type="dxa"/>
            <w:tcBorders>
              <w:top w:val="single" w:sz="12" w:space="0" w:color="000000"/>
              <w:left w:val="single" w:sz="6" w:space="0" w:color="000000"/>
              <w:bottom w:val="single" w:sz="6" w:space="0" w:color="000000"/>
              <w:right w:val="single" w:sz="6" w:space="0" w:color="000000"/>
            </w:tcBorders>
            <w:shd w:val="clear" w:color="auto" w:fill="D9D9D9"/>
            <w:vAlign w:val="center"/>
          </w:tcPr>
          <w:p w:rsidR="00F243C9" w:rsidRDefault="00F243C9" w:rsidP="00577314">
            <w:pPr>
              <w:pStyle w:val="FormatvorlageTableFirstRow"/>
              <w:jc w:val="both"/>
              <w:rPr>
                <w:rFonts w:eastAsia="宋体" w:cs="Arial"/>
                <w:sz w:val="24"/>
                <w:szCs w:val="24"/>
                <w:lang w:eastAsia="zh-CN"/>
              </w:rPr>
            </w:pPr>
          </w:p>
        </w:tc>
        <w:tc>
          <w:tcPr>
            <w:tcW w:w="851" w:type="dxa"/>
            <w:tcBorders>
              <w:top w:val="single" w:sz="12" w:space="0" w:color="000000"/>
              <w:left w:val="single" w:sz="6" w:space="0" w:color="000000"/>
              <w:bottom w:val="single" w:sz="6" w:space="0" w:color="000000"/>
              <w:right w:val="single" w:sz="6" w:space="0" w:color="000000"/>
            </w:tcBorders>
            <w:shd w:val="clear" w:color="auto" w:fill="D9D9D9"/>
            <w:hideMark/>
          </w:tcPr>
          <w:p w:rsidR="00F243C9" w:rsidRDefault="00F243C9" w:rsidP="00577314">
            <w:pPr>
              <w:pStyle w:val="FormatvorlageTableFirstRow"/>
              <w:jc w:val="both"/>
              <w:rPr>
                <w:rFonts w:eastAsia="宋体" w:cs="Arial"/>
                <w:sz w:val="24"/>
                <w:szCs w:val="24"/>
                <w:lang w:eastAsia="zh-CN"/>
              </w:rPr>
            </w:pPr>
            <w:r>
              <w:rPr>
                <w:rFonts w:eastAsia="宋体" w:cs="Arial"/>
                <w:sz w:val="24"/>
                <w:szCs w:val="24"/>
                <w:lang w:eastAsia="zh-CN"/>
              </w:rPr>
              <w:t>N_PCI</w:t>
            </w:r>
          </w:p>
        </w:tc>
        <w:tc>
          <w:tcPr>
            <w:tcW w:w="708" w:type="dxa"/>
            <w:tcBorders>
              <w:top w:val="single" w:sz="12" w:space="0" w:color="000000"/>
              <w:left w:val="single" w:sz="6" w:space="0" w:color="000000"/>
              <w:bottom w:val="single" w:sz="6" w:space="0" w:color="000000"/>
              <w:right w:val="single" w:sz="6" w:space="0" w:color="000000"/>
            </w:tcBorders>
            <w:shd w:val="clear" w:color="auto" w:fill="D9D9D9"/>
            <w:vAlign w:val="center"/>
            <w:hideMark/>
          </w:tcPr>
          <w:p w:rsidR="00F243C9" w:rsidRDefault="00F243C9" w:rsidP="00577314">
            <w:pPr>
              <w:pStyle w:val="FormatvorlageTableFirstRow"/>
              <w:jc w:val="both"/>
              <w:rPr>
                <w:rFonts w:eastAsia="宋体" w:cs="Arial"/>
                <w:sz w:val="24"/>
                <w:szCs w:val="24"/>
                <w:lang w:eastAsia="zh-CN"/>
              </w:rPr>
            </w:pPr>
            <w:r>
              <w:rPr>
                <w:rFonts w:eastAsia="宋体" w:cs="Arial"/>
                <w:sz w:val="24"/>
                <w:szCs w:val="24"/>
                <w:lang w:eastAsia="zh-CN"/>
              </w:rPr>
              <w:t>SID</w:t>
            </w:r>
          </w:p>
        </w:tc>
        <w:tc>
          <w:tcPr>
            <w:tcW w:w="709" w:type="dxa"/>
            <w:tcBorders>
              <w:top w:val="single" w:sz="12" w:space="0" w:color="000000"/>
              <w:left w:val="single" w:sz="6" w:space="0" w:color="000000"/>
              <w:bottom w:val="single" w:sz="6" w:space="0" w:color="000000"/>
              <w:right w:val="single" w:sz="6" w:space="0" w:color="000000"/>
            </w:tcBorders>
            <w:shd w:val="clear" w:color="auto" w:fill="D9D9D9"/>
            <w:vAlign w:val="center"/>
            <w:hideMark/>
          </w:tcPr>
          <w:p w:rsidR="00F243C9" w:rsidRDefault="00F243C9" w:rsidP="00577314">
            <w:pPr>
              <w:pStyle w:val="FormatvorlageTableFirstRow"/>
              <w:jc w:val="both"/>
              <w:rPr>
                <w:rFonts w:eastAsia="宋体" w:cs="Arial"/>
                <w:sz w:val="24"/>
                <w:szCs w:val="24"/>
                <w:lang w:eastAsia="zh-CN"/>
              </w:rPr>
            </w:pPr>
            <w:r>
              <w:rPr>
                <w:rFonts w:eastAsia="宋体" w:cs="Arial"/>
                <w:sz w:val="24"/>
                <w:szCs w:val="24"/>
                <w:lang w:eastAsia="zh-CN"/>
              </w:rPr>
              <w:t>PID</w:t>
            </w:r>
          </w:p>
        </w:tc>
        <w:tc>
          <w:tcPr>
            <w:tcW w:w="3686" w:type="dxa"/>
            <w:gridSpan w:val="5"/>
            <w:tcBorders>
              <w:top w:val="single" w:sz="12" w:space="0" w:color="000000"/>
              <w:left w:val="single" w:sz="6" w:space="0" w:color="000000"/>
              <w:bottom w:val="single" w:sz="6" w:space="0" w:color="000000"/>
              <w:right w:val="single" w:sz="6" w:space="0" w:color="000000"/>
            </w:tcBorders>
            <w:shd w:val="clear" w:color="auto" w:fill="D9D9D9"/>
            <w:vAlign w:val="center"/>
            <w:hideMark/>
          </w:tcPr>
          <w:p w:rsidR="00F243C9" w:rsidRDefault="00F243C9" w:rsidP="00577314">
            <w:pPr>
              <w:pStyle w:val="FormatvorlageTableFirstRow"/>
              <w:jc w:val="both"/>
              <w:rPr>
                <w:rFonts w:eastAsia="宋体" w:cs="Arial"/>
                <w:sz w:val="24"/>
                <w:szCs w:val="24"/>
                <w:lang w:eastAsia="zh-CN"/>
              </w:rPr>
            </w:pPr>
            <w:r>
              <w:rPr>
                <w:rFonts w:eastAsia="宋体" w:cs="Arial"/>
                <w:sz w:val="24"/>
                <w:szCs w:val="24"/>
                <w:lang w:eastAsia="zh-CN"/>
              </w:rPr>
              <w:t>Parameter</w:t>
            </w:r>
          </w:p>
        </w:tc>
        <w:tc>
          <w:tcPr>
            <w:tcW w:w="1701" w:type="dxa"/>
            <w:tcBorders>
              <w:top w:val="single" w:sz="12" w:space="0" w:color="000000"/>
              <w:left w:val="single" w:sz="6" w:space="0" w:color="000000"/>
              <w:bottom w:val="single" w:sz="6" w:space="0" w:color="000000"/>
              <w:right w:val="single" w:sz="12" w:space="0" w:color="000000"/>
            </w:tcBorders>
            <w:shd w:val="clear" w:color="auto" w:fill="D9D9D9"/>
          </w:tcPr>
          <w:p w:rsidR="00F243C9" w:rsidRDefault="00F243C9" w:rsidP="00577314">
            <w:pPr>
              <w:pStyle w:val="FormatvorlageTableFirstRow"/>
              <w:jc w:val="both"/>
              <w:rPr>
                <w:rFonts w:eastAsia="宋体" w:cs="Arial"/>
                <w:sz w:val="24"/>
                <w:szCs w:val="24"/>
                <w:lang w:eastAsia="zh-CN"/>
              </w:rPr>
            </w:pPr>
          </w:p>
        </w:tc>
      </w:tr>
      <w:tr w:rsidR="00F243C9" w:rsidTr="00577314">
        <w:trPr>
          <w:tblHeader/>
        </w:trPr>
        <w:tc>
          <w:tcPr>
            <w:tcW w:w="851" w:type="dxa"/>
            <w:tcBorders>
              <w:top w:val="single" w:sz="6" w:space="0" w:color="000000"/>
              <w:left w:val="single" w:sz="12" w:space="0" w:color="000000"/>
              <w:bottom w:val="single" w:sz="6" w:space="0" w:color="000000"/>
              <w:right w:val="single" w:sz="6" w:space="0" w:color="000000"/>
            </w:tcBorders>
            <w:shd w:val="clear" w:color="auto" w:fill="D9D9D9"/>
            <w:hideMark/>
          </w:tcPr>
          <w:p w:rsidR="00F243C9" w:rsidRDefault="00F243C9" w:rsidP="00577314">
            <w:pPr>
              <w:pStyle w:val="FormatvorlageTableFirstRow"/>
              <w:jc w:val="both"/>
              <w:rPr>
                <w:rFonts w:eastAsia="宋体" w:cs="Arial"/>
                <w:sz w:val="24"/>
                <w:szCs w:val="24"/>
                <w:lang w:eastAsia="zh-CN"/>
              </w:rPr>
            </w:pPr>
            <w:r>
              <w:rPr>
                <w:rFonts w:eastAsia="宋体" w:cs="Arial"/>
                <w:sz w:val="24"/>
                <w:szCs w:val="24"/>
                <w:lang w:eastAsia="zh-CN"/>
              </w:rPr>
              <w:t>ECU</w:t>
            </w:r>
          </w:p>
        </w:tc>
        <w:tc>
          <w:tcPr>
            <w:tcW w:w="992" w:type="dxa"/>
            <w:tcBorders>
              <w:top w:val="single" w:sz="6" w:space="0" w:color="000000"/>
              <w:left w:val="single" w:sz="6" w:space="0" w:color="000000"/>
              <w:bottom w:val="single" w:sz="6" w:space="0" w:color="000000"/>
              <w:right w:val="single" w:sz="6" w:space="0" w:color="000000"/>
            </w:tcBorders>
            <w:shd w:val="clear" w:color="auto" w:fill="D9D9D9"/>
            <w:vAlign w:val="center"/>
            <w:hideMark/>
          </w:tcPr>
          <w:p w:rsidR="00F243C9" w:rsidRDefault="00F243C9" w:rsidP="00577314">
            <w:pPr>
              <w:pStyle w:val="FormatvorlageTableFirstRow"/>
              <w:jc w:val="both"/>
              <w:rPr>
                <w:rFonts w:eastAsia="宋体" w:cs="Arial"/>
                <w:sz w:val="24"/>
                <w:szCs w:val="24"/>
                <w:lang w:eastAsia="zh-CN"/>
              </w:rPr>
            </w:pPr>
            <w:r>
              <w:rPr>
                <w:rFonts w:eastAsia="宋体" w:cs="Arial"/>
                <w:sz w:val="24"/>
                <w:szCs w:val="24"/>
                <w:lang w:eastAsia="zh-CN"/>
              </w:rPr>
              <w:t>CANID</w:t>
            </w:r>
          </w:p>
        </w:tc>
        <w:tc>
          <w:tcPr>
            <w:tcW w:w="851" w:type="dxa"/>
            <w:tcBorders>
              <w:top w:val="single" w:sz="6" w:space="0" w:color="000000"/>
              <w:left w:val="single" w:sz="6" w:space="0" w:color="000000"/>
              <w:bottom w:val="single" w:sz="6" w:space="0" w:color="000000"/>
              <w:right w:val="single" w:sz="6" w:space="0" w:color="000000"/>
            </w:tcBorders>
            <w:shd w:val="clear" w:color="auto" w:fill="D9D9D9"/>
            <w:hideMark/>
          </w:tcPr>
          <w:p w:rsidR="00F243C9" w:rsidRDefault="00F243C9" w:rsidP="00577314">
            <w:pPr>
              <w:pStyle w:val="FormatvorlageTableFirstRow"/>
              <w:jc w:val="both"/>
              <w:rPr>
                <w:rFonts w:eastAsia="宋体" w:cs="Arial"/>
                <w:sz w:val="24"/>
                <w:szCs w:val="24"/>
                <w:lang w:eastAsia="zh-CN"/>
              </w:rPr>
            </w:pPr>
            <w:r>
              <w:rPr>
                <w:rFonts w:eastAsia="宋体" w:cs="Arial"/>
                <w:sz w:val="24"/>
                <w:szCs w:val="24"/>
                <w:lang w:eastAsia="zh-CN"/>
              </w:rPr>
              <w:t>#1</w:t>
            </w:r>
          </w:p>
        </w:tc>
        <w:tc>
          <w:tcPr>
            <w:tcW w:w="708" w:type="dxa"/>
            <w:tcBorders>
              <w:top w:val="single" w:sz="6" w:space="0" w:color="000000"/>
              <w:left w:val="single" w:sz="6" w:space="0" w:color="000000"/>
              <w:bottom w:val="single" w:sz="6" w:space="0" w:color="000000"/>
              <w:right w:val="single" w:sz="6" w:space="0" w:color="000000"/>
            </w:tcBorders>
            <w:shd w:val="clear" w:color="auto" w:fill="D9D9D9"/>
            <w:vAlign w:val="center"/>
            <w:hideMark/>
          </w:tcPr>
          <w:p w:rsidR="00F243C9" w:rsidRDefault="00F243C9" w:rsidP="00577314">
            <w:pPr>
              <w:pStyle w:val="FormatvorlageTableFirstRow"/>
              <w:jc w:val="both"/>
              <w:rPr>
                <w:rFonts w:eastAsia="宋体" w:cs="Arial"/>
                <w:sz w:val="24"/>
                <w:szCs w:val="24"/>
                <w:lang w:eastAsia="zh-CN"/>
              </w:rPr>
            </w:pPr>
            <w:r>
              <w:rPr>
                <w:rFonts w:eastAsia="宋体" w:cs="Arial"/>
                <w:sz w:val="24"/>
                <w:szCs w:val="24"/>
                <w:lang w:eastAsia="zh-CN"/>
              </w:rPr>
              <w:t>#2</w:t>
            </w:r>
          </w:p>
        </w:tc>
        <w:tc>
          <w:tcPr>
            <w:tcW w:w="709" w:type="dxa"/>
            <w:tcBorders>
              <w:top w:val="single" w:sz="6" w:space="0" w:color="000000"/>
              <w:left w:val="single" w:sz="6" w:space="0" w:color="000000"/>
              <w:bottom w:val="single" w:sz="6" w:space="0" w:color="000000"/>
              <w:right w:val="single" w:sz="6" w:space="0" w:color="000000"/>
            </w:tcBorders>
            <w:shd w:val="clear" w:color="auto" w:fill="D9D9D9"/>
            <w:vAlign w:val="center"/>
            <w:hideMark/>
          </w:tcPr>
          <w:p w:rsidR="00F243C9" w:rsidRDefault="00F243C9" w:rsidP="00577314">
            <w:pPr>
              <w:pStyle w:val="FormatvorlageTableFirstRow"/>
              <w:jc w:val="both"/>
              <w:rPr>
                <w:rFonts w:eastAsia="宋体" w:cs="Arial"/>
                <w:sz w:val="24"/>
                <w:szCs w:val="24"/>
                <w:lang w:eastAsia="zh-CN"/>
              </w:rPr>
            </w:pPr>
            <w:r>
              <w:rPr>
                <w:rFonts w:eastAsia="宋体" w:cs="Arial"/>
                <w:sz w:val="24"/>
                <w:szCs w:val="24"/>
                <w:lang w:eastAsia="zh-CN"/>
              </w:rPr>
              <w:t>#3</w:t>
            </w:r>
          </w:p>
        </w:tc>
        <w:tc>
          <w:tcPr>
            <w:tcW w:w="709" w:type="dxa"/>
            <w:tcBorders>
              <w:top w:val="single" w:sz="6" w:space="0" w:color="000000"/>
              <w:left w:val="single" w:sz="6" w:space="0" w:color="000000"/>
              <w:bottom w:val="single" w:sz="6" w:space="0" w:color="000000"/>
              <w:right w:val="single" w:sz="6" w:space="0" w:color="000000"/>
            </w:tcBorders>
            <w:shd w:val="clear" w:color="auto" w:fill="D9D9D9"/>
            <w:vAlign w:val="center"/>
            <w:hideMark/>
          </w:tcPr>
          <w:p w:rsidR="00F243C9" w:rsidRDefault="00F243C9" w:rsidP="00577314">
            <w:pPr>
              <w:pStyle w:val="FormatvorlageTableFirstRow"/>
              <w:jc w:val="both"/>
              <w:rPr>
                <w:rFonts w:eastAsia="宋体" w:cs="Arial"/>
                <w:sz w:val="24"/>
                <w:szCs w:val="24"/>
                <w:lang w:eastAsia="zh-CN"/>
              </w:rPr>
            </w:pPr>
            <w:r>
              <w:rPr>
                <w:rFonts w:eastAsia="宋体" w:cs="Arial"/>
                <w:sz w:val="24"/>
                <w:szCs w:val="24"/>
                <w:lang w:eastAsia="zh-CN"/>
              </w:rPr>
              <w:t>#4</w:t>
            </w:r>
          </w:p>
        </w:tc>
        <w:tc>
          <w:tcPr>
            <w:tcW w:w="709" w:type="dxa"/>
            <w:tcBorders>
              <w:top w:val="single" w:sz="6" w:space="0" w:color="000000"/>
              <w:left w:val="single" w:sz="6" w:space="0" w:color="000000"/>
              <w:bottom w:val="single" w:sz="6" w:space="0" w:color="000000"/>
              <w:right w:val="single" w:sz="6" w:space="0" w:color="000000"/>
            </w:tcBorders>
            <w:shd w:val="clear" w:color="auto" w:fill="D9D9D9"/>
            <w:hideMark/>
          </w:tcPr>
          <w:p w:rsidR="00F243C9" w:rsidRDefault="00F243C9" w:rsidP="00577314">
            <w:pPr>
              <w:pStyle w:val="FormatvorlageTableFirstRow"/>
              <w:jc w:val="both"/>
              <w:rPr>
                <w:rFonts w:eastAsia="宋体" w:cs="Arial"/>
                <w:sz w:val="24"/>
                <w:szCs w:val="24"/>
                <w:lang w:eastAsia="zh-CN"/>
              </w:rPr>
            </w:pPr>
            <w:r>
              <w:rPr>
                <w:rFonts w:eastAsia="宋体" w:cs="Arial"/>
                <w:sz w:val="24"/>
                <w:szCs w:val="24"/>
                <w:lang w:eastAsia="zh-CN"/>
              </w:rPr>
              <w:t>#5</w:t>
            </w:r>
          </w:p>
        </w:tc>
        <w:tc>
          <w:tcPr>
            <w:tcW w:w="708" w:type="dxa"/>
            <w:tcBorders>
              <w:top w:val="single" w:sz="6" w:space="0" w:color="000000"/>
              <w:left w:val="single" w:sz="6" w:space="0" w:color="000000"/>
              <w:bottom w:val="single" w:sz="6" w:space="0" w:color="000000"/>
              <w:right w:val="single" w:sz="6" w:space="0" w:color="000000"/>
            </w:tcBorders>
            <w:shd w:val="clear" w:color="auto" w:fill="D9D9D9"/>
            <w:vAlign w:val="center"/>
            <w:hideMark/>
          </w:tcPr>
          <w:p w:rsidR="00F243C9" w:rsidRDefault="00F243C9" w:rsidP="00577314">
            <w:pPr>
              <w:pStyle w:val="FormatvorlageTableFirstRow"/>
              <w:jc w:val="both"/>
              <w:rPr>
                <w:rFonts w:eastAsia="宋体" w:cs="Arial"/>
                <w:sz w:val="24"/>
                <w:szCs w:val="24"/>
                <w:lang w:eastAsia="zh-CN"/>
              </w:rPr>
            </w:pPr>
            <w:r>
              <w:rPr>
                <w:rFonts w:eastAsia="宋体" w:cs="Arial"/>
                <w:sz w:val="24"/>
                <w:szCs w:val="24"/>
                <w:lang w:eastAsia="zh-CN"/>
              </w:rPr>
              <w:t>#6</w:t>
            </w:r>
          </w:p>
        </w:tc>
        <w:tc>
          <w:tcPr>
            <w:tcW w:w="709" w:type="dxa"/>
            <w:tcBorders>
              <w:top w:val="single" w:sz="6" w:space="0" w:color="000000"/>
              <w:left w:val="single" w:sz="6" w:space="0" w:color="000000"/>
              <w:bottom w:val="single" w:sz="6" w:space="0" w:color="000000"/>
              <w:right w:val="single" w:sz="6" w:space="0" w:color="000000"/>
            </w:tcBorders>
            <w:shd w:val="clear" w:color="auto" w:fill="D9D9D9"/>
            <w:vAlign w:val="center"/>
            <w:hideMark/>
          </w:tcPr>
          <w:p w:rsidR="00F243C9" w:rsidRDefault="00F243C9" w:rsidP="00577314">
            <w:pPr>
              <w:pStyle w:val="FormatvorlageTableFirstRow"/>
              <w:jc w:val="both"/>
              <w:rPr>
                <w:rFonts w:eastAsia="宋体" w:cs="Arial"/>
                <w:sz w:val="24"/>
                <w:szCs w:val="24"/>
                <w:lang w:eastAsia="zh-CN"/>
              </w:rPr>
            </w:pPr>
            <w:r>
              <w:rPr>
                <w:rFonts w:eastAsia="宋体" w:cs="Arial"/>
                <w:sz w:val="24"/>
                <w:szCs w:val="24"/>
                <w:lang w:eastAsia="zh-CN"/>
              </w:rPr>
              <w:t>#7</w:t>
            </w:r>
          </w:p>
        </w:tc>
        <w:tc>
          <w:tcPr>
            <w:tcW w:w="851" w:type="dxa"/>
            <w:tcBorders>
              <w:top w:val="single" w:sz="6" w:space="0" w:color="000000"/>
              <w:left w:val="single" w:sz="6" w:space="0" w:color="000000"/>
              <w:bottom w:val="single" w:sz="6" w:space="0" w:color="000000"/>
              <w:right w:val="single" w:sz="6" w:space="0" w:color="000000"/>
            </w:tcBorders>
            <w:shd w:val="clear" w:color="auto" w:fill="D9D9D9"/>
            <w:vAlign w:val="center"/>
            <w:hideMark/>
          </w:tcPr>
          <w:p w:rsidR="00F243C9" w:rsidRDefault="00F243C9" w:rsidP="00577314">
            <w:pPr>
              <w:pStyle w:val="FormatvorlageTableFirstRow"/>
              <w:jc w:val="both"/>
              <w:rPr>
                <w:rFonts w:eastAsia="宋体" w:cs="Arial"/>
                <w:sz w:val="24"/>
                <w:szCs w:val="24"/>
                <w:lang w:eastAsia="zh-CN"/>
              </w:rPr>
            </w:pPr>
            <w:r>
              <w:rPr>
                <w:rFonts w:eastAsia="宋体" w:cs="Arial"/>
                <w:sz w:val="24"/>
                <w:szCs w:val="24"/>
                <w:lang w:eastAsia="zh-CN"/>
              </w:rPr>
              <w:t>#8</w:t>
            </w:r>
          </w:p>
        </w:tc>
        <w:tc>
          <w:tcPr>
            <w:tcW w:w="1701" w:type="dxa"/>
            <w:tcBorders>
              <w:top w:val="single" w:sz="6" w:space="0" w:color="000000"/>
              <w:left w:val="single" w:sz="6" w:space="0" w:color="000000"/>
              <w:bottom w:val="single" w:sz="6" w:space="0" w:color="000000"/>
              <w:right w:val="single" w:sz="12" w:space="0" w:color="000000"/>
            </w:tcBorders>
            <w:shd w:val="clear" w:color="auto" w:fill="D9D9D9"/>
            <w:hideMark/>
          </w:tcPr>
          <w:p w:rsidR="00F243C9" w:rsidRDefault="00F243C9" w:rsidP="00577314">
            <w:pPr>
              <w:pStyle w:val="FormatvorlageTableFirstRow"/>
              <w:jc w:val="both"/>
              <w:rPr>
                <w:rFonts w:eastAsia="宋体" w:cs="Arial"/>
                <w:sz w:val="24"/>
                <w:szCs w:val="24"/>
                <w:lang w:eastAsia="zh-CN"/>
              </w:rPr>
            </w:pPr>
            <w:r>
              <w:rPr>
                <w:rFonts w:eastAsia="宋体" w:cs="Arial" w:hint="eastAsia"/>
                <w:sz w:val="24"/>
                <w:szCs w:val="24"/>
                <w:lang w:eastAsia="zh-CN"/>
              </w:rPr>
              <w:t>备注</w:t>
            </w:r>
          </w:p>
        </w:tc>
      </w:tr>
      <w:tr w:rsidR="00F243C9" w:rsidTr="00577314">
        <w:trPr>
          <w:trHeight w:val="332"/>
        </w:trPr>
        <w:tc>
          <w:tcPr>
            <w:tcW w:w="851" w:type="dxa"/>
            <w:tcBorders>
              <w:top w:val="single" w:sz="6" w:space="0" w:color="000000"/>
              <w:left w:val="single" w:sz="12"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Tester</w:t>
            </w:r>
          </w:p>
        </w:tc>
        <w:tc>
          <w:tcPr>
            <w:tcW w:w="992"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0x7DF</w:t>
            </w:r>
          </w:p>
        </w:tc>
        <w:tc>
          <w:tcPr>
            <w:tcW w:w="851"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02</w:t>
            </w:r>
          </w:p>
        </w:tc>
        <w:tc>
          <w:tcPr>
            <w:tcW w:w="708"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01</w:t>
            </w:r>
          </w:p>
        </w:tc>
        <w:tc>
          <w:tcPr>
            <w:tcW w:w="709"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00</w:t>
            </w:r>
          </w:p>
        </w:tc>
        <w:tc>
          <w:tcPr>
            <w:tcW w:w="709"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XX</w:t>
            </w:r>
          </w:p>
        </w:tc>
        <w:tc>
          <w:tcPr>
            <w:tcW w:w="709"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XX</w:t>
            </w:r>
          </w:p>
        </w:tc>
        <w:tc>
          <w:tcPr>
            <w:tcW w:w="708"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XX</w:t>
            </w:r>
          </w:p>
        </w:tc>
        <w:tc>
          <w:tcPr>
            <w:tcW w:w="709"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XX</w:t>
            </w:r>
          </w:p>
        </w:tc>
        <w:tc>
          <w:tcPr>
            <w:tcW w:w="851"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XX</w:t>
            </w:r>
          </w:p>
        </w:tc>
        <w:tc>
          <w:tcPr>
            <w:tcW w:w="1701" w:type="dxa"/>
            <w:tcBorders>
              <w:top w:val="single" w:sz="6" w:space="0" w:color="000000"/>
              <w:left w:val="single" w:sz="6" w:space="0" w:color="000000"/>
              <w:bottom w:val="single" w:sz="6" w:space="0" w:color="000000"/>
              <w:right w:val="single" w:sz="12" w:space="0" w:color="000000"/>
            </w:tcBorders>
            <w:hideMark/>
          </w:tcPr>
          <w:p w:rsidR="00F243C9" w:rsidRDefault="00F243C9" w:rsidP="00577314">
            <w:pPr>
              <w:pStyle w:val="Tabellentext"/>
              <w:rPr>
                <w:rFonts w:cs="Arial"/>
                <w:sz w:val="24"/>
                <w:szCs w:val="24"/>
              </w:rPr>
            </w:pPr>
            <w:r>
              <w:rPr>
                <w:rFonts w:cs="Arial"/>
                <w:sz w:val="24"/>
                <w:szCs w:val="24"/>
              </w:rPr>
              <w:t>XX</w:t>
            </w:r>
            <w:r>
              <w:rPr>
                <w:rFonts w:cs="Arial" w:hint="eastAsia"/>
                <w:sz w:val="24"/>
                <w:szCs w:val="24"/>
              </w:rPr>
              <w:t>：填充字节</w:t>
            </w:r>
            <w:r>
              <w:rPr>
                <w:rFonts w:cs="Arial"/>
                <w:sz w:val="24"/>
                <w:szCs w:val="24"/>
              </w:rPr>
              <w:t xml:space="preserve"> 00</w:t>
            </w:r>
            <w:r>
              <w:rPr>
                <w:rFonts w:cs="Arial" w:hint="eastAsia"/>
                <w:sz w:val="24"/>
                <w:szCs w:val="24"/>
              </w:rPr>
              <w:t>或者</w:t>
            </w:r>
            <w:r>
              <w:rPr>
                <w:rFonts w:cs="Arial"/>
                <w:sz w:val="24"/>
                <w:szCs w:val="24"/>
              </w:rPr>
              <w:t>FF</w:t>
            </w:r>
          </w:p>
        </w:tc>
      </w:tr>
      <w:tr w:rsidR="00F243C9" w:rsidTr="00577314">
        <w:trPr>
          <w:trHeight w:val="332"/>
        </w:trPr>
        <w:tc>
          <w:tcPr>
            <w:tcW w:w="851" w:type="dxa"/>
            <w:tcBorders>
              <w:top w:val="single" w:sz="6" w:space="0" w:color="000000"/>
              <w:left w:val="single" w:sz="12"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VCU</w:t>
            </w:r>
          </w:p>
        </w:tc>
        <w:tc>
          <w:tcPr>
            <w:tcW w:w="992"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0x7E8</w:t>
            </w:r>
          </w:p>
        </w:tc>
        <w:tc>
          <w:tcPr>
            <w:tcW w:w="851"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06</w:t>
            </w:r>
          </w:p>
        </w:tc>
        <w:tc>
          <w:tcPr>
            <w:tcW w:w="708"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41</w:t>
            </w:r>
          </w:p>
        </w:tc>
        <w:tc>
          <w:tcPr>
            <w:tcW w:w="709"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00</w:t>
            </w:r>
          </w:p>
        </w:tc>
        <w:tc>
          <w:tcPr>
            <w:tcW w:w="709"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BE</w:t>
            </w:r>
          </w:p>
        </w:tc>
        <w:tc>
          <w:tcPr>
            <w:tcW w:w="709"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1F</w:t>
            </w:r>
          </w:p>
        </w:tc>
        <w:tc>
          <w:tcPr>
            <w:tcW w:w="708"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A8</w:t>
            </w:r>
          </w:p>
        </w:tc>
        <w:tc>
          <w:tcPr>
            <w:tcW w:w="709"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13</w:t>
            </w:r>
          </w:p>
        </w:tc>
        <w:tc>
          <w:tcPr>
            <w:tcW w:w="851"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00</w:t>
            </w:r>
          </w:p>
        </w:tc>
        <w:tc>
          <w:tcPr>
            <w:tcW w:w="1701" w:type="dxa"/>
            <w:tcBorders>
              <w:top w:val="single" w:sz="6" w:space="0" w:color="000000"/>
              <w:left w:val="single" w:sz="6" w:space="0" w:color="000000"/>
              <w:bottom w:val="single" w:sz="6" w:space="0" w:color="000000"/>
              <w:right w:val="single" w:sz="12" w:space="0" w:color="000000"/>
            </w:tcBorders>
            <w:hideMark/>
          </w:tcPr>
          <w:p w:rsidR="00F243C9" w:rsidRDefault="00F243C9" w:rsidP="00577314">
            <w:pPr>
              <w:pStyle w:val="Tabellentext"/>
              <w:rPr>
                <w:rFonts w:cs="Arial"/>
                <w:sz w:val="24"/>
                <w:szCs w:val="24"/>
              </w:rPr>
            </w:pPr>
            <w:r>
              <w:rPr>
                <w:rFonts w:cs="Arial" w:hint="eastAsia"/>
                <w:sz w:val="24"/>
                <w:szCs w:val="24"/>
              </w:rPr>
              <w:t>必须回复肯定响应</w:t>
            </w:r>
            <w:r>
              <w:rPr>
                <w:rFonts w:cs="Arial"/>
                <w:sz w:val="24"/>
                <w:szCs w:val="24"/>
              </w:rPr>
              <w:t>41 00</w:t>
            </w:r>
          </w:p>
        </w:tc>
      </w:tr>
      <w:tr w:rsidR="00F243C9" w:rsidTr="00577314">
        <w:trPr>
          <w:trHeight w:val="332"/>
        </w:trPr>
        <w:tc>
          <w:tcPr>
            <w:tcW w:w="851" w:type="dxa"/>
            <w:tcBorders>
              <w:top w:val="single" w:sz="6" w:space="0" w:color="000000"/>
              <w:left w:val="single" w:sz="12"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Tester</w:t>
            </w:r>
          </w:p>
        </w:tc>
        <w:tc>
          <w:tcPr>
            <w:tcW w:w="992"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0x7DF</w:t>
            </w:r>
          </w:p>
        </w:tc>
        <w:tc>
          <w:tcPr>
            <w:tcW w:w="851"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02</w:t>
            </w:r>
          </w:p>
        </w:tc>
        <w:tc>
          <w:tcPr>
            <w:tcW w:w="708"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09</w:t>
            </w:r>
          </w:p>
        </w:tc>
        <w:tc>
          <w:tcPr>
            <w:tcW w:w="709"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00</w:t>
            </w:r>
          </w:p>
        </w:tc>
        <w:tc>
          <w:tcPr>
            <w:tcW w:w="709"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XX</w:t>
            </w:r>
          </w:p>
        </w:tc>
        <w:tc>
          <w:tcPr>
            <w:tcW w:w="709"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XX</w:t>
            </w:r>
          </w:p>
        </w:tc>
        <w:tc>
          <w:tcPr>
            <w:tcW w:w="708"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XX</w:t>
            </w:r>
          </w:p>
        </w:tc>
        <w:tc>
          <w:tcPr>
            <w:tcW w:w="709"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XX</w:t>
            </w:r>
          </w:p>
        </w:tc>
        <w:tc>
          <w:tcPr>
            <w:tcW w:w="851"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XX</w:t>
            </w:r>
          </w:p>
        </w:tc>
        <w:tc>
          <w:tcPr>
            <w:tcW w:w="1701" w:type="dxa"/>
            <w:tcBorders>
              <w:top w:val="single" w:sz="6" w:space="0" w:color="000000"/>
              <w:left w:val="single" w:sz="6" w:space="0" w:color="000000"/>
              <w:bottom w:val="single" w:sz="6" w:space="0" w:color="000000"/>
              <w:right w:val="single" w:sz="12" w:space="0" w:color="000000"/>
            </w:tcBorders>
            <w:hideMark/>
          </w:tcPr>
          <w:p w:rsidR="00F243C9" w:rsidRDefault="00F243C9" w:rsidP="00577314">
            <w:pPr>
              <w:pStyle w:val="Tabellentext"/>
              <w:rPr>
                <w:rFonts w:cs="Arial"/>
                <w:sz w:val="24"/>
                <w:szCs w:val="24"/>
              </w:rPr>
            </w:pPr>
            <w:r>
              <w:rPr>
                <w:rFonts w:cs="Arial"/>
                <w:sz w:val="24"/>
                <w:szCs w:val="24"/>
              </w:rPr>
              <w:t>XX</w:t>
            </w:r>
            <w:r>
              <w:rPr>
                <w:rFonts w:cs="Arial" w:hint="eastAsia"/>
                <w:sz w:val="24"/>
                <w:szCs w:val="24"/>
              </w:rPr>
              <w:t>：填充字节</w:t>
            </w:r>
            <w:r>
              <w:rPr>
                <w:rFonts w:cs="Arial"/>
                <w:sz w:val="24"/>
                <w:szCs w:val="24"/>
              </w:rPr>
              <w:t xml:space="preserve"> 00</w:t>
            </w:r>
            <w:r>
              <w:rPr>
                <w:rFonts w:cs="Arial" w:hint="eastAsia"/>
                <w:sz w:val="24"/>
                <w:szCs w:val="24"/>
              </w:rPr>
              <w:t>或者</w:t>
            </w:r>
            <w:r>
              <w:rPr>
                <w:rFonts w:cs="Arial"/>
                <w:sz w:val="24"/>
                <w:szCs w:val="24"/>
              </w:rPr>
              <w:t>FF</w:t>
            </w:r>
          </w:p>
        </w:tc>
      </w:tr>
      <w:tr w:rsidR="00F243C9" w:rsidTr="00577314">
        <w:trPr>
          <w:trHeight w:val="332"/>
        </w:trPr>
        <w:tc>
          <w:tcPr>
            <w:tcW w:w="851" w:type="dxa"/>
            <w:tcBorders>
              <w:top w:val="single" w:sz="6" w:space="0" w:color="000000"/>
              <w:left w:val="single" w:sz="12"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VCU</w:t>
            </w:r>
          </w:p>
        </w:tc>
        <w:tc>
          <w:tcPr>
            <w:tcW w:w="992"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0x7E8</w:t>
            </w:r>
          </w:p>
        </w:tc>
        <w:tc>
          <w:tcPr>
            <w:tcW w:w="851"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06</w:t>
            </w:r>
          </w:p>
        </w:tc>
        <w:tc>
          <w:tcPr>
            <w:tcW w:w="708"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49</w:t>
            </w:r>
          </w:p>
        </w:tc>
        <w:tc>
          <w:tcPr>
            <w:tcW w:w="709"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00</w:t>
            </w:r>
          </w:p>
        </w:tc>
        <w:tc>
          <w:tcPr>
            <w:tcW w:w="709"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40</w:t>
            </w:r>
          </w:p>
        </w:tc>
        <w:tc>
          <w:tcPr>
            <w:tcW w:w="709"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00</w:t>
            </w:r>
          </w:p>
        </w:tc>
        <w:tc>
          <w:tcPr>
            <w:tcW w:w="708"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00</w:t>
            </w:r>
          </w:p>
        </w:tc>
        <w:tc>
          <w:tcPr>
            <w:tcW w:w="709"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00</w:t>
            </w:r>
          </w:p>
        </w:tc>
        <w:tc>
          <w:tcPr>
            <w:tcW w:w="851"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00</w:t>
            </w:r>
          </w:p>
        </w:tc>
        <w:tc>
          <w:tcPr>
            <w:tcW w:w="1701" w:type="dxa"/>
            <w:tcBorders>
              <w:top w:val="single" w:sz="6" w:space="0" w:color="000000"/>
              <w:left w:val="single" w:sz="6" w:space="0" w:color="000000"/>
              <w:bottom w:val="single" w:sz="6" w:space="0" w:color="000000"/>
              <w:right w:val="single" w:sz="12" w:space="0" w:color="000000"/>
            </w:tcBorders>
            <w:hideMark/>
          </w:tcPr>
          <w:p w:rsidR="00F243C9" w:rsidRDefault="00F243C9" w:rsidP="00577314">
            <w:pPr>
              <w:pStyle w:val="Tabellentext"/>
              <w:rPr>
                <w:rFonts w:cs="Arial"/>
                <w:sz w:val="24"/>
                <w:szCs w:val="24"/>
              </w:rPr>
            </w:pPr>
            <w:r>
              <w:rPr>
                <w:rFonts w:cs="Arial" w:hint="eastAsia"/>
                <w:sz w:val="24"/>
                <w:szCs w:val="24"/>
              </w:rPr>
              <w:t>只支持</w:t>
            </w:r>
            <w:r>
              <w:rPr>
                <w:rFonts w:cs="Arial"/>
                <w:sz w:val="24"/>
                <w:szCs w:val="24"/>
              </w:rPr>
              <w:t>InfoType 02</w:t>
            </w:r>
            <w:r>
              <w:rPr>
                <w:rFonts w:cs="Arial" w:hint="eastAsia"/>
                <w:sz w:val="24"/>
                <w:szCs w:val="24"/>
              </w:rPr>
              <w:t>，</w:t>
            </w:r>
            <w:r>
              <w:rPr>
                <w:rFonts w:cs="Arial"/>
                <w:sz w:val="24"/>
                <w:szCs w:val="24"/>
              </w:rPr>
              <w:t>02</w:t>
            </w:r>
            <w:r>
              <w:rPr>
                <w:rFonts w:cs="Arial" w:hint="eastAsia"/>
                <w:sz w:val="24"/>
                <w:szCs w:val="24"/>
              </w:rPr>
              <w:t>强制要求支持，故</w:t>
            </w:r>
            <w:r>
              <w:rPr>
                <w:rFonts w:cs="Arial"/>
                <w:sz w:val="24"/>
                <w:szCs w:val="24"/>
              </w:rPr>
              <w:t>#4</w:t>
            </w:r>
            <w:r>
              <w:rPr>
                <w:rFonts w:cs="Arial" w:hint="eastAsia"/>
                <w:sz w:val="24"/>
                <w:szCs w:val="24"/>
              </w:rPr>
              <w:t>字节</w:t>
            </w:r>
            <w:r>
              <w:rPr>
                <w:rFonts w:cs="Arial"/>
                <w:sz w:val="24"/>
                <w:szCs w:val="24"/>
              </w:rPr>
              <w:t>bit6</w:t>
            </w:r>
            <w:r>
              <w:rPr>
                <w:rFonts w:cs="Arial" w:hint="eastAsia"/>
                <w:sz w:val="24"/>
                <w:szCs w:val="24"/>
              </w:rPr>
              <w:t>位必须置</w:t>
            </w:r>
            <w:r>
              <w:rPr>
                <w:rFonts w:cs="Arial"/>
                <w:sz w:val="24"/>
                <w:szCs w:val="24"/>
              </w:rPr>
              <w:t>1</w:t>
            </w:r>
          </w:p>
        </w:tc>
      </w:tr>
      <w:tr w:rsidR="00F243C9" w:rsidTr="00577314">
        <w:trPr>
          <w:trHeight w:val="332"/>
        </w:trPr>
        <w:tc>
          <w:tcPr>
            <w:tcW w:w="851" w:type="dxa"/>
            <w:tcBorders>
              <w:top w:val="single" w:sz="6" w:space="0" w:color="000000"/>
              <w:left w:val="single" w:sz="12"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Tester</w:t>
            </w:r>
          </w:p>
        </w:tc>
        <w:tc>
          <w:tcPr>
            <w:tcW w:w="992"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0x7DF</w:t>
            </w:r>
          </w:p>
        </w:tc>
        <w:tc>
          <w:tcPr>
            <w:tcW w:w="851"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02</w:t>
            </w:r>
          </w:p>
        </w:tc>
        <w:tc>
          <w:tcPr>
            <w:tcW w:w="708"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09</w:t>
            </w:r>
          </w:p>
        </w:tc>
        <w:tc>
          <w:tcPr>
            <w:tcW w:w="709"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02</w:t>
            </w:r>
          </w:p>
        </w:tc>
        <w:tc>
          <w:tcPr>
            <w:tcW w:w="709"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XX</w:t>
            </w:r>
          </w:p>
        </w:tc>
        <w:tc>
          <w:tcPr>
            <w:tcW w:w="709"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XX</w:t>
            </w:r>
          </w:p>
        </w:tc>
        <w:tc>
          <w:tcPr>
            <w:tcW w:w="708"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XX</w:t>
            </w:r>
          </w:p>
        </w:tc>
        <w:tc>
          <w:tcPr>
            <w:tcW w:w="709"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XX</w:t>
            </w:r>
          </w:p>
        </w:tc>
        <w:tc>
          <w:tcPr>
            <w:tcW w:w="851"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XX</w:t>
            </w:r>
          </w:p>
        </w:tc>
        <w:tc>
          <w:tcPr>
            <w:tcW w:w="1701" w:type="dxa"/>
            <w:tcBorders>
              <w:top w:val="single" w:sz="6" w:space="0" w:color="000000"/>
              <w:left w:val="single" w:sz="6" w:space="0" w:color="000000"/>
              <w:bottom w:val="single" w:sz="6" w:space="0" w:color="000000"/>
              <w:right w:val="single" w:sz="12" w:space="0" w:color="000000"/>
            </w:tcBorders>
            <w:hideMark/>
          </w:tcPr>
          <w:p w:rsidR="00F243C9" w:rsidRDefault="00F243C9" w:rsidP="00577314">
            <w:pPr>
              <w:pStyle w:val="Tabellentext"/>
              <w:rPr>
                <w:rFonts w:cs="Arial"/>
                <w:sz w:val="24"/>
                <w:szCs w:val="24"/>
              </w:rPr>
            </w:pPr>
            <w:r>
              <w:rPr>
                <w:rFonts w:cs="Arial"/>
                <w:sz w:val="24"/>
                <w:szCs w:val="24"/>
              </w:rPr>
              <w:t>XX</w:t>
            </w:r>
            <w:r>
              <w:rPr>
                <w:rFonts w:cs="Arial" w:hint="eastAsia"/>
                <w:sz w:val="24"/>
                <w:szCs w:val="24"/>
              </w:rPr>
              <w:t>：填充字节</w:t>
            </w:r>
            <w:r>
              <w:rPr>
                <w:rFonts w:cs="Arial"/>
                <w:sz w:val="24"/>
                <w:szCs w:val="24"/>
              </w:rPr>
              <w:t xml:space="preserve"> 00</w:t>
            </w:r>
            <w:r>
              <w:rPr>
                <w:rFonts w:cs="Arial" w:hint="eastAsia"/>
                <w:sz w:val="24"/>
                <w:szCs w:val="24"/>
              </w:rPr>
              <w:t>或者</w:t>
            </w:r>
            <w:r>
              <w:rPr>
                <w:rFonts w:cs="Arial"/>
                <w:sz w:val="24"/>
                <w:szCs w:val="24"/>
              </w:rPr>
              <w:t>FF</w:t>
            </w:r>
          </w:p>
        </w:tc>
      </w:tr>
      <w:tr w:rsidR="00F243C9" w:rsidTr="00577314">
        <w:trPr>
          <w:trHeight w:val="1016"/>
        </w:trPr>
        <w:tc>
          <w:tcPr>
            <w:tcW w:w="851" w:type="dxa"/>
            <w:tcBorders>
              <w:top w:val="single" w:sz="6" w:space="0" w:color="000000"/>
              <w:left w:val="single" w:sz="12"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VCU</w:t>
            </w:r>
          </w:p>
        </w:tc>
        <w:tc>
          <w:tcPr>
            <w:tcW w:w="992"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0x7E8</w:t>
            </w:r>
          </w:p>
        </w:tc>
        <w:tc>
          <w:tcPr>
            <w:tcW w:w="851"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10</w:t>
            </w:r>
          </w:p>
        </w:tc>
        <w:tc>
          <w:tcPr>
            <w:tcW w:w="708"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14</w:t>
            </w:r>
          </w:p>
        </w:tc>
        <w:tc>
          <w:tcPr>
            <w:tcW w:w="709"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49</w:t>
            </w:r>
          </w:p>
        </w:tc>
        <w:tc>
          <w:tcPr>
            <w:tcW w:w="709"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02</w:t>
            </w:r>
          </w:p>
        </w:tc>
        <w:tc>
          <w:tcPr>
            <w:tcW w:w="709"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01</w:t>
            </w:r>
          </w:p>
        </w:tc>
        <w:tc>
          <w:tcPr>
            <w:tcW w:w="708"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VIN1</w:t>
            </w:r>
          </w:p>
        </w:tc>
        <w:tc>
          <w:tcPr>
            <w:tcW w:w="709"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VIN2</w:t>
            </w:r>
          </w:p>
        </w:tc>
        <w:tc>
          <w:tcPr>
            <w:tcW w:w="851"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VIN3</w:t>
            </w:r>
          </w:p>
        </w:tc>
        <w:tc>
          <w:tcPr>
            <w:tcW w:w="1701" w:type="dxa"/>
            <w:tcBorders>
              <w:top w:val="single" w:sz="6" w:space="0" w:color="000000"/>
              <w:left w:val="single" w:sz="6" w:space="0" w:color="000000"/>
              <w:bottom w:val="single" w:sz="6" w:space="0" w:color="000000"/>
              <w:right w:val="single" w:sz="12" w:space="0" w:color="000000"/>
            </w:tcBorders>
            <w:hideMark/>
          </w:tcPr>
          <w:p w:rsidR="00F243C9" w:rsidRDefault="00F243C9" w:rsidP="00577314">
            <w:pPr>
              <w:pStyle w:val="Tabellentext"/>
              <w:rPr>
                <w:rFonts w:cs="Arial"/>
                <w:sz w:val="24"/>
                <w:szCs w:val="24"/>
              </w:rPr>
            </w:pPr>
            <w:r>
              <w:rPr>
                <w:rFonts w:cs="Arial"/>
                <w:sz w:val="24"/>
                <w:szCs w:val="24"/>
              </w:rPr>
              <w:t>#5</w:t>
            </w:r>
            <w:r>
              <w:rPr>
                <w:rFonts w:cs="Arial" w:hint="eastAsia"/>
                <w:sz w:val="24"/>
                <w:szCs w:val="24"/>
              </w:rPr>
              <w:t>为</w:t>
            </w:r>
            <w:r>
              <w:rPr>
                <w:rFonts w:cs="Arial"/>
                <w:sz w:val="24"/>
                <w:szCs w:val="24"/>
              </w:rPr>
              <w:t>NofDataItems</w:t>
            </w:r>
            <w:r>
              <w:rPr>
                <w:rFonts w:cs="Arial" w:hint="eastAsia"/>
                <w:sz w:val="24"/>
                <w:szCs w:val="24"/>
              </w:rPr>
              <w:t>，一般</w:t>
            </w:r>
            <w:r>
              <w:rPr>
                <w:rFonts w:cs="Arial"/>
                <w:sz w:val="24"/>
                <w:szCs w:val="24"/>
              </w:rPr>
              <w:t>01</w:t>
            </w:r>
            <w:r>
              <w:rPr>
                <w:rFonts w:cs="Arial" w:hint="eastAsia"/>
                <w:sz w:val="24"/>
                <w:szCs w:val="24"/>
              </w:rPr>
              <w:t>代表</w:t>
            </w:r>
            <w:r>
              <w:rPr>
                <w:rFonts w:cs="Arial"/>
                <w:sz w:val="24"/>
                <w:szCs w:val="24"/>
              </w:rPr>
              <w:t>EMS</w:t>
            </w:r>
            <w:r>
              <w:rPr>
                <w:rFonts w:cs="Arial" w:hint="eastAsia"/>
                <w:sz w:val="24"/>
                <w:szCs w:val="24"/>
              </w:rPr>
              <w:t>，</w:t>
            </w:r>
            <w:r>
              <w:rPr>
                <w:rFonts w:cs="Arial"/>
                <w:sz w:val="24"/>
                <w:szCs w:val="24"/>
              </w:rPr>
              <w:t>02</w:t>
            </w:r>
            <w:r>
              <w:rPr>
                <w:rFonts w:cs="Arial" w:hint="eastAsia"/>
                <w:sz w:val="24"/>
                <w:szCs w:val="24"/>
              </w:rPr>
              <w:t>代表</w:t>
            </w:r>
            <w:r>
              <w:rPr>
                <w:rFonts w:cs="Arial"/>
                <w:sz w:val="24"/>
                <w:szCs w:val="24"/>
              </w:rPr>
              <w:t>TCU</w:t>
            </w:r>
            <w:r>
              <w:rPr>
                <w:rFonts w:cs="Arial" w:hint="eastAsia"/>
                <w:sz w:val="24"/>
                <w:szCs w:val="24"/>
              </w:rPr>
              <w:t>，按</w:t>
            </w:r>
            <w:r>
              <w:rPr>
                <w:rFonts w:cs="Arial"/>
                <w:sz w:val="24"/>
                <w:szCs w:val="24"/>
              </w:rPr>
              <w:t>01</w:t>
            </w:r>
            <w:r>
              <w:rPr>
                <w:rFonts w:cs="Arial" w:hint="eastAsia"/>
                <w:sz w:val="24"/>
                <w:szCs w:val="24"/>
              </w:rPr>
              <w:t>回复即可。</w:t>
            </w:r>
          </w:p>
        </w:tc>
      </w:tr>
      <w:tr w:rsidR="00F243C9" w:rsidTr="00577314">
        <w:trPr>
          <w:trHeight w:val="332"/>
        </w:trPr>
        <w:tc>
          <w:tcPr>
            <w:tcW w:w="851" w:type="dxa"/>
            <w:tcBorders>
              <w:top w:val="single" w:sz="6" w:space="0" w:color="000000"/>
              <w:left w:val="single" w:sz="12"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Tester</w:t>
            </w:r>
          </w:p>
        </w:tc>
        <w:tc>
          <w:tcPr>
            <w:tcW w:w="992"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0x7E0</w:t>
            </w:r>
          </w:p>
        </w:tc>
        <w:tc>
          <w:tcPr>
            <w:tcW w:w="851"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30</w:t>
            </w:r>
          </w:p>
        </w:tc>
        <w:tc>
          <w:tcPr>
            <w:tcW w:w="708"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00</w:t>
            </w:r>
          </w:p>
        </w:tc>
        <w:tc>
          <w:tcPr>
            <w:tcW w:w="709"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08</w:t>
            </w:r>
          </w:p>
        </w:tc>
        <w:tc>
          <w:tcPr>
            <w:tcW w:w="709" w:type="dxa"/>
            <w:tcBorders>
              <w:top w:val="single" w:sz="6" w:space="0" w:color="000000"/>
              <w:left w:val="single" w:sz="6" w:space="0" w:color="000000"/>
              <w:bottom w:val="single" w:sz="6" w:space="0" w:color="000000"/>
              <w:right w:val="single" w:sz="6" w:space="0" w:color="000000"/>
            </w:tcBorders>
          </w:tcPr>
          <w:p w:rsidR="00F243C9" w:rsidRDefault="00F243C9" w:rsidP="00577314">
            <w:pPr>
              <w:pStyle w:val="Tabellentext"/>
              <w:rPr>
                <w:rFonts w:cs="Arial"/>
                <w:sz w:val="24"/>
                <w:szCs w:val="24"/>
              </w:rPr>
            </w:pPr>
          </w:p>
        </w:tc>
        <w:tc>
          <w:tcPr>
            <w:tcW w:w="709" w:type="dxa"/>
            <w:tcBorders>
              <w:top w:val="single" w:sz="6" w:space="0" w:color="000000"/>
              <w:left w:val="single" w:sz="6" w:space="0" w:color="000000"/>
              <w:bottom w:val="single" w:sz="6" w:space="0" w:color="000000"/>
              <w:right w:val="single" w:sz="6" w:space="0" w:color="000000"/>
            </w:tcBorders>
          </w:tcPr>
          <w:p w:rsidR="00F243C9" w:rsidRDefault="00F243C9" w:rsidP="00577314">
            <w:pPr>
              <w:pStyle w:val="Tabellentext"/>
              <w:rPr>
                <w:rFonts w:cs="Arial"/>
                <w:sz w:val="24"/>
                <w:szCs w:val="24"/>
              </w:rPr>
            </w:pPr>
          </w:p>
        </w:tc>
        <w:tc>
          <w:tcPr>
            <w:tcW w:w="708" w:type="dxa"/>
            <w:tcBorders>
              <w:top w:val="single" w:sz="6" w:space="0" w:color="000000"/>
              <w:left w:val="single" w:sz="6" w:space="0" w:color="000000"/>
              <w:bottom w:val="single" w:sz="6" w:space="0" w:color="000000"/>
              <w:right w:val="single" w:sz="6" w:space="0" w:color="000000"/>
            </w:tcBorders>
          </w:tcPr>
          <w:p w:rsidR="00F243C9" w:rsidRDefault="00F243C9" w:rsidP="00577314">
            <w:pPr>
              <w:pStyle w:val="Tabellentext"/>
              <w:rPr>
                <w:rFonts w:cs="Arial"/>
                <w:sz w:val="24"/>
                <w:szCs w:val="24"/>
              </w:rPr>
            </w:pPr>
          </w:p>
        </w:tc>
        <w:tc>
          <w:tcPr>
            <w:tcW w:w="709" w:type="dxa"/>
            <w:tcBorders>
              <w:top w:val="single" w:sz="6" w:space="0" w:color="000000"/>
              <w:left w:val="single" w:sz="6" w:space="0" w:color="000000"/>
              <w:bottom w:val="single" w:sz="6" w:space="0" w:color="000000"/>
              <w:right w:val="single" w:sz="6" w:space="0" w:color="000000"/>
            </w:tcBorders>
          </w:tcPr>
          <w:p w:rsidR="00F243C9" w:rsidRDefault="00F243C9" w:rsidP="00577314">
            <w:pPr>
              <w:pStyle w:val="Tabellentext"/>
              <w:rPr>
                <w:rFonts w:cs="Arial"/>
                <w:sz w:val="24"/>
                <w:szCs w:val="24"/>
              </w:rPr>
            </w:pPr>
          </w:p>
        </w:tc>
        <w:tc>
          <w:tcPr>
            <w:tcW w:w="851" w:type="dxa"/>
            <w:tcBorders>
              <w:top w:val="single" w:sz="6" w:space="0" w:color="000000"/>
              <w:left w:val="single" w:sz="6" w:space="0" w:color="000000"/>
              <w:bottom w:val="single" w:sz="6" w:space="0" w:color="000000"/>
              <w:right w:val="single" w:sz="6" w:space="0" w:color="000000"/>
            </w:tcBorders>
          </w:tcPr>
          <w:p w:rsidR="00F243C9" w:rsidRDefault="00F243C9" w:rsidP="00577314">
            <w:pPr>
              <w:pStyle w:val="Tabellentext"/>
              <w:rPr>
                <w:rFonts w:cs="Arial"/>
                <w:sz w:val="24"/>
                <w:szCs w:val="24"/>
              </w:rPr>
            </w:pPr>
          </w:p>
        </w:tc>
        <w:tc>
          <w:tcPr>
            <w:tcW w:w="1701" w:type="dxa"/>
            <w:tcBorders>
              <w:top w:val="single" w:sz="6" w:space="0" w:color="000000"/>
              <w:left w:val="single" w:sz="6" w:space="0" w:color="000000"/>
              <w:bottom w:val="single" w:sz="6" w:space="0" w:color="000000"/>
              <w:right w:val="single" w:sz="12" w:space="0" w:color="000000"/>
            </w:tcBorders>
            <w:hideMark/>
          </w:tcPr>
          <w:p w:rsidR="00F243C9" w:rsidRDefault="00F243C9" w:rsidP="00577314">
            <w:pPr>
              <w:pStyle w:val="Tabellentext"/>
              <w:rPr>
                <w:rFonts w:cs="Arial"/>
                <w:sz w:val="24"/>
                <w:szCs w:val="24"/>
              </w:rPr>
            </w:pPr>
            <w:r>
              <w:rPr>
                <w:rFonts w:cs="Arial" w:hint="eastAsia"/>
                <w:sz w:val="24"/>
                <w:szCs w:val="24"/>
              </w:rPr>
              <w:t>流控帧仅为示例，按</w:t>
            </w:r>
            <w:r>
              <w:rPr>
                <w:rFonts w:cs="Arial"/>
                <w:sz w:val="24"/>
                <w:szCs w:val="24"/>
              </w:rPr>
              <w:t>Tester</w:t>
            </w:r>
            <w:r>
              <w:rPr>
                <w:rFonts w:cs="Arial" w:hint="eastAsia"/>
                <w:sz w:val="24"/>
                <w:szCs w:val="24"/>
              </w:rPr>
              <w:t>发的流控帧响应即可</w:t>
            </w:r>
          </w:p>
        </w:tc>
      </w:tr>
      <w:tr w:rsidR="00F243C9" w:rsidTr="00577314">
        <w:trPr>
          <w:trHeight w:val="332"/>
        </w:trPr>
        <w:tc>
          <w:tcPr>
            <w:tcW w:w="851" w:type="dxa"/>
            <w:tcBorders>
              <w:top w:val="single" w:sz="6" w:space="0" w:color="000000"/>
              <w:left w:val="single" w:sz="12"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VCU</w:t>
            </w:r>
          </w:p>
        </w:tc>
        <w:tc>
          <w:tcPr>
            <w:tcW w:w="992"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0x7E8</w:t>
            </w:r>
          </w:p>
        </w:tc>
        <w:tc>
          <w:tcPr>
            <w:tcW w:w="851" w:type="dxa"/>
            <w:tcBorders>
              <w:top w:val="single" w:sz="6" w:space="0" w:color="000000"/>
              <w:left w:val="single" w:sz="6" w:space="0" w:color="000000"/>
              <w:bottom w:val="single" w:sz="6"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21</w:t>
            </w:r>
          </w:p>
        </w:tc>
        <w:tc>
          <w:tcPr>
            <w:tcW w:w="708" w:type="dxa"/>
            <w:tcBorders>
              <w:top w:val="single" w:sz="6" w:space="0" w:color="000000"/>
              <w:left w:val="single" w:sz="6" w:space="0" w:color="000000"/>
              <w:bottom w:val="single" w:sz="6" w:space="0" w:color="000000"/>
              <w:right w:val="single" w:sz="6" w:space="0" w:color="000000"/>
            </w:tcBorders>
            <w:hideMark/>
          </w:tcPr>
          <w:p w:rsidR="00F243C9" w:rsidRDefault="00F243C9" w:rsidP="00577314">
            <w:r>
              <w:rPr>
                <w:rFonts w:cs="Arial"/>
                <w:sz w:val="24"/>
              </w:rPr>
              <w:t>VIN4</w:t>
            </w:r>
          </w:p>
        </w:tc>
        <w:tc>
          <w:tcPr>
            <w:tcW w:w="709" w:type="dxa"/>
            <w:tcBorders>
              <w:top w:val="single" w:sz="6" w:space="0" w:color="000000"/>
              <w:left w:val="single" w:sz="6" w:space="0" w:color="000000"/>
              <w:bottom w:val="single" w:sz="6" w:space="0" w:color="000000"/>
              <w:right w:val="single" w:sz="6" w:space="0" w:color="000000"/>
            </w:tcBorders>
            <w:hideMark/>
          </w:tcPr>
          <w:p w:rsidR="00F243C9" w:rsidRDefault="00F243C9" w:rsidP="00577314">
            <w:r>
              <w:rPr>
                <w:rFonts w:cs="Arial"/>
                <w:sz w:val="24"/>
              </w:rPr>
              <w:t>VIN5</w:t>
            </w:r>
          </w:p>
        </w:tc>
        <w:tc>
          <w:tcPr>
            <w:tcW w:w="709" w:type="dxa"/>
            <w:tcBorders>
              <w:top w:val="single" w:sz="6" w:space="0" w:color="000000"/>
              <w:left w:val="single" w:sz="6" w:space="0" w:color="000000"/>
              <w:bottom w:val="single" w:sz="6" w:space="0" w:color="000000"/>
              <w:right w:val="single" w:sz="6" w:space="0" w:color="000000"/>
            </w:tcBorders>
            <w:hideMark/>
          </w:tcPr>
          <w:p w:rsidR="00F243C9" w:rsidRDefault="00F243C9" w:rsidP="00577314">
            <w:r>
              <w:rPr>
                <w:rFonts w:cs="Arial"/>
                <w:sz w:val="24"/>
              </w:rPr>
              <w:t>VIN6</w:t>
            </w:r>
          </w:p>
        </w:tc>
        <w:tc>
          <w:tcPr>
            <w:tcW w:w="709" w:type="dxa"/>
            <w:tcBorders>
              <w:top w:val="single" w:sz="6" w:space="0" w:color="000000"/>
              <w:left w:val="single" w:sz="6" w:space="0" w:color="000000"/>
              <w:bottom w:val="single" w:sz="6" w:space="0" w:color="000000"/>
              <w:right w:val="single" w:sz="6" w:space="0" w:color="000000"/>
            </w:tcBorders>
            <w:hideMark/>
          </w:tcPr>
          <w:p w:rsidR="00F243C9" w:rsidRDefault="00F243C9" w:rsidP="00577314">
            <w:r>
              <w:rPr>
                <w:rFonts w:cs="Arial"/>
                <w:sz w:val="24"/>
              </w:rPr>
              <w:t>VIN7</w:t>
            </w:r>
          </w:p>
        </w:tc>
        <w:tc>
          <w:tcPr>
            <w:tcW w:w="708" w:type="dxa"/>
            <w:tcBorders>
              <w:top w:val="single" w:sz="6" w:space="0" w:color="000000"/>
              <w:left w:val="single" w:sz="6" w:space="0" w:color="000000"/>
              <w:bottom w:val="single" w:sz="6" w:space="0" w:color="000000"/>
              <w:right w:val="single" w:sz="6" w:space="0" w:color="000000"/>
            </w:tcBorders>
            <w:hideMark/>
          </w:tcPr>
          <w:p w:rsidR="00F243C9" w:rsidRDefault="00F243C9" w:rsidP="00577314">
            <w:r>
              <w:rPr>
                <w:rFonts w:cs="Arial"/>
                <w:sz w:val="24"/>
              </w:rPr>
              <w:t>VIN8</w:t>
            </w:r>
          </w:p>
        </w:tc>
        <w:tc>
          <w:tcPr>
            <w:tcW w:w="709" w:type="dxa"/>
            <w:tcBorders>
              <w:top w:val="single" w:sz="6" w:space="0" w:color="000000"/>
              <w:left w:val="single" w:sz="6" w:space="0" w:color="000000"/>
              <w:bottom w:val="single" w:sz="6" w:space="0" w:color="000000"/>
              <w:right w:val="single" w:sz="6" w:space="0" w:color="000000"/>
            </w:tcBorders>
            <w:hideMark/>
          </w:tcPr>
          <w:p w:rsidR="00F243C9" w:rsidRDefault="00F243C9" w:rsidP="00577314">
            <w:r>
              <w:rPr>
                <w:rFonts w:cs="Arial"/>
                <w:sz w:val="24"/>
              </w:rPr>
              <w:t>VIN9</w:t>
            </w:r>
          </w:p>
        </w:tc>
        <w:tc>
          <w:tcPr>
            <w:tcW w:w="851" w:type="dxa"/>
            <w:tcBorders>
              <w:top w:val="single" w:sz="6" w:space="0" w:color="000000"/>
              <w:left w:val="single" w:sz="6" w:space="0" w:color="000000"/>
              <w:bottom w:val="single" w:sz="6" w:space="0" w:color="000000"/>
              <w:right w:val="single" w:sz="6" w:space="0" w:color="000000"/>
            </w:tcBorders>
            <w:hideMark/>
          </w:tcPr>
          <w:p w:rsidR="00F243C9" w:rsidRDefault="00F243C9" w:rsidP="00577314">
            <w:r>
              <w:rPr>
                <w:rFonts w:cs="Arial"/>
                <w:sz w:val="24"/>
              </w:rPr>
              <w:t>VIN10</w:t>
            </w:r>
          </w:p>
        </w:tc>
        <w:tc>
          <w:tcPr>
            <w:tcW w:w="1701" w:type="dxa"/>
            <w:tcBorders>
              <w:top w:val="single" w:sz="6" w:space="0" w:color="000000"/>
              <w:left w:val="single" w:sz="6" w:space="0" w:color="000000"/>
              <w:bottom w:val="single" w:sz="6" w:space="0" w:color="000000"/>
              <w:right w:val="single" w:sz="12" w:space="0" w:color="000000"/>
            </w:tcBorders>
          </w:tcPr>
          <w:p w:rsidR="00F243C9" w:rsidRDefault="00F243C9" w:rsidP="00577314">
            <w:pPr>
              <w:pStyle w:val="Tabellentext"/>
              <w:rPr>
                <w:rFonts w:cs="Arial"/>
                <w:sz w:val="24"/>
                <w:szCs w:val="24"/>
              </w:rPr>
            </w:pPr>
          </w:p>
        </w:tc>
      </w:tr>
      <w:tr w:rsidR="00F243C9" w:rsidTr="00577314">
        <w:trPr>
          <w:trHeight w:val="332"/>
        </w:trPr>
        <w:tc>
          <w:tcPr>
            <w:tcW w:w="851" w:type="dxa"/>
            <w:tcBorders>
              <w:top w:val="single" w:sz="6" w:space="0" w:color="000000"/>
              <w:left w:val="single" w:sz="12" w:space="0" w:color="000000"/>
              <w:bottom w:val="single" w:sz="12"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VCU</w:t>
            </w:r>
          </w:p>
        </w:tc>
        <w:tc>
          <w:tcPr>
            <w:tcW w:w="992" w:type="dxa"/>
            <w:tcBorders>
              <w:top w:val="single" w:sz="6" w:space="0" w:color="000000"/>
              <w:left w:val="single" w:sz="6" w:space="0" w:color="000000"/>
              <w:bottom w:val="single" w:sz="12"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0x7E8</w:t>
            </w:r>
          </w:p>
        </w:tc>
        <w:tc>
          <w:tcPr>
            <w:tcW w:w="851" w:type="dxa"/>
            <w:tcBorders>
              <w:top w:val="single" w:sz="6" w:space="0" w:color="000000"/>
              <w:left w:val="single" w:sz="6" w:space="0" w:color="000000"/>
              <w:bottom w:val="single" w:sz="12" w:space="0" w:color="000000"/>
              <w:right w:val="single" w:sz="6" w:space="0" w:color="000000"/>
            </w:tcBorders>
            <w:hideMark/>
          </w:tcPr>
          <w:p w:rsidR="00F243C9" w:rsidRDefault="00F243C9" w:rsidP="00577314">
            <w:pPr>
              <w:pStyle w:val="Tabellentext"/>
              <w:rPr>
                <w:rFonts w:cs="Arial"/>
                <w:sz w:val="24"/>
                <w:szCs w:val="24"/>
              </w:rPr>
            </w:pPr>
            <w:r>
              <w:rPr>
                <w:rFonts w:cs="Arial"/>
                <w:sz w:val="24"/>
                <w:szCs w:val="24"/>
              </w:rPr>
              <w:t>22</w:t>
            </w:r>
          </w:p>
        </w:tc>
        <w:tc>
          <w:tcPr>
            <w:tcW w:w="708" w:type="dxa"/>
            <w:tcBorders>
              <w:top w:val="single" w:sz="6" w:space="0" w:color="000000"/>
              <w:left w:val="single" w:sz="6" w:space="0" w:color="000000"/>
              <w:bottom w:val="single" w:sz="12" w:space="0" w:color="000000"/>
              <w:right w:val="single" w:sz="6" w:space="0" w:color="000000"/>
            </w:tcBorders>
            <w:hideMark/>
          </w:tcPr>
          <w:p w:rsidR="00F243C9" w:rsidRDefault="00F243C9" w:rsidP="00577314">
            <w:r>
              <w:rPr>
                <w:rFonts w:cs="Arial"/>
                <w:sz w:val="24"/>
              </w:rPr>
              <w:t>VIN11</w:t>
            </w:r>
          </w:p>
        </w:tc>
        <w:tc>
          <w:tcPr>
            <w:tcW w:w="709" w:type="dxa"/>
            <w:tcBorders>
              <w:top w:val="single" w:sz="6" w:space="0" w:color="000000"/>
              <w:left w:val="single" w:sz="6" w:space="0" w:color="000000"/>
              <w:bottom w:val="single" w:sz="12" w:space="0" w:color="000000"/>
              <w:right w:val="single" w:sz="6" w:space="0" w:color="000000"/>
            </w:tcBorders>
            <w:hideMark/>
          </w:tcPr>
          <w:p w:rsidR="00F243C9" w:rsidRDefault="00F243C9" w:rsidP="00577314">
            <w:r>
              <w:rPr>
                <w:rFonts w:cs="Arial"/>
                <w:sz w:val="24"/>
              </w:rPr>
              <w:t>VIN12</w:t>
            </w:r>
          </w:p>
        </w:tc>
        <w:tc>
          <w:tcPr>
            <w:tcW w:w="709" w:type="dxa"/>
            <w:tcBorders>
              <w:top w:val="single" w:sz="6" w:space="0" w:color="000000"/>
              <w:left w:val="single" w:sz="6" w:space="0" w:color="000000"/>
              <w:bottom w:val="single" w:sz="12" w:space="0" w:color="000000"/>
              <w:right w:val="single" w:sz="6" w:space="0" w:color="000000"/>
            </w:tcBorders>
            <w:hideMark/>
          </w:tcPr>
          <w:p w:rsidR="00F243C9" w:rsidRDefault="00F243C9" w:rsidP="00577314">
            <w:r>
              <w:rPr>
                <w:rFonts w:cs="Arial"/>
                <w:sz w:val="24"/>
              </w:rPr>
              <w:t>VIN13</w:t>
            </w:r>
          </w:p>
        </w:tc>
        <w:tc>
          <w:tcPr>
            <w:tcW w:w="709" w:type="dxa"/>
            <w:tcBorders>
              <w:top w:val="single" w:sz="6" w:space="0" w:color="000000"/>
              <w:left w:val="single" w:sz="6" w:space="0" w:color="000000"/>
              <w:bottom w:val="single" w:sz="12" w:space="0" w:color="000000"/>
              <w:right w:val="single" w:sz="6" w:space="0" w:color="000000"/>
            </w:tcBorders>
            <w:hideMark/>
          </w:tcPr>
          <w:p w:rsidR="00F243C9" w:rsidRDefault="00F243C9" w:rsidP="00577314">
            <w:r>
              <w:rPr>
                <w:rFonts w:cs="Arial"/>
                <w:sz w:val="24"/>
              </w:rPr>
              <w:t>VIN14</w:t>
            </w:r>
          </w:p>
        </w:tc>
        <w:tc>
          <w:tcPr>
            <w:tcW w:w="708" w:type="dxa"/>
            <w:tcBorders>
              <w:top w:val="single" w:sz="6" w:space="0" w:color="000000"/>
              <w:left w:val="single" w:sz="6" w:space="0" w:color="000000"/>
              <w:bottom w:val="single" w:sz="12" w:space="0" w:color="000000"/>
              <w:right w:val="single" w:sz="6" w:space="0" w:color="000000"/>
            </w:tcBorders>
            <w:hideMark/>
          </w:tcPr>
          <w:p w:rsidR="00F243C9" w:rsidRDefault="00F243C9" w:rsidP="00577314">
            <w:r>
              <w:rPr>
                <w:rFonts w:cs="Arial"/>
                <w:sz w:val="24"/>
              </w:rPr>
              <w:t>VIN15</w:t>
            </w:r>
          </w:p>
        </w:tc>
        <w:tc>
          <w:tcPr>
            <w:tcW w:w="709" w:type="dxa"/>
            <w:tcBorders>
              <w:top w:val="single" w:sz="6" w:space="0" w:color="000000"/>
              <w:left w:val="single" w:sz="6" w:space="0" w:color="000000"/>
              <w:bottom w:val="single" w:sz="12" w:space="0" w:color="000000"/>
              <w:right w:val="single" w:sz="6" w:space="0" w:color="000000"/>
            </w:tcBorders>
            <w:hideMark/>
          </w:tcPr>
          <w:p w:rsidR="00F243C9" w:rsidRDefault="00F243C9" w:rsidP="00577314">
            <w:r>
              <w:rPr>
                <w:rFonts w:cs="Arial"/>
                <w:sz w:val="24"/>
              </w:rPr>
              <w:t>VIN16</w:t>
            </w:r>
          </w:p>
        </w:tc>
        <w:tc>
          <w:tcPr>
            <w:tcW w:w="851" w:type="dxa"/>
            <w:tcBorders>
              <w:top w:val="single" w:sz="6" w:space="0" w:color="000000"/>
              <w:left w:val="single" w:sz="6" w:space="0" w:color="000000"/>
              <w:bottom w:val="single" w:sz="12" w:space="0" w:color="000000"/>
              <w:right w:val="single" w:sz="6" w:space="0" w:color="000000"/>
            </w:tcBorders>
            <w:hideMark/>
          </w:tcPr>
          <w:p w:rsidR="00F243C9" w:rsidRDefault="00F243C9" w:rsidP="00577314">
            <w:r>
              <w:rPr>
                <w:rFonts w:cs="Arial"/>
                <w:sz w:val="24"/>
              </w:rPr>
              <w:t>VIN17</w:t>
            </w:r>
          </w:p>
        </w:tc>
        <w:tc>
          <w:tcPr>
            <w:tcW w:w="1701" w:type="dxa"/>
            <w:tcBorders>
              <w:top w:val="single" w:sz="6" w:space="0" w:color="000000"/>
              <w:left w:val="single" w:sz="6" w:space="0" w:color="000000"/>
              <w:bottom w:val="single" w:sz="12" w:space="0" w:color="000000"/>
              <w:right w:val="single" w:sz="12" w:space="0" w:color="000000"/>
            </w:tcBorders>
          </w:tcPr>
          <w:p w:rsidR="00F243C9" w:rsidRDefault="00F243C9" w:rsidP="00577314">
            <w:pPr>
              <w:pStyle w:val="Tabellentext"/>
              <w:rPr>
                <w:rFonts w:cs="Arial"/>
                <w:sz w:val="24"/>
                <w:szCs w:val="24"/>
              </w:rPr>
            </w:pPr>
          </w:p>
        </w:tc>
      </w:tr>
    </w:tbl>
    <w:p w:rsidR="00F243C9" w:rsidRDefault="00F243C9">
      <w:pPr>
        <w:pStyle w:val="HRa"/>
        <w:ind w:firstLineChars="0" w:firstLine="0"/>
        <w:rPr>
          <w:rFonts w:ascii="Arial" w:hAnsi="Arial" w:cs="Arial"/>
        </w:rPr>
      </w:pPr>
    </w:p>
    <w:sectPr w:rsidR="00F243C9">
      <w:pgSz w:w="11906" w:h="16838"/>
      <w:pgMar w:top="1021" w:right="1134" w:bottom="1021" w:left="1588" w:header="851" w:footer="992" w:gutter="0"/>
      <w:cols w:space="720"/>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D53C0" w:rsidRDefault="00BD53C0">
      <w:r>
        <w:separator/>
      </w:r>
    </w:p>
  </w:endnote>
  <w:endnote w:type="continuationSeparator" w:id="0">
    <w:p w:rsidR="00BD53C0" w:rsidRDefault="00BD53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 w:name="楷体_GB2312">
    <w:altName w:val="楷体"/>
    <w:panose1 w:val="02010609030101010101"/>
    <w:charset w:val="86"/>
    <w:family w:val="modern"/>
    <w:pitch w:val="fixed"/>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A79F4" w:rsidRDefault="008F2BF9">
    <w:pPr>
      <w:pStyle w:val="afd"/>
      <w:jc w:val="center"/>
    </w:pPr>
    <w:r>
      <w:rPr>
        <w:rFonts w:hAnsi="宋体" w:hint="eastAsia"/>
      </w:rPr>
      <w:t>第</w:t>
    </w:r>
    <w:r>
      <w:rPr>
        <w:rStyle w:val="affa"/>
      </w:rPr>
      <w:fldChar w:fldCharType="begin"/>
    </w:r>
    <w:r>
      <w:rPr>
        <w:rStyle w:val="affa"/>
      </w:rPr>
      <w:instrText xml:space="preserve"> PAGE </w:instrText>
    </w:r>
    <w:r>
      <w:rPr>
        <w:rStyle w:val="affa"/>
      </w:rPr>
      <w:fldChar w:fldCharType="separate"/>
    </w:r>
    <w:r w:rsidR="00A83D55">
      <w:rPr>
        <w:rStyle w:val="affa"/>
        <w:noProof/>
      </w:rPr>
      <w:t>III</w:t>
    </w:r>
    <w:r>
      <w:rPr>
        <w:rStyle w:val="affa"/>
      </w:rPr>
      <w:fldChar w:fldCharType="end"/>
    </w:r>
    <w:r>
      <w:rPr>
        <w:rFonts w:hAnsi="宋体" w:hint="eastAsia"/>
      </w:rPr>
      <w:t>页</w:t>
    </w:r>
    <w:r>
      <w:rPr>
        <w:rFonts w:hAnsi="宋体" w:hint="eastAsia"/>
      </w:rPr>
      <w:t>/</w:t>
    </w:r>
    <w:r>
      <w:rPr>
        <w:rFonts w:hAnsi="宋体" w:hint="eastAsia"/>
      </w:rPr>
      <w:t>共</w:t>
    </w:r>
    <w:r>
      <w:rPr>
        <w:rFonts w:hAnsi="宋体" w:hint="eastAsia"/>
      </w:rPr>
      <w:t>V</w:t>
    </w:r>
    <w:r>
      <w:rPr>
        <w:rFonts w:hAnsi="宋体" w:hint="eastAsia"/>
      </w:rPr>
      <w:t>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A79F4" w:rsidRDefault="008F2BF9">
    <w:pPr>
      <w:pStyle w:val="afd"/>
      <w:ind w:firstLine="360"/>
      <w:jc w:val="center"/>
    </w:pPr>
    <w:r>
      <w:rPr>
        <w:rFonts w:hAnsi="宋体" w:hint="eastAsia"/>
      </w:rPr>
      <w:t>第</w:t>
    </w:r>
    <w:r>
      <w:rPr>
        <w:rStyle w:val="affa"/>
      </w:rPr>
      <w:fldChar w:fldCharType="begin"/>
    </w:r>
    <w:r>
      <w:rPr>
        <w:rStyle w:val="affa"/>
      </w:rPr>
      <w:instrText xml:space="preserve"> PAGE </w:instrText>
    </w:r>
    <w:r>
      <w:rPr>
        <w:rStyle w:val="affa"/>
      </w:rPr>
      <w:fldChar w:fldCharType="separate"/>
    </w:r>
    <w:r w:rsidR="00A83D55">
      <w:rPr>
        <w:rStyle w:val="affa"/>
        <w:noProof/>
      </w:rPr>
      <w:t>84</w:t>
    </w:r>
    <w:r>
      <w:rPr>
        <w:rStyle w:val="affa"/>
      </w:rPr>
      <w:fldChar w:fldCharType="end"/>
    </w:r>
    <w:r>
      <w:rPr>
        <w:rFonts w:hAnsi="宋体" w:hint="eastAsia"/>
      </w:rPr>
      <w:t>页</w:t>
    </w:r>
    <w:r>
      <w:rPr>
        <w:rFonts w:hAnsi="宋体"/>
      </w:rPr>
      <w:t>/</w:t>
    </w:r>
    <w:r>
      <w:rPr>
        <w:rFonts w:hAnsi="宋体" w:hint="eastAsia"/>
      </w:rPr>
      <w:t>共</w:t>
    </w:r>
    <w:r>
      <w:rPr>
        <w:rFonts w:hAnsi="宋体" w:hint="eastAsia"/>
      </w:rPr>
      <w:t>78</w:t>
    </w:r>
    <w:r>
      <w:rPr>
        <w:rFonts w:hAnsi="宋体" w:hint="eastAsia"/>
      </w:rPr>
      <w:t>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D53C0" w:rsidRDefault="00BD53C0">
      <w:r>
        <w:separator/>
      </w:r>
    </w:p>
  </w:footnote>
  <w:footnote w:type="continuationSeparator" w:id="0">
    <w:p w:rsidR="00BD53C0" w:rsidRDefault="00BD53C0">
      <w:r>
        <w:continuationSeparator/>
      </w:r>
    </w:p>
  </w:footnote>
  <w:footnote w:id="1">
    <w:p w:rsidR="00CA79F4" w:rsidRDefault="008F2BF9">
      <w:pPr>
        <w:pStyle w:val="a0"/>
      </w:pPr>
      <w:r>
        <w:rPr>
          <w:rStyle w:val="afff0"/>
        </w:rPr>
        <w:footnoteRef/>
      </w:r>
      <w:r>
        <w:t xml:space="preserve"> </w:t>
      </w:r>
      <w:r>
        <w:rPr>
          <w:rFonts w:hint="eastAsia"/>
        </w:rPr>
        <w:t>应用模式</w:t>
      </w:r>
      <w:r>
        <w:t>：</w:t>
      </w:r>
      <w:r>
        <w:t xml:space="preserve"> </w:t>
      </w:r>
      <w:r>
        <w:rPr>
          <w:rFonts w:hint="eastAsia"/>
        </w:rPr>
        <w:t>ECU</w:t>
      </w:r>
      <w:r>
        <w:rPr>
          <w:rFonts w:hint="eastAsia"/>
        </w:rPr>
        <w:t>运行的是应用程序。</w:t>
      </w:r>
    </w:p>
  </w:footnote>
  <w:footnote w:id="2">
    <w:p w:rsidR="00CA79F4" w:rsidRDefault="008F2BF9">
      <w:pPr>
        <w:pStyle w:val="a0"/>
      </w:pPr>
      <w:r>
        <w:rPr>
          <w:rStyle w:val="afff0"/>
        </w:rPr>
        <w:footnoteRef/>
      </w:r>
      <w:r>
        <w:t xml:space="preserve"> </w:t>
      </w:r>
      <w:r>
        <w:rPr>
          <w:rFonts w:hint="eastAsia"/>
        </w:rPr>
        <w:t>引导程序模式</w:t>
      </w:r>
      <w:r>
        <w:t>：</w:t>
      </w:r>
      <w:r>
        <w:t xml:space="preserve"> </w:t>
      </w:r>
      <w:r>
        <w:rPr>
          <w:rFonts w:hint="eastAsia"/>
        </w:rPr>
        <w:t>ECU</w:t>
      </w:r>
      <w:r>
        <w:rPr>
          <w:rFonts w:hint="eastAsia"/>
        </w:rPr>
        <w:t>正在运行引导程序，通常处在编程会话模式。</w:t>
      </w:r>
    </w:p>
  </w:footnote>
  <w:footnote w:id="3">
    <w:p w:rsidR="00CA79F4" w:rsidRDefault="008F2BF9">
      <w:pPr>
        <w:pStyle w:val="a0"/>
      </w:pPr>
      <w:r>
        <w:rPr>
          <w:rStyle w:val="afff0"/>
        </w:rPr>
        <w:footnoteRef/>
      </w:r>
      <w:r>
        <w:t xml:space="preserve"> </w:t>
      </w:r>
      <w:r>
        <w:rPr>
          <w:rFonts w:hint="eastAsia"/>
        </w:rPr>
        <w:t>定时器</w:t>
      </w:r>
      <w:r>
        <w:t>P2</w:t>
      </w:r>
      <w:r>
        <w:rPr>
          <w:rFonts w:hint="eastAsia"/>
        </w:rPr>
        <w:t>server</w:t>
      </w:r>
      <w:r>
        <w:rPr>
          <w:rFonts w:hint="eastAsia"/>
        </w:rPr>
        <w:t>的数值以</w:t>
      </w:r>
      <w:r>
        <w:rPr>
          <w:rFonts w:hint="eastAsia"/>
        </w:rPr>
        <w:t>1ms</w:t>
      </w:r>
      <w:r>
        <w:rPr>
          <w:rFonts w:hint="eastAsia"/>
        </w:rPr>
        <w:t>计算。</w:t>
      </w:r>
    </w:p>
  </w:footnote>
  <w:footnote w:id="4">
    <w:p w:rsidR="00CA79F4" w:rsidRDefault="008F2BF9">
      <w:pPr>
        <w:pStyle w:val="a0"/>
      </w:pPr>
      <w:r>
        <w:rPr>
          <w:rStyle w:val="afff0"/>
        </w:rPr>
        <w:footnoteRef/>
      </w:r>
      <w:r>
        <w:t xml:space="preserve"> </w:t>
      </w:r>
      <w:r>
        <w:rPr>
          <w:rFonts w:hint="eastAsia"/>
        </w:rPr>
        <w:t>定时器</w:t>
      </w:r>
      <w:r>
        <w:t xml:space="preserve"> P2</w:t>
      </w:r>
      <w:r>
        <w:rPr>
          <w:rFonts w:hint="eastAsia"/>
        </w:rPr>
        <w:t>*server</w:t>
      </w:r>
      <w:r>
        <w:rPr>
          <w:rFonts w:hint="eastAsia"/>
        </w:rPr>
        <w:t>的数值以</w:t>
      </w:r>
      <w:r>
        <w:rPr>
          <w:rFonts w:hint="eastAsia"/>
        </w:rPr>
        <w:t>10ms</w:t>
      </w:r>
      <w:r>
        <w:rPr>
          <w:rFonts w:hint="eastAsia"/>
        </w:rPr>
        <w:t>计算。</w:t>
      </w:r>
    </w:p>
  </w:footnote>
  <w:footnote w:id="5">
    <w:p w:rsidR="00CA79F4" w:rsidRDefault="008F2BF9">
      <w:pPr>
        <w:pStyle w:val="a0"/>
      </w:pPr>
      <w:r>
        <w:rPr>
          <w:rStyle w:val="afff0"/>
        </w:rPr>
        <w:footnoteRef/>
      </w:r>
      <w:r>
        <w:t xml:space="preserve"> </w:t>
      </w:r>
      <w:r>
        <w:rPr>
          <w:rFonts w:hint="eastAsia"/>
        </w:rPr>
        <w:t>此服务不支持</w:t>
      </w:r>
      <w:r>
        <w:rPr>
          <w:rFonts w:hint="eastAsia"/>
        </w:rPr>
        <w:t>DTC</w:t>
      </w:r>
      <w:r>
        <w:rPr>
          <w:rFonts w:hint="eastAsia"/>
        </w:rPr>
        <w:t>组。</w:t>
      </w:r>
    </w:p>
  </w:footnote>
  <w:footnote w:id="6">
    <w:p w:rsidR="00CA79F4" w:rsidRDefault="008F2BF9">
      <w:pPr>
        <w:pStyle w:val="a0"/>
      </w:pPr>
      <w:r>
        <w:rPr>
          <w:rStyle w:val="afff0"/>
        </w:rPr>
        <w:footnoteRef/>
      </w:r>
      <w:r>
        <w:t xml:space="preserve"> </w:t>
      </w:r>
      <w:r>
        <w:rPr>
          <w:rFonts w:hint="eastAsia"/>
        </w:rPr>
        <w:t>此服务不支持</w:t>
      </w:r>
      <w:r>
        <w:rPr>
          <w:rFonts w:hint="eastAsia"/>
        </w:rPr>
        <w:t>DTC</w:t>
      </w:r>
      <w:r>
        <w:rPr>
          <w:rFonts w:hint="eastAsia"/>
        </w:rPr>
        <w:t>组。</w:t>
      </w:r>
    </w:p>
  </w:footnote>
  <w:footnote w:id="7">
    <w:p w:rsidR="00CA79F4" w:rsidRDefault="008F2BF9">
      <w:pPr>
        <w:pStyle w:val="a0"/>
      </w:pPr>
      <w:r>
        <w:rPr>
          <w:rStyle w:val="afff0"/>
        </w:rPr>
        <w:footnoteRef/>
      </w:r>
      <w:r>
        <w:t xml:space="preserve"> </w:t>
      </w:r>
      <w:r>
        <w:rPr>
          <w:rFonts w:hint="eastAsia"/>
        </w:rPr>
        <w:t>对</w:t>
      </w:r>
      <w:r>
        <w:rPr>
          <w:rFonts w:hint="eastAsia"/>
        </w:rPr>
        <w:t>ECU</w:t>
      </w:r>
      <w:r>
        <w:rPr>
          <w:rFonts w:hint="eastAsia"/>
        </w:rPr>
        <w:t>中数据标识符的使用，同见服务</w:t>
      </w:r>
      <w:r>
        <w:rPr>
          <w:rFonts w:hint="eastAsia"/>
        </w:rPr>
        <w:t>22h</w:t>
      </w:r>
      <w:r>
        <w:rPr>
          <w:rFonts w:hint="eastAsia"/>
        </w:rPr>
        <w:t>读取数据服务。</w:t>
      </w:r>
    </w:p>
  </w:footnote>
  <w:footnote w:id="8">
    <w:p w:rsidR="00CA79F4" w:rsidRDefault="008F2BF9">
      <w:pPr>
        <w:pStyle w:val="a0"/>
      </w:pPr>
      <w:r>
        <w:rPr>
          <w:rStyle w:val="afff0"/>
        </w:rPr>
        <w:footnoteRef/>
      </w:r>
      <w:r>
        <w:rPr>
          <w:rFonts w:hint="eastAsia"/>
        </w:rPr>
        <w:t xml:space="preserve"> </w:t>
      </w:r>
      <w:r>
        <w:rPr>
          <w:rFonts w:hint="eastAsia"/>
        </w:rPr>
        <w:t>这种方式即称作</w:t>
      </w:r>
      <w:r>
        <w:rPr>
          <w:rFonts w:hint="eastAsia"/>
        </w:rPr>
        <w:t>USDT</w:t>
      </w:r>
      <w:r>
        <w:rPr>
          <w:rFonts w:hint="eastAsia"/>
        </w:rPr>
        <w:t>方式（肯定响应类型</w:t>
      </w:r>
      <w:r>
        <w:rPr>
          <w:rFonts w:hint="eastAsia"/>
        </w:rPr>
        <w:t>#1</w:t>
      </w:r>
      <w:r>
        <w:rPr>
          <w:rFonts w:hint="eastAsia"/>
        </w:rPr>
        <w:t>）。</w:t>
      </w:r>
    </w:p>
  </w:footnote>
  <w:footnote w:id="9">
    <w:p w:rsidR="00CA79F4" w:rsidRDefault="008F2BF9">
      <w:pPr>
        <w:pStyle w:val="a0"/>
      </w:pPr>
      <w:r>
        <w:rPr>
          <w:rStyle w:val="afff0"/>
        </w:rPr>
        <w:footnoteRef/>
      </w:r>
      <w:r>
        <w:t xml:space="preserve"> </w:t>
      </w:r>
      <w:r>
        <w:rPr>
          <w:rFonts w:hint="eastAsia"/>
        </w:rPr>
        <w:t>对于请求报文中每个支持的周期数据标识符，</w:t>
      </w:r>
      <w:r>
        <w:rPr>
          <w:rFonts w:hint="eastAsia"/>
        </w:rPr>
        <w:t>ECU</w:t>
      </w:r>
      <w:r>
        <w:rPr>
          <w:rFonts w:hint="eastAsia"/>
        </w:rPr>
        <w:t>需单独发送响应报文。</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A79F4" w:rsidRDefault="00CA79F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A79F4" w:rsidRDefault="00A83D55">
    <w:pPr>
      <w:pStyle w:val="aff"/>
      <w:jc w:val="both"/>
      <w:rPr>
        <w:sz w:val="10"/>
        <w:szCs w:val="10"/>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style="width:38.25pt;height:33pt">
          <v:imagedata r:id="rId1" o:title="" croptop="26245f" cropbottom="29849f" cropleft="28699f" cropright="28710f"/>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A79F4" w:rsidRDefault="00CA79F4">
    <w:pPr>
      <w:ind w:firstLine="48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A79F4" w:rsidRDefault="00CA79F4"/>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FFFFFF7C"/>
    <w:lvl w:ilvl="0" w:tentative="1">
      <w:start w:val="1"/>
      <w:numFmt w:val="decimal"/>
      <w:pStyle w:val="2"/>
      <w:lvlText w:val="%1."/>
      <w:lvlJc w:val="left"/>
      <w:pPr>
        <w:tabs>
          <w:tab w:val="left" w:pos="1492"/>
        </w:tabs>
        <w:ind w:left="1492" w:hanging="360"/>
      </w:pPr>
    </w:lvl>
  </w:abstractNum>
  <w:abstractNum w:abstractNumId="1">
    <w:nsid w:val="FFFFFF7D"/>
    <w:multiLevelType w:val="singleLevel"/>
    <w:tmpl w:val="FFFFFF7D"/>
    <w:lvl w:ilvl="0" w:tentative="1">
      <w:start w:val="1"/>
      <w:numFmt w:val="decimal"/>
      <w:pStyle w:val="4"/>
      <w:lvlText w:val="%1."/>
      <w:lvlJc w:val="left"/>
      <w:pPr>
        <w:tabs>
          <w:tab w:val="left" w:pos="1620"/>
        </w:tabs>
        <w:ind w:leftChars="600" w:left="1620" w:hangingChars="200" w:hanging="360"/>
      </w:pPr>
    </w:lvl>
  </w:abstractNum>
  <w:abstractNum w:abstractNumId="2">
    <w:nsid w:val="FFFFFF7E"/>
    <w:multiLevelType w:val="singleLevel"/>
    <w:tmpl w:val="FFFFFF7E"/>
    <w:lvl w:ilvl="0" w:tentative="1">
      <w:start w:val="1"/>
      <w:numFmt w:val="decimal"/>
      <w:pStyle w:val="5"/>
      <w:lvlText w:val="%1."/>
      <w:lvlJc w:val="left"/>
      <w:pPr>
        <w:tabs>
          <w:tab w:val="left" w:pos="926"/>
        </w:tabs>
        <w:ind w:left="926" w:hanging="360"/>
      </w:pPr>
    </w:lvl>
  </w:abstractNum>
  <w:abstractNum w:abstractNumId="3">
    <w:nsid w:val="FFFFFF7F"/>
    <w:multiLevelType w:val="singleLevel"/>
    <w:tmpl w:val="FFFFFF7F"/>
    <w:lvl w:ilvl="0" w:tentative="1">
      <w:start w:val="1"/>
      <w:numFmt w:val="decimal"/>
      <w:pStyle w:val="40"/>
      <w:lvlText w:val="%1."/>
      <w:lvlJc w:val="left"/>
      <w:pPr>
        <w:tabs>
          <w:tab w:val="left" w:pos="643"/>
        </w:tabs>
        <w:ind w:left="643" w:hanging="360"/>
      </w:pPr>
    </w:lvl>
  </w:abstractNum>
  <w:abstractNum w:abstractNumId="4">
    <w:nsid w:val="FFFFFF80"/>
    <w:multiLevelType w:val="singleLevel"/>
    <w:tmpl w:val="FFFFFF80"/>
    <w:lvl w:ilvl="0" w:tentative="1">
      <w:start w:val="1"/>
      <w:numFmt w:val="bullet"/>
      <w:pStyle w:val="9"/>
      <w:lvlText w:val=""/>
      <w:lvlJc w:val="left"/>
      <w:pPr>
        <w:tabs>
          <w:tab w:val="left" w:pos="1492"/>
        </w:tabs>
        <w:ind w:left="1492" w:hanging="360"/>
      </w:pPr>
      <w:rPr>
        <w:rFonts w:ascii="Symbol" w:hAnsi="Symbol" w:hint="default"/>
      </w:rPr>
    </w:lvl>
  </w:abstractNum>
  <w:abstractNum w:abstractNumId="5">
    <w:nsid w:val="FFFFFF81"/>
    <w:multiLevelType w:val="singleLevel"/>
    <w:tmpl w:val="FFFFFF81"/>
    <w:lvl w:ilvl="0" w:tentative="1">
      <w:start w:val="1"/>
      <w:numFmt w:val="bullet"/>
      <w:pStyle w:val="8"/>
      <w:lvlText w:val=""/>
      <w:lvlJc w:val="left"/>
      <w:pPr>
        <w:tabs>
          <w:tab w:val="left" w:pos="1209"/>
        </w:tabs>
        <w:ind w:left="1209" w:hanging="360"/>
      </w:pPr>
      <w:rPr>
        <w:rFonts w:ascii="Symbol" w:hAnsi="Symbol" w:hint="default"/>
      </w:rPr>
    </w:lvl>
  </w:abstractNum>
  <w:abstractNum w:abstractNumId="6">
    <w:nsid w:val="FFFFFF82"/>
    <w:multiLevelType w:val="singleLevel"/>
    <w:tmpl w:val="FFFFFF82"/>
    <w:lvl w:ilvl="0" w:tentative="1">
      <w:start w:val="1"/>
      <w:numFmt w:val="bullet"/>
      <w:pStyle w:val="a"/>
      <w:lvlText w:val=""/>
      <w:lvlJc w:val="left"/>
      <w:pPr>
        <w:tabs>
          <w:tab w:val="left" w:pos="926"/>
        </w:tabs>
        <w:ind w:left="926" w:hanging="360"/>
      </w:pPr>
      <w:rPr>
        <w:rFonts w:ascii="Symbol" w:hAnsi="Symbol" w:hint="default"/>
      </w:rPr>
    </w:lvl>
  </w:abstractNum>
  <w:abstractNum w:abstractNumId="7">
    <w:nsid w:val="FFFFFF83"/>
    <w:multiLevelType w:val="singleLevel"/>
    <w:tmpl w:val="FFFFFF83"/>
    <w:lvl w:ilvl="0">
      <w:start w:val="1"/>
      <w:numFmt w:val="bullet"/>
      <w:pStyle w:val="a0"/>
      <w:lvlText w:val=""/>
      <w:lvlJc w:val="left"/>
      <w:pPr>
        <w:tabs>
          <w:tab w:val="left" w:pos="643"/>
        </w:tabs>
        <w:ind w:left="643" w:hanging="360"/>
      </w:pPr>
      <w:rPr>
        <w:rFonts w:ascii="Symbol" w:hAnsi="Symbol" w:hint="default"/>
      </w:rPr>
    </w:lvl>
  </w:abstractNum>
  <w:abstractNum w:abstractNumId="8">
    <w:nsid w:val="FFFFFF88"/>
    <w:multiLevelType w:val="singleLevel"/>
    <w:tmpl w:val="FFFFFF88"/>
    <w:lvl w:ilvl="0" w:tentative="1">
      <w:start w:val="1"/>
      <w:numFmt w:val="decimal"/>
      <w:pStyle w:val="3"/>
      <w:lvlText w:val="%1."/>
      <w:lvlJc w:val="left"/>
      <w:pPr>
        <w:tabs>
          <w:tab w:val="left" w:pos="360"/>
        </w:tabs>
        <w:ind w:left="360" w:hanging="360"/>
      </w:pPr>
    </w:lvl>
  </w:abstractNum>
  <w:abstractNum w:abstractNumId="9">
    <w:nsid w:val="FFFFFF89"/>
    <w:multiLevelType w:val="singleLevel"/>
    <w:tmpl w:val="FFFFFF89"/>
    <w:lvl w:ilvl="0" w:tentative="1">
      <w:start w:val="1"/>
      <w:numFmt w:val="bullet"/>
      <w:pStyle w:val="a1"/>
      <w:lvlText w:val=""/>
      <w:lvlJc w:val="left"/>
      <w:pPr>
        <w:tabs>
          <w:tab w:val="left" w:pos="360"/>
        </w:tabs>
        <w:ind w:left="360" w:hanging="360"/>
      </w:pPr>
      <w:rPr>
        <w:rFonts w:ascii="Symbol" w:hAnsi="Symbol" w:hint="default"/>
      </w:rPr>
    </w:lvl>
  </w:abstractNum>
  <w:abstractNum w:abstractNumId="10">
    <w:nsid w:val="00000024"/>
    <w:multiLevelType w:val="multilevel"/>
    <w:tmpl w:val="00000024"/>
    <w:lvl w:ilvl="0">
      <w:start w:val="1"/>
      <w:numFmt w:val="decimal"/>
      <w:pStyle w:val="HR1"/>
      <w:lvlText w:val="%1"/>
      <w:lvlJc w:val="left"/>
      <w:pPr>
        <w:tabs>
          <w:tab w:val="left" w:pos="284"/>
        </w:tabs>
        <w:ind w:left="0" w:firstLine="0"/>
      </w:pPr>
      <w:rPr>
        <w:rFonts w:hint="eastAsia"/>
      </w:rPr>
    </w:lvl>
    <w:lvl w:ilvl="1">
      <w:start w:val="1"/>
      <w:numFmt w:val="decimal"/>
      <w:pStyle w:val="HR2"/>
      <w:lvlText w:val="%1.%2"/>
      <w:lvlJc w:val="left"/>
      <w:pPr>
        <w:tabs>
          <w:tab w:val="left" w:pos="454"/>
        </w:tabs>
        <w:ind w:left="0" w:firstLine="0"/>
      </w:pPr>
      <w:rPr>
        <w:rFonts w:hint="eastAsia"/>
      </w:rPr>
    </w:lvl>
    <w:lvl w:ilvl="2">
      <w:start w:val="1"/>
      <w:numFmt w:val="decimal"/>
      <w:pStyle w:val="HR3"/>
      <w:lvlText w:val="%1.%2.%3"/>
      <w:lvlJc w:val="left"/>
      <w:pPr>
        <w:tabs>
          <w:tab w:val="left" w:pos="624"/>
        </w:tabs>
        <w:ind w:left="0" w:firstLine="0"/>
      </w:pPr>
      <w:rPr>
        <w:rFonts w:hint="eastAsia"/>
      </w:rPr>
    </w:lvl>
    <w:lvl w:ilvl="3">
      <w:start w:val="1"/>
      <w:numFmt w:val="decimal"/>
      <w:pStyle w:val="HR4"/>
      <w:lvlText w:val="%1.%2.%3.%4"/>
      <w:lvlJc w:val="left"/>
      <w:pPr>
        <w:tabs>
          <w:tab w:val="left" w:pos="794"/>
        </w:tabs>
        <w:ind w:left="0" w:firstLine="0"/>
      </w:pPr>
      <w:rPr>
        <w:rFonts w:hint="eastAsia"/>
      </w:rPr>
    </w:lvl>
    <w:lvl w:ilvl="4" w:tentative="1">
      <w:start w:val="1"/>
      <w:numFmt w:val="decimal"/>
      <w:pStyle w:val="HR5"/>
      <w:lvlText w:val="%1.%2.%3.%4.%5"/>
      <w:lvlJc w:val="left"/>
      <w:pPr>
        <w:tabs>
          <w:tab w:val="left" w:pos="964"/>
        </w:tabs>
        <w:ind w:left="0" w:firstLine="0"/>
      </w:pPr>
      <w:rPr>
        <w:rFonts w:hint="eastAsia"/>
      </w:rPr>
    </w:lvl>
    <w:lvl w:ilvl="5" w:tentative="1">
      <w:start w:val="1"/>
      <w:numFmt w:val="decimal"/>
      <w:pStyle w:val="HR6"/>
      <w:lvlText w:val="%1.%2.%3.%4.%5.%6"/>
      <w:lvlJc w:val="left"/>
      <w:pPr>
        <w:tabs>
          <w:tab w:val="left" w:pos="1134"/>
        </w:tabs>
        <w:ind w:left="0" w:firstLine="0"/>
      </w:pPr>
      <w:rPr>
        <w:rFonts w:hint="eastAsia"/>
      </w:rPr>
    </w:lvl>
    <w:lvl w:ilvl="6" w:tentative="1">
      <w:start w:val="1"/>
      <w:numFmt w:val="decimal"/>
      <w:pStyle w:val="HR7"/>
      <w:lvlText w:val="%1.%2.%3.%4.%5.%6.%7"/>
      <w:lvlJc w:val="left"/>
      <w:pPr>
        <w:tabs>
          <w:tab w:val="left" w:pos="1332"/>
        </w:tabs>
        <w:ind w:left="0" w:firstLine="0"/>
      </w:pPr>
      <w:rPr>
        <w:rFonts w:hint="eastAsia"/>
      </w:rPr>
    </w:lvl>
    <w:lvl w:ilvl="7" w:tentative="1">
      <w:start w:val="1"/>
      <w:numFmt w:val="decimal"/>
      <w:pStyle w:val="HR8"/>
      <w:lvlText w:val="%1.%2.%3.%4.%5.%6.%7.%8"/>
      <w:lvlJc w:val="left"/>
      <w:pPr>
        <w:tabs>
          <w:tab w:val="left" w:pos="1531"/>
        </w:tabs>
        <w:ind w:left="0" w:firstLine="0"/>
      </w:pPr>
      <w:rPr>
        <w:rFonts w:hint="eastAsia"/>
      </w:rPr>
    </w:lvl>
    <w:lvl w:ilvl="8" w:tentative="1">
      <w:start w:val="1"/>
      <w:numFmt w:val="decimal"/>
      <w:lvlText w:val="%1.%2.%3.%4.%5.%6.%7.%8.%9."/>
      <w:lvlJc w:val="left"/>
      <w:pPr>
        <w:tabs>
          <w:tab w:val="left" w:pos="1559"/>
        </w:tabs>
        <w:ind w:left="1559" w:hanging="1559"/>
      </w:pPr>
      <w:rPr>
        <w:rFonts w:hint="eastAsia"/>
      </w:rPr>
    </w:lvl>
  </w:abstractNum>
  <w:abstractNum w:abstractNumId="11">
    <w:nsid w:val="00000071"/>
    <w:multiLevelType w:val="multilevel"/>
    <w:tmpl w:val="00000071"/>
    <w:lvl w:ilvl="0">
      <w:start w:val="1"/>
      <w:numFmt w:val="decimal"/>
      <w:lvlText w:val="%1"/>
      <w:lvlJc w:val="left"/>
      <w:pPr>
        <w:tabs>
          <w:tab w:val="left" w:pos="284"/>
        </w:tabs>
        <w:ind w:left="0" w:firstLine="0"/>
      </w:pPr>
      <w:rPr>
        <w:rFonts w:hint="eastAsia"/>
      </w:rPr>
    </w:lvl>
    <w:lvl w:ilvl="1">
      <w:start w:val="1"/>
      <w:numFmt w:val="decimal"/>
      <w:lvlText w:val="%1.%2"/>
      <w:lvlJc w:val="left"/>
      <w:pPr>
        <w:tabs>
          <w:tab w:val="left" w:pos="454"/>
        </w:tabs>
        <w:ind w:left="0" w:firstLine="0"/>
      </w:pPr>
      <w:rPr>
        <w:rFonts w:hint="eastAsia"/>
      </w:rPr>
    </w:lvl>
    <w:lvl w:ilvl="2">
      <w:start w:val="1"/>
      <w:numFmt w:val="decimal"/>
      <w:lvlText w:val="%1.%2.%3"/>
      <w:lvlJc w:val="left"/>
      <w:pPr>
        <w:tabs>
          <w:tab w:val="left" w:pos="624"/>
        </w:tabs>
        <w:ind w:left="0" w:firstLine="0"/>
      </w:pPr>
      <w:rPr>
        <w:rFonts w:hint="eastAsia"/>
      </w:rPr>
    </w:lvl>
    <w:lvl w:ilvl="3">
      <w:start w:val="1"/>
      <w:numFmt w:val="decimal"/>
      <w:lvlText w:val="%1.%2.%3.%4"/>
      <w:lvlJc w:val="left"/>
      <w:pPr>
        <w:tabs>
          <w:tab w:val="left" w:pos="794"/>
        </w:tabs>
        <w:ind w:left="0" w:firstLine="0"/>
      </w:pPr>
      <w:rPr>
        <w:rFonts w:hint="eastAsia"/>
      </w:rPr>
    </w:lvl>
    <w:lvl w:ilvl="4" w:tentative="1">
      <w:start w:val="1"/>
      <w:numFmt w:val="decimal"/>
      <w:lvlText w:val="%1.%2.%3.%4.%5"/>
      <w:lvlJc w:val="left"/>
      <w:pPr>
        <w:tabs>
          <w:tab w:val="left" w:pos="964"/>
        </w:tabs>
        <w:ind w:left="0" w:firstLine="0"/>
      </w:pPr>
      <w:rPr>
        <w:rFonts w:hint="eastAsia"/>
      </w:rPr>
    </w:lvl>
    <w:lvl w:ilvl="5" w:tentative="1">
      <w:start w:val="1"/>
      <w:numFmt w:val="decimal"/>
      <w:lvlText w:val="%1.%2.%3.%4.%5.%6"/>
      <w:lvlJc w:val="left"/>
      <w:pPr>
        <w:tabs>
          <w:tab w:val="left" w:pos="1134"/>
        </w:tabs>
        <w:ind w:left="0" w:firstLine="0"/>
      </w:pPr>
      <w:rPr>
        <w:rFonts w:hint="eastAsia"/>
      </w:rPr>
    </w:lvl>
    <w:lvl w:ilvl="6" w:tentative="1">
      <w:start w:val="1"/>
      <w:numFmt w:val="decimal"/>
      <w:lvlText w:val="%1.%2.%3.%4.%5.%6.%7"/>
      <w:lvlJc w:val="left"/>
      <w:pPr>
        <w:tabs>
          <w:tab w:val="left" w:pos="1332"/>
        </w:tabs>
        <w:ind w:left="0" w:firstLine="0"/>
      </w:pPr>
      <w:rPr>
        <w:rFonts w:hint="eastAsia"/>
      </w:rPr>
    </w:lvl>
    <w:lvl w:ilvl="7" w:tentative="1">
      <w:start w:val="1"/>
      <w:numFmt w:val="decimal"/>
      <w:lvlText w:val="%1.%2.%3.%4.%5.%6.%7.%8"/>
      <w:lvlJc w:val="left"/>
      <w:pPr>
        <w:tabs>
          <w:tab w:val="left" w:pos="1531"/>
        </w:tabs>
        <w:ind w:left="0" w:firstLine="0"/>
      </w:pPr>
      <w:rPr>
        <w:rFonts w:hint="eastAsia"/>
      </w:rPr>
    </w:lvl>
    <w:lvl w:ilvl="8" w:tentative="1">
      <w:start w:val="1"/>
      <w:numFmt w:val="decimal"/>
      <w:lvlText w:val="%1.%2.%3.%4.%5.%6.%7.%8.%9."/>
      <w:lvlJc w:val="left"/>
      <w:pPr>
        <w:tabs>
          <w:tab w:val="left" w:pos="1559"/>
        </w:tabs>
        <w:ind w:left="1559" w:hanging="1559"/>
      </w:pPr>
      <w:rPr>
        <w:rFonts w:hint="eastAsia"/>
      </w:rPr>
    </w:lvl>
  </w:abstractNum>
  <w:abstractNum w:abstractNumId="12">
    <w:nsid w:val="04D937FF"/>
    <w:multiLevelType w:val="multilevel"/>
    <w:tmpl w:val="04D937FF"/>
    <w:lvl w:ilvl="0">
      <w:start w:val="1"/>
      <w:numFmt w:val="bullet"/>
      <w:lvlText w:val=""/>
      <w:lvlJc w:val="left"/>
      <w:pPr>
        <w:ind w:left="900" w:hanging="420"/>
      </w:pPr>
      <w:rPr>
        <w:rFonts w:ascii="Wingdings" w:hAnsi="Wingdings" w:hint="default"/>
      </w:rPr>
    </w:lvl>
    <w:lvl w:ilvl="1" w:tentative="1">
      <w:start w:val="1"/>
      <w:numFmt w:val="bullet"/>
      <w:lvlText w:val=""/>
      <w:lvlJc w:val="left"/>
      <w:pPr>
        <w:ind w:left="1320" w:hanging="420"/>
      </w:pPr>
      <w:rPr>
        <w:rFonts w:ascii="Wingdings" w:hAnsi="Wingdings" w:hint="default"/>
      </w:rPr>
    </w:lvl>
    <w:lvl w:ilvl="2" w:tentative="1">
      <w:start w:val="1"/>
      <w:numFmt w:val="bullet"/>
      <w:lvlText w:val=""/>
      <w:lvlJc w:val="left"/>
      <w:pPr>
        <w:ind w:left="1740" w:hanging="420"/>
      </w:pPr>
      <w:rPr>
        <w:rFonts w:ascii="Wingdings" w:hAnsi="Wingdings" w:hint="default"/>
      </w:rPr>
    </w:lvl>
    <w:lvl w:ilvl="3" w:tentative="1">
      <w:start w:val="1"/>
      <w:numFmt w:val="bullet"/>
      <w:lvlText w:val=""/>
      <w:lvlJc w:val="left"/>
      <w:pPr>
        <w:ind w:left="2160" w:hanging="420"/>
      </w:pPr>
      <w:rPr>
        <w:rFonts w:ascii="Wingdings" w:hAnsi="Wingdings" w:hint="default"/>
      </w:rPr>
    </w:lvl>
    <w:lvl w:ilvl="4" w:tentative="1">
      <w:start w:val="1"/>
      <w:numFmt w:val="bullet"/>
      <w:lvlText w:val=""/>
      <w:lvlJc w:val="left"/>
      <w:pPr>
        <w:ind w:left="2580" w:hanging="420"/>
      </w:pPr>
      <w:rPr>
        <w:rFonts w:ascii="Wingdings" w:hAnsi="Wingdings" w:hint="default"/>
      </w:rPr>
    </w:lvl>
    <w:lvl w:ilvl="5" w:tentative="1">
      <w:start w:val="1"/>
      <w:numFmt w:val="bullet"/>
      <w:lvlText w:val=""/>
      <w:lvlJc w:val="left"/>
      <w:pPr>
        <w:ind w:left="3000" w:hanging="420"/>
      </w:pPr>
      <w:rPr>
        <w:rFonts w:ascii="Wingdings" w:hAnsi="Wingdings" w:hint="default"/>
      </w:rPr>
    </w:lvl>
    <w:lvl w:ilvl="6" w:tentative="1">
      <w:start w:val="1"/>
      <w:numFmt w:val="bullet"/>
      <w:lvlText w:val=""/>
      <w:lvlJc w:val="left"/>
      <w:pPr>
        <w:ind w:left="3420" w:hanging="420"/>
      </w:pPr>
      <w:rPr>
        <w:rFonts w:ascii="Wingdings" w:hAnsi="Wingdings" w:hint="default"/>
      </w:rPr>
    </w:lvl>
    <w:lvl w:ilvl="7" w:tentative="1">
      <w:start w:val="1"/>
      <w:numFmt w:val="bullet"/>
      <w:lvlText w:val=""/>
      <w:lvlJc w:val="left"/>
      <w:pPr>
        <w:ind w:left="3840" w:hanging="420"/>
      </w:pPr>
      <w:rPr>
        <w:rFonts w:ascii="Wingdings" w:hAnsi="Wingdings" w:hint="default"/>
      </w:rPr>
    </w:lvl>
    <w:lvl w:ilvl="8" w:tentative="1">
      <w:start w:val="1"/>
      <w:numFmt w:val="bullet"/>
      <w:lvlText w:val=""/>
      <w:lvlJc w:val="left"/>
      <w:pPr>
        <w:ind w:left="4260" w:hanging="420"/>
      </w:pPr>
      <w:rPr>
        <w:rFonts w:ascii="Wingdings" w:hAnsi="Wingdings" w:hint="default"/>
      </w:rPr>
    </w:lvl>
  </w:abstractNum>
  <w:abstractNum w:abstractNumId="13">
    <w:nsid w:val="08DF07E1"/>
    <w:multiLevelType w:val="multilevel"/>
    <w:tmpl w:val="08DF07E1"/>
    <w:lvl w:ilvl="0" w:tentative="1">
      <w:start w:val="1"/>
      <w:numFmt w:val="decimal"/>
      <w:pStyle w:val="30"/>
      <w:lvlText w:val="%1."/>
      <w:lvlJc w:val="left"/>
      <w:pPr>
        <w:tabs>
          <w:tab w:val="left" w:pos="840"/>
        </w:tabs>
        <w:ind w:left="840" w:hanging="420"/>
      </w:pPr>
    </w:lvl>
    <w:lvl w:ilvl="1" w:tentative="1">
      <w:start w:val="1"/>
      <w:numFmt w:val="lowerLetter"/>
      <w:lvlText w:val="%2)"/>
      <w:lvlJc w:val="left"/>
      <w:pPr>
        <w:tabs>
          <w:tab w:val="left" w:pos="1260"/>
        </w:tabs>
        <w:ind w:left="1260" w:hanging="420"/>
      </w:pPr>
    </w:lvl>
    <w:lvl w:ilvl="2" w:tentative="1">
      <w:start w:val="1"/>
      <w:numFmt w:val="lowerRoman"/>
      <w:lvlText w:val="%3."/>
      <w:lvlJc w:val="right"/>
      <w:pPr>
        <w:tabs>
          <w:tab w:val="left" w:pos="1680"/>
        </w:tabs>
        <w:ind w:left="1680" w:hanging="420"/>
      </w:pPr>
    </w:lvl>
    <w:lvl w:ilvl="3" w:tentative="1">
      <w:start w:val="1"/>
      <w:numFmt w:val="decimal"/>
      <w:lvlText w:val="%4."/>
      <w:lvlJc w:val="left"/>
      <w:pPr>
        <w:tabs>
          <w:tab w:val="left" w:pos="2100"/>
        </w:tabs>
        <w:ind w:left="2100" w:hanging="420"/>
      </w:pPr>
    </w:lvl>
    <w:lvl w:ilvl="4" w:tentative="1">
      <w:start w:val="1"/>
      <w:numFmt w:val="lowerLetter"/>
      <w:lvlText w:val="%5)"/>
      <w:lvlJc w:val="left"/>
      <w:pPr>
        <w:tabs>
          <w:tab w:val="left" w:pos="2520"/>
        </w:tabs>
        <w:ind w:left="2520" w:hanging="420"/>
      </w:pPr>
    </w:lvl>
    <w:lvl w:ilvl="5" w:tentative="1">
      <w:start w:val="1"/>
      <w:numFmt w:val="lowerRoman"/>
      <w:lvlText w:val="%6."/>
      <w:lvlJc w:val="right"/>
      <w:pPr>
        <w:tabs>
          <w:tab w:val="left" w:pos="2940"/>
        </w:tabs>
        <w:ind w:left="2940" w:hanging="420"/>
      </w:pPr>
    </w:lvl>
    <w:lvl w:ilvl="6" w:tentative="1">
      <w:start w:val="1"/>
      <w:numFmt w:val="decimal"/>
      <w:lvlText w:val="%7."/>
      <w:lvlJc w:val="left"/>
      <w:pPr>
        <w:tabs>
          <w:tab w:val="left" w:pos="3360"/>
        </w:tabs>
        <w:ind w:left="3360" w:hanging="420"/>
      </w:pPr>
    </w:lvl>
    <w:lvl w:ilvl="7" w:tentative="1">
      <w:start w:val="1"/>
      <w:numFmt w:val="lowerLetter"/>
      <w:lvlText w:val="%8)"/>
      <w:lvlJc w:val="left"/>
      <w:pPr>
        <w:tabs>
          <w:tab w:val="left" w:pos="3780"/>
        </w:tabs>
        <w:ind w:left="3780" w:hanging="420"/>
      </w:pPr>
    </w:lvl>
    <w:lvl w:ilvl="8" w:tentative="1">
      <w:start w:val="1"/>
      <w:numFmt w:val="lowerRoman"/>
      <w:lvlText w:val="%9."/>
      <w:lvlJc w:val="right"/>
      <w:pPr>
        <w:tabs>
          <w:tab w:val="left" w:pos="4200"/>
        </w:tabs>
        <w:ind w:left="4200" w:hanging="420"/>
      </w:pPr>
    </w:lvl>
  </w:abstractNum>
  <w:abstractNum w:abstractNumId="14">
    <w:nsid w:val="0E156EDA"/>
    <w:multiLevelType w:val="multilevel"/>
    <w:tmpl w:val="0E156EDA"/>
    <w:lvl w:ilvl="0" w:tentative="1">
      <w:start w:val="1"/>
      <w:numFmt w:val="upperLetter"/>
      <w:pStyle w:val="HR10"/>
      <w:suff w:val="nothing"/>
      <w:lvlText w:val="附 录 %1  "/>
      <w:lvlJc w:val="left"/>
      <w:pPr>
        <w:ind w:left="0" w:firstLine="0"/>
      </w:pPr>
      <w:rPr>
        <w:rFonts w:ascii="宋体" w:eastAsia="黑体" w:hAnsi="宋体" w:hint="eastAsia"/>
        <w:b w:val="0"/>
        <w:i w:val="0"/>
        <w:sz w:val="24"/>
      </w:rPr>
    </w:lvl>
    <w:lvl w:ilvl="1" w:tentative="1">
      <w:start w:val="1"/>
      <w:numFmt w:val="decimal"/>
      <w:pStyle w:val="a2"/>
      <w:suff w:val="nothing"/>
      <w:lvlText w:val="%1%2　"/>
      <w:lvlJc w:val="left"/>
      <w:pPr>
        <w:ind w:left="0" w:firstLine="0"/>
      </w:pPr>
      <w:rPr>
        <w:rFonts w:ascii="黑体" w:eastAsia="黑体" w:hAnsi="Times New Roman" w:hint="eastAsia"/>
        <w:b w:val="0"/>
        <w:i w:val="0"/>
        <w:spacing w:val="0"/>
        <w:w w:val="100"/>
        <w:kern w:val="21"/>
        <w:sz w:val="24"/>
      </w:rPr>
    </w:lvl>
    <w:lvl w:ilvl="2" w:tentative="1">
      <w:start w:val="1"/>
      <w:numFmt w:val="decimal"/>
      <w:suff w:val="nothing"/>
      <w:lvlText w:val="%1%2.%3　"/>
      <w:lvlJc w:val="left"/>
      <w:pPr>
        <w:ind w:left="0" w:firstLine="0"/>
      </w:pPr>
      <w:rPr>
        <w:rFonts w:ascii="黑体" w:eastAsia="黑体" w:hAnsi="Times New Roman" w:hint="eastAsia"/>
        <w:b w:val="0"/>
        <w:i w:val="0"/>
        <w:sz w:val="24"/>
      </w:rPr>
    </w:lvl>
    <w:lvl w:ilvl="3" w:tentative="1">
      <w:start w:val="1"/>
      <w:numFmt w:val="decimal"/>
      <w:suff w:val="nothing"/>
      <w:lvlText w:val="%1%2.%3.%4　"/>
      <w:lvlJc w:val="left"/>
      <w:pPr>
        <w:ind w:left="0" w:firstLine="0"/>
      </w:pPr>
      <w:rPr>
        <w:rFonts w:ascii="黑体" w:eastAsia="黑体" w:hAnsi="Times New Roman" w:hint="eastAsia"/>
        <w:b w:val="0"/>
        <w:i w:val="0"/>
        <w:sz w:val="24"/>
      </w:rPr>
    </w:lvl>
    <w:lvl w:ilvl="4" w:tentative="1">
      <w:start w:val="1"/>
      <w:numFmt w:val="decimal"/>
      <w:suff w:val="nothing"/>
      <w:lvlText w:val="%1%2.%3.%4.%5　"/>
      <w:lvlJc w:val="left"/>
      <w:pPr>
        <w:ind w:left="0" w:firstLine="0"/>
      </w:pPr>
      <w:rPr>
        <w:rFonts w:ascii="黑体" w:eastAsia="黑体" w:hAnsi="Times New Roman" w:hint="eastAsia"/>
        <w:b w:val="0"/>
        <w:i w:val="0"/>
        <w:sz w:val="24"/>
      </w:rPr>
    </w:lvl>
    <w:lvl w:ilvl="5" w:tentative="1">
      <w:start w:val="1"/>
      <w:numFmt w:val="decimal"/>
      <w:suff w:val="nothing"/>
      <w:lvlText w:val="%1%2.%3.%4.%5.%6　"/>
      <w:lvlJc w:val="left"/>
      <w:pPr>
        <w:ind w:left="0" w:firstLine="0"/>
      </w:pPr>
      <w:rPr>
        <w:rFonts w:ascii="黑体" w:eastAsia="黑体" w:hAnsi="Times New Roman" w:hint="eastAsia"/>
        <w:b w:val="0"/>
        <w:i w:val="0"/>
        <w:sz w:val="24"/>
      </w:rPr>
    </w:lvl>
    <w:lvl w:ilvl="6" w:tentative="1">
      <w:start w:val="1"/>
      <w:numFmt w:val="decimal"/>
      <w:suff w:val="nothing"/>
      <w:lvlText w:val="%1%2.%3.%4.%5.%6.%7　"/>
      <w:lvlJc w:val="left"/>
      <w:pPr>
        <w:ind w:left="0" w:firstLine="0"/>
      </w:pPr>
      <w:rPr>
        <w:rFonts w:ascii="黑体" w:eastAsia="黑体" w:hAnsi="Times New Roman" w:hint="eastAsia"/>
        <w:b w:val="0"/>
        <w:i w:val="0"/>
        <w:sz w:val="24"/>
      </w:rPr>
    </w:lvl>
    <w:lvl w:ilvl="7" w:tentative="1">
      <w:start w:val="1"/>
      <w:numFmt w:val="decimal"/>
      <w:lvlText w:val="%1.%2.%3.%4.%5.%6.%7.%8"/>
      <w:lvlJc w:val="left"/>
      <w:pPr>
        <w:tabs>
          <w:tab w:val="left" w:pos="4394"/>
        </w:tabs>
        <w:ind w:left="4394" w:hanging="1418"/>
      </w:pPr>
      <w:rPr>
        <w:rFonts w:hint="eastAsia"/>
      </w:rPr>
    </w:lvl>
    <w:lvl w:ilvl="8" w:tentative="1">
      <w:start w:val="1"/>
      <w:numFmt w:val="decimal"/>
      <w:lvlText w:val="%1.%2.%3.%4.%5.%6.%7.%8.%9"/>
      <w:lvlJc w:val="left"/>
      <w:pPr>
        <w:tabs>
          <w:tab w:val="left" w:pos="5102"/>
        </w:tabs>
        <w:ind w:left="5102" w:hanging="1700"/>
      </w:pPr>
      <w:rPr>
        <w:rFonts w:hint="eastAsia"/>
      </w:rPr>
    </w:lvl>
  </w:abstractNum>
  <w:abstractNum w:abstractNumId="15">
    <w:nsid w:val="16101EB3"/>
    <w:multiLevelType w:val="multilevel"/>
    <w:tmpl w:val="16101EB3"/>
    <w:lvl w:ilvl="0">
      <w:numFmt w:val="decimalZero"/>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16">
    <w:nsid w:val="178611F2"/>
    <w:multiLevelType w:val="multilevel"/>
    <w:tmpl w:val="178611F2"/>
    <w:lvl w:ilvl="0">
      <w:start w:val="1"/>
      <w:numFmt w:val="decimal"/>
      <w:pStyle w:val="HR"/>
      <w:lvlText w:val="图 %1"/>
      <w:lvlJc w:val="center"/>
      <w:pPr>
        <w:tabs>
          <w:tab w:val="left" w:pos="600"/>
        </w:tabs>
        <w:ind w:left="600" w:hanging="400"/>
      </w:pPr>
      <w:rPr>
        <w:rFonts w:ascii="Arial" w:eastAsia="宋体" w:hAnsi="Arial" w:cs="Arial" w:hint="default"/>
        <w:sz w:val="21"/>
      </w:rPr>
    </w:lvl>
    <w:lvl w:ilvl="1" w:tentative="1">
      <w:start w:val="1"/>
      <w:numFmt w:val="lowerLetter"/>
      <w:lvlText w:val="%2)"/>
      <w:lvlJc w:val="left"/>
      <w:pPr>
        <w:tabs>
          <w:tab w:val="left" w:pos="840"/>
        </w:tabs>
        <w:ind w:left="840" w:hanging="420"/>
      </w:pPr>
    </w:lvl>
    <w:lvl w:ilvl="2" w:tentative="1">
      <w:start w:val="1"/>
      <w:numFmt w:val="lowerRoman"/>
      <w:lvlText w:val="%3."/>
      <w:lvlJc w:val="right"/>
      <w:pPr>
        <w:tabs>
          <w:tab w:val="left" w:pos="1260"/>
        </w:tabs>
        <w:ind w:left="1260" w:hanging="420"/>
      </w:pPr>
    </w:lvl>
    <w:lvl w:ilvl="3" w:tentative="1">
      <w:start w:val="1"/>
      <w:numFmt w:val="decimal"/>
      <w:lvlText w:val="%4."/>
      <w:lvlJc w:val="left"/>
      <w:pPr>
        <w:tabs>
          <w:tab w:val="left" w:pos="1680"/>
        </w:tabs>
        <w:ind w:left="1680" w:hanging="420"/>
      </w:pPr>
    </w:lvl>
    <w:lvl w:ilvl="4" w:tentative="1">
      <w:start w:val="1"/>
      <w:numFmt w:val="lowerLetter"/>
      <w:lvlText w:val="%5)"/>
      <w:lvlJc w:val="left"/>
      <w:pPr>
        <w:tabs>
          <w:tab w:val="left" w:pos="2100"/>
        </w:tabs>
        <w:ind w:left="2100" w:hanging="420"/>
      </w:pPr>
    </w:lvl>
    <w:lvl w:ilvl="5" w:tentative="1">
      <w:start w:val="1"/>
      <w:numFmt w:val="lowerRoman"/>
      <w:lvlText w:val="%6."/>
      <w:lvlJc w:val="right"/>
      <w:pPr>
        <w:tabs>
          <w:tab w:val="left" w:pos="2520"/>
        </w:tabs>
        <w:ind w:left="2520" w:hanging="420"/>
      </w:pPr>
    </w:lvl>
    <w:lvl w:ilvl="6" w:tentative="1">
      <w:start w:val="1"/>
      <w:numFmt w:val="decimal"/>
      <w:lvlText w:val="%7."/>
      <w:lvlJc w:val="left"/>
      <w:pPr>
        <w:tabs>
          <w:tab w:val="left" w:pos="2940"/>
        </w:tabs>
        <w:ind w:left="2940" w:hanging="420"/>
      </w:pPr>
    </w:lvl>
    <w:lvl w:ilvl="7" w:tentative="1">
      <w:start w:val="1"/>
      <w:numFmt w:val="lowerLetter"/>
      <w:lvlText w:val="%8)"/>
      <w:lvlJc w:val="left"/>
      <w:pPr>
        <w:tabs>
          <w:tab w:val="left" w:pos="3360"/>
        </w:tabs>
        <w:ind w:left="3360" w:hanging="420"/>
      </w:pPr>
    </w:lvl>
    <w:lvl w:ilvl="8" w:tentative="1">
      <w:start w:val="1"/>
      <w:numFmt w:val="lowerRoman"/>
      <w:lvlText w:val="%9."/>
      <w:lvlJc w:val="right"/>
      <w:pPr>
        <w:tabs>
          <w:tab w:val="left" w:pos="3780"/>
        </w:tabs>
        <w:ind w:left="3780" w:hanging="420"/>
      </w:pPr>
    </w:lvl>
  </w:abstractNum>
  <w:abstractNum w:abstractNumId="17">
    <w:nsid w:val="198A798D"/>
    <w:multiLevelType w:val="multilevel"/>
    <w:tmpl w:val="DE12FC90"/>
    <w:styleLink w:val="HR0"/>
    <w:lvl w:ilvl="0">
      <w:start w:val="1"/>
      <w:numFmt w:val="decimal"/>
      <w:lvlText w:val="%1"/>
      <w:lvlJc w:val="left"/>
      <w:pPr>
        <w:tabs>
          <w:tab w:val="num" w:pos="284"/>
        </w:tabs>
        <w:ind w:left="0" w:firstLine="0"/>
      </w:pPr>
    </w:lvl>
    <w:lvl w:ilvl="1">
      <w:start w:val="1"/>
      <w:numFmt w:val="decimal"/>
      <w:lvlText w:val="%1.%2"/>
      <w:lvlJc w:val="left"/>
      <w:pPr>
        <w:tabs>
          <w:tab w:val="num" w:pos="454"/>
        </w:tabs>
        <w:ind w:left="0" w:firstLine="0"/>
      </w:pPr>
    </w:lvl>
    <w:lvl w:ilvl="2">
      <w:start w:val="1"/>
      <w:numFmt w:val="decimal"/>
      <w:lvlText w:val="%1.%2.%3"/>
      <w:lvlJc w:val="left"/>
      <w:pPr>
        <w:tabs>
          <w:tab w:val="num" w:pos="624"/>
        </w:tabs>
        <w:ind w:left="0" w:firstLine="0"/>
      </w:pPr>
    </w:lvl>
    <w:lvl w:ilvl="3">
      <w:start w:val="1"/>
      <w:numFmt w:val="decimal"/>
      <w:lvlText w:val="%1.%2.%3.%4"/>
      <w:lvlJc w:val="left"/>
      <w:pPr>
        <w:tabs>
          <w:tab w:val="num" w:pos="794"/>
        </w:tabs>
        <w:ind w:left="0" w:firstLine="0"/>
      </w:pPr>
    </w:lvl>
    <w:lvl w:ilvl="4">
      <w:start w:val="1"/>
      <w:numFmt w:val="decimal"/>
      <w:lvlText w:val="%1.%2.%3.%4.%5"/>
      <w:lvlJc w:val="left"/>
      <w:pPr>
        <w:tabs>
          <w:tab w:val="num" w:pos="964"/>
        </w:tabs>
        <w:ind w:left="0" w:firstLine="0"/>
      </w:pPr>
    </w:lvl>
    <w:lvl w:ilvl="5">
      <w:start w:val="1"/>
      <w:numFmt w:val="decimal"/>
      <w:lvlText w:val="%1.%2.%3.%4.%5.%6"/>
      <w:lvlJc w:val="left"/>
      <w:pPr>
        <w:tabs>
          <w:tab w:val="num" w:pos="1134"/>
        </w:tabs>
        <w:ind w:left="0" w:firstLine="0"/>
      </w:pPr>
    </w:lvl>
    <w:lvl w:ilvl="6">
      <w:start w:val="1"/>
      <w:numFmt w:val="decimal"/>
      <w:lvlText w:val="%1.%2.%3.%4.%5.%6.%7"/>
      <w:lvlJc w:val="left"/>
      <w:pPr>
        <w:tabs>
          <w:tab w:val="num" w:pos="1332"/>
        </w:tabs>
        <w:ind w:left="0" w:firstLine="0"/>
      </w:pPr>
    </w:lvl>
    <w:lvl w:ilvl="7">
      <w:start w:val="1"/>
      <w:numFmt w:val="decimal"/>
      <w:lvlText w:val="%1.%2.%3.%4.%5.%6.%7.%8"/>
      <w:lvlJc w:val="left"/>
      <w:pPr>
        <w:tabs>
          <w:tab w:val="num" w:pos="1531"/>
        </w:tabs>
        <w:ind w:left="0" w:firstLine="0"/>
      </w:pPr>
    </w:lvl>
    <w:lvl w:ilvl="8">
      <w:start w:val="1"/>
      <w:numFmt w:val="decimal"/>
      <w:lvlText w:val="%1.%2.%3.%4.%5.%6.%7.%8.%9."/>
      <w:lvlJc w:val="left"/>
      <w:pPr>
        <w:tabs>
          <w:tab w:val="num" w:pos="1559"/>
        </w:tabs>
        <w:ind w:left="1559" w:hanging="1559"/>
      </w:pPr>
    </w:lvl>
  </w:abstractNum>
  <w:abstractNum w:abstractNumId="18">
    <w:nsid w:val="1D22500B"/>
    <w:multiLevelType w:val="multilevel"/>
    <w:tmpl w:val="1D22500B"/>
    <w:lvl w:ilvl="0" w:tentative="1">
      <w:start w:val="1"/>
      <w:numFmt w:val="decimal"/>
      <w:pStyle w:val="20"/>
      <w:lvlText w:val="%1)"/>
      <w:lvlJc w:val="left"/>
      <w:pPr>
        <w:tabs>
          <w:tab w:val="left" w:pos="936"/>
        </w:tabs>
        <w:ind w:left="0" w:firstLine="460"/>
      </w:pPr>
      <w:rPr>
        <w:rFonts w:hint="default"/>
      </w:rPr>
    </w:lvl>
    <w:lvl w:ilvl="1" w:tentative="1">
      <w:start w:val="1"/>
      <w:numFmt w:val="lowerLetter"/>
      <w:lvlText w:val="%2)"/>
      <w:lvlJc w:val="left"/>
      <w:pPr>
        <w:tabs>
          <w:tab w:val="left" w:pos="840"/>
        </w:tabs>
        <w:ind w:left="840" w:hanging="420"/>
      </w:pPr>
    </w:lvl>
    <w:lvl w:ilvl="2" w:tentative="1">
      <w:start w:val="1"/>
      <w:numFmt w:val="lowerRoman"/>
      <w:lvlText w:val="%3."/>
      <w:lvlJc w:val="right"/>
      <w:pPr>
        <w:tabs>
          <w:tab w:val="left" w:pos="1260"/>
        </w:tabs>
        <w:ind w:left="1260" w:hanging="420"/>
      </w:pPr>
    </w:lvl>
    <w:lvl w:ilvl="3" w:tentative="1">
      <w:start w:val="1"/>
      <w:numFmt w:val="decimal"/>
      <w:lvlText w:val="%4."/>
      <w:lvlJc w:val="left"/>
      <w:pPr>
        <w:tabs>
          <w:tab w:val="left" w:pos="1680"/>
        </w:tabs>
        <w:ind w:left="1680" w:hanging="420"/>
      </w:pPr>
    </w:lvl>
    <w:lvl w:ilvl="4" w:tentative="1">
      <w:start w:val="1"/>
      <w:numFmt w:val="lowerLetter"/>
      <w:lvlText w:val="%5)"/>
      <w:lvlJc w:val="left"/>
      <w:pPr>
        <w:tabs>
          <w:tab w:val="left" w:pos="2100"/>
        </w:tabs>
        <w:ind w:left="2100" w:hanging="420"/>
      </w:pPr>
    </w:lvl>
    <w:lvl w:ilvl="5" w:tentative="1">
      <w:start w:val="1"/>
      <w:numFmt w:val="lowerRoman"/>
      <w:lvlText w:val="%6."/>
      <w:lvlJc w:val="right"/>
      <w:pPr>
        <w:tabs>
          <w:tab w:val="left" w:pos="2520"/>
        </w:tabs>
        <w:ind w:left="2520" w:hanging="420"/>
      </w:pPr>
    </w:lvl>
    <w:lvl w:ilvl="6" w:tentative="1">
      <w:start w:val="1"/>
      <w:numFmt w:val="decimal"/>
      <w:lvlText w:val="%7."/>
      <w:lvlJc w:val="left"/>
      <w:pPr>
        <w:tabs>
          <w:tab w:val="left" w:pos="2940"/>
        </w:tabs>
        <w:ind w:left="2940" w:hanging="420"/>
      </w:pPr>
    </w:lvl>
    <w:lvl w:ilvl="7" w:tentative="1">
      <w:start w:val="1"/>
      <w:numFmt w:val="lowerLetter"/>
      <w:lvlText w:val="%8)"/>
      <w:lvlJc w:val="left"/>
      <w:pPr>
        <w:tabs>
          <w:tab w:val="left" w:pos="3360"/>
        </w:tabs>
        <w:ind w:left="3360" w:hanging="420"/>
      </w:pPr>
    </w:lvl>
    <w:lvl w:ilvl="8" w:tentative="1">
      <w:start w:val="1"/>
      <w:numFmt w:val="lowerRoman"/>
      <w:lvlText w:val="%9."/>
      <w:lvlJc w:val="right"/>
      <w:pPr>
        <w:tabs>
          <w:tab w:val="left" w:pos="3780"/>
        </w:tabs>
        <w:ind w:left="3780" w:hanging="420"/>
      </w:pPr>
    </w:lvl>
  </w:abstractNum>
  <w:abstractNum w:abstractNumId="19">
    <w:nsid w:val="23B51319"/>
    <w:multiLevelType w:val="multilevel"/>
    <w:tmpl w:val="23B51319"/>
    <w:lvl w:ilvl="0">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20">
    <w:nsid w:val="29514BDD"/>
    <w:multiLevelType w:val="multilevel"/>
    <w:tmpl w:val="29514BDD"/>
    <w:lvl w:ilvl="0">
      <w:start w:val="1"/>
      <w:numFmt w:val="bullet"/>
      <w:lvlText w:val=""/>
      <w:lvlJc w:val="left"/>
      <w:pPr>
        <w:ind w:left="900" w:hanging="420"/>
      </w:pPr>
      <w:rPr>
        <w:rFonts w:ascii="Wingdings" w:hAnsi="Wingdings" w:hint="default"/>
      </w:rPr>
    </w:lvl>
    <w:lvl w:ilvl="1" w:tentative="1">
      <w:start w:val="1"/>
      <w:numFmt w:val="bullet"/>
      <w:lvlText w:val=""/>
      <w:lvlJc w:val="left"/>
      <w:pPr>
        <w:ind w:left="1320" w:hanging="420"/>
      </w:pPr>
      <w:rPr>
        <w:rFonts w:ascii="Wingdings" w:hAnsi="Wingdings" w:hint="default"/>
      </w:rPr>
    </w:lvl>
    <w:lvl w:ilvl="2" w:tentative="1">
      <w:start w:val="1"/>
      <w:numFmt w:val="bullet"/>
      <w:lvlText w:val=""/>
      <w:lvlJc w:val="left"/>
      <w:pPr>
        <w:ind w:left="1740" w:hanging="420"/>
      </w:pPr>
      <w:rPr>
        <w:rFonts w:ascii="Wingdings" w:hAnsi="Wingdings" w:hint="default"/>
      </w:rPr>
    </w:lvl>
    <w:lvl w:ilvl="3" w:tentative="1">
      <w:start w:val="1"/>
      <w:numFmt w:val="bullet"/>
      <w:lvlText w:val=""/>
      <w:lvlJc w:val="left"/>
      <w:pPr>
        <w:ind w:left="2160" w:hanging="420"/>
      </w:pPr>
      <w:rPr>
        <w:rFonts w:ascii="Wingdings" w:hAnsi="Wingdings" w:hint="default"/>
      </w:rPr>
    </w:lvl>
    <w:lvl w:ilvl="4" w:tentative="1">
      <w:start w:val="1"/>
      <w:numFmt w:val="bullet"/>
      <w:lvlText w:val=""/>
      <w:lvlJc w:val="left"/>
      <w:pPr>
        <w:ind w:left="2580" w:hanging="420"/>
      </w:pPr>
      <w:rPr>
        <w:rFonts w:ascii="Wingdings" w:hAnsi="Wingdings" w:hint="default"/>
      </w:rPr>
    </w:lvl>
    <w:lvl w:ilvl="5" w:tentative="1">
      <w:start w:val="1"/>
      <w:numFmt w:val="bullet"/>
      <w:lvlText w:val=""/>
      <w:lvlJc w:val="left"/>
      <w:pPr>
        <w:ind w:left="3000" w:hanging="420"/>
      </w:pPr>
      <w:rPr>
        <w:rFonts w:ascii="Wingdings" w:hAnsi="Wingdings" w:hint="default"/>
      </w:rPr>
    </w:lvl>
    <w:lvl w:ilvl="6" w:tentative="1">
      <w:start w:val="1"/>
      <w:numFmt w:val="bullet"/>
      <w:lvlText w:val=""/>
      <w:lvlJc w:val="left"/>
      <w:pPr>
        <w:ind w:left="3420" w:hanging="420"/>
      </w:pPr>
      <w:rPr>
        <w:rFonts w:ascii="Wingdings" w:hAnsi="Wingdings" w:hint="default"/>
      </w:rPr>
    </w:lvl>
    <w:lvl w:ilvl="7" w:tentative="1">
      <w:start w:val="1"/>
      <w:numFmt w:val="bullet"/>
      <w:lvlText w:val=""/>
      <w:lvlJc w:val="left"/>
      <w:pPr>
        <w:ind w:left="3840" w:hanging="420"/>
      </w:pPr>
      <w:rPr>
        <w:rFonts w:ascii="Wingdings" w:hAnsi="Wingdings" w:hint="default"/>
      </w:rPr>
    </w:lvl>
    <w:lvl w:ilvl="8" w:tentative="1">
      <w:start w:val="1"/>
      <w:numFmt w:val="bullet"/>
      <w:lvlText w:val=""/>
      <w:lvlJc w:val="left"/>
      <w:pPr>
        <w:ind w:left="4260" w:hanging="420"/>
      </w:pPr>
      <w:rPr>
        <w:rFonts w:ascii="Wingdings" w:hAnsi="Wingdings" w:hint="default"/>
      </w:rPr>
    </w:lvl>
  </w:abstractNum>
  <w:abstractNum w:abstractNumId="21">
    <w:nsid w:val="33992C6B"/>
    <w:multiLevelType w:val="multilevel"/>
    <w:tmpl w:val="33992C6B"/>
    <w:lvl w:ilvl="0">
      <w:numFmt w:val="decimalZero"/>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22">
    <w:nsid w:val="3A021351"/>
    <w:multiLevelType w:val="multilevel"/>
    <w:tmpl w:val="3A021351"/>
    <w:lvl w:ilvl="0">
      <w:start w:val="1"/>
      <w:numFmt w:val="bullet"/>
      <w:lvlText w:val=""/>
      <w:lvlJc w:val="left"/>
      <w:pPr>
        <w:tabs>
          <w:tab w:val="left" w:pos="720"/>
        </w:tabs>
        <w:ind w:left="720" w:hanging="360"/>
      </w:pPr>
      <w:rPr>
        <w:rFonts w:ascii="Wingdings" w:hAnsi="Wingdings" w:hint="default"/>
      </w:rPr>
    </w:lvl>
    <w:lvl w:ilvl="1" w:tentative="1">
      <w:start w:val="1"/>
      <w:numFmt w:val="bullet"/>
      <w:lvlText w:val="o"/>
      <w:lvlJc w:val="left"/>
      <w:pPr>
        <w:tabs>
          <w:tab w:val="left" w:pos="1440"/>
        </w:tabs>
        <w:ind w:left="1440" w:hanging="360"/>
      </w:pPr>
      <w:rPr>
        <w:rFonts w:ascii="Courier New" w:hAnsi="Courier New" w:cs="Courier New" w:hint="default"/>
      </w:rPr>
    </w:lvl>
    <w:lvl w:ilvl="2" w:tentative="1">
      <w:start w:val="1"/>
      <w:numFmt w:val="bullet"/>
      <w:lvlText w:val=""/>
      <w:lvlJc w:val="left"/>
      <w:pPr>
        <w:tabs>
          <w:tab w:val="left" w:pos="2160"/>
        </w:tabs>
        <w:ind w:left="2160" w:hanging="360"/>
      </w:pPr>
      <w:rPr>
        <w:rFonts w:ascii="Wingdings" w:hAnsi="Wingdings" w:hint="default"/>
      </w:rPr>
    </w:lvl>
    <w:lvl w:ilvl="3" w:tentative="1">
      <w:start w:val="1"/>
      <w:numFmt w:val="bullet"/>
      <w:lvlText w:val=""/>
      <w:lvlJc w:val="left"/>
      <w:pPr>
        <w:tabs>
          <w:tab w:val="left" w:pos="2880"/>
        </w:tabs>
        <w:ind w:left="2880" w:hanging="360"/>
      </w:pPr>
      <w:rPr>
        <w:rFonts w:ascii="Symbol" w:hAnsi="Symbol" w:hint="default"/>
      </w:rPr>
    </w:lvl>
    <w:lvl w:ilvl="4" w:tentative="1">
      <w:start w:val="1"/>
      <w:numFmt w:val="bullet"/>
      <w:lvlText w:val="o"/>
      <w:lvlJc w:val="left"/>
      <w:pPr>
        <w:tabs>
          <w:tab w:val="left" w:pos="3600"/>
        </w:tabs>
        <w:ind w:left="3600" w:hanging="360"/>
      </w:pPr>
      <w:rPr>
        <w:rFonts w:ascii="Courier New" w:hAnsi="Courier New" w:cs="Courier New" w:hint="default"/>
      </w:rPr>
    </w:lvl>
    <w:lvl w:ilvl="5" w:tentative="1">
      <w:start w:val="1"/>
      <w:numFmt w:val="bullet"/>
      <w:lvlText w:val=""/>
      <w:lvlJc w:val="left"/>
      <w:pPr>
        <w:tabs>
          <w:tab w:val="left" w:pos="4320"/>
        </w:tabs>
        <w:ind w:left="4320" w:hanging="360"/>
      </w:pPr>
      <w:rPr>
        <w:rFonts w:ascii="Wingdings" w:hAnsi="Wingdings" w:hint="default"/>
      </w:rPr>
    </w:lvl>
    <w:lvl w:ilvl="6" w:tentative="1">
      <w:start w:val="1"/>
      <w:numFmt w:val="bullet"/>
      <w:lvlText w:val=""/>
      <w:lvlJc w:val="left"/>
      <w:pPr>
        <w:tabs>
          <w:tab w:val="left" w:pos="5040"/>
        </w:tabs>
        <w:ind w:left="5040" w:hanging="360"/>
      </w:pPr>
      <w:rPr>
        <w:rFonts w:ascii="Symbol" w:hAnsi="Symbol" w:hint="default"/>
      </w:rPr>
    </w:lvl>
    <w:lvl w:ilvl="7" w:tentative="1">
      <w:start w:val="1"/>
      <w:numFmt w:val="bullet"/>
      <w:lvlText w:val="o"/>
      <w:lvlJc w:val="left"/>
      <w:pPr>
        <w:tabs>
          <w:tab w:val="left" w:pos="5760"/>
        </w:tabs>
        <w:ind w:left="5760" w:hanging="360"/>
      </w:pPr>
      <w:rPr>
        <w:rFonts w:ascii="Courier New" w:hAnsi="Courier New" w:cs="Courier New" w:hint="default"/>
      </w:rPr>
    </w:lvl>
    <w:lvl w:ilvl="8" w:tentative="1">
      <w:start w:val="1"/>
      <w:numFmt w:val="bullet"/>
      <w:lvlText w:val=""/>
      <w:lvlJc w:val="left"/>
      <w:pPr>
        <w:tabs>
          <w:tab w:val="left" w:pos="6480"/>
        </w:tabs>
        <w:ind w:left="6480" w:hanging="360"/>
      </w:pPr>
      <w:rPr>
        <w:rFonts w:ascii="Wingdings" w:hAnsi="Wingdings" w:hint="default"/>
      </w:rPr>
    </w:lvl>
  </w:abstractNum>
  <w:abstractNum w:abstractNumId="23">
    <w:nsid w:val="3FCE1019"/>
    <w:multiLevelType w:val="multilevel"/>
    <w:tmpl w:val="3FCE1019"/>
    <w:lvl w:ilvl="0" w:tentative="1">
      <w:start w:val="1"/>
      <w:numFmt w:val="bullet"/>
      <w:pStyle w:val="50"/>
      <w:lvlText w:val=""/>
      <w:lvlJc w:val="left"/>
      <w:pPr>
        <w:tabs>
          <w:tab w:val="left" w:pos="1320"/>
        </w:tabs>
        <w:ind w:left="1320" w:hanging="420"/>
      </w:pPr>
      <w:rPr>
        <w:rFonts w:ascii="Wingdings" w:hAnsi="Wingdings" w:hint="default"/>
      </w:rPr>
    </w:lvl>
    <w:lvl w:ilvl="1" w:tentative="1">
      <w:start w:val="1"/>
      <w:numFmt w:val="lowerLetter"/>
      <w:lvlText w:val="%2)"/>
      <w:lvlJc w:val="left"/>
      <w:pPr>
        <w:tabs>
          <w:tab w:val="left" w:pos="480"/>
        </w:tabs>
        <w:ind w:left="480" w:hanging="420"/>
      </w:pPr>
    </w:lvl>
    <w:lvl w:ilvl="2" w:tentative="1">
      <w:start w:val="1"/>
      <w:numFmt w:val="lowerRoman"/>
      <w:lvlText w:val="%3."/>
      <w:lvlJc w:val="right"/>
      <w:pPr>
        <w:tabs>
          <w:tab w:val="left" w:pos="900"/>
        </w:tabs>
        <w:ind w:left="900" w:hanging="420"/>
      </w:pPr>
    </w:lvl>
    <w:lvl w:ilvl="3" w:tentative="1">
      <w:start w:val="1"/>
      <w:numFmt w:val="decimal"/>
      <w:lvlText w:val="%4."/>
      <w:lvlJc w:val="left"/>
      <w:pPr>
        <w:tabs>
          <w:tab w:val="left" w:pos="1320"/>
        </w:tabs>
        <w:ind w:left="1320" w:hanging="420"/>
      </w:pPr>
    </w:lvl>
    <w:lvl w:ilvl="4" w:tentative="1">
      <w:start w:val="1"/>
      <w:numFmt w:val="lowerLetter"/>
      <w:lvlText w:val="%5)"/>
      <w:lvlJc w:val="left"/>
      <w:pPr>
        <w:tabs>
          <w:tab w:val="left" w:pos="1740"/>
        </w:tabs>
        <w:ind w:left="1740" w:hanging="420"/>
      </w:pPr>
    </w:lvl>
    <w:lvl w:ilvl="5" w:tentative="1">
      <w:start w:val="1"/>
      <w:numFmt w:val="lowerRoman"/>
      <w:lvlText w:val="%6."/>
      <w:lvlJc w:val="right"/>
      <w:pPr>
        <w:tabs>
          <w:tab w:val="left" w:pos="2160"/>
        </w:tabs>
        <w:ind w:left="2160" w:hanging="420"/>
      </w:pPr>
    </w:lvl>
    <w:lvl w:ilvl="6" w:tentative="1">
      <w:start w:val="1"/>
      <w:numFmt w:val="decimal"/>
      <w:lvlText w:val="%7."/>
      <w:lvlJc w:val="left"/>
      <w:pPr>
        <w:tabs>
          <w:tab w:val="left" w:pos="2580"/>
        </w:tabs>
        <w:ind w:left="2580" w:hanging="420"/>
      </w:pPr>
    </w:lvl>
    <w:lvl w:ilvl="7" w:tentative="1">
      <w:start w:val="1"/>
      <w:numFmt w:val="lowerLetter"/>
      <w:lvlText w:val="%8)"/>
      <w:lvlJc w:val="left"/>
      <w:pPr>
        <w:tabs>
          <w:tab w:val="left" w:pos="3000"/>
        </w:tabs>
        <w:ind w:left="3000" w:hanging="420"/>
      </w:pPr>
    </w:lvl>
    <w:lvl w:ilvl="8" w:tentative="1">
      <w:start w:val="1"/>
      <w:numFmt w:val="lowerRoman"/>
      <w:lvlText w:val="%9."/>
      <w:lvlJc w:val="right"/>
      <w:pPr>
        <w:tabs>
          <w:tab w:val="left" w:pos="3420"/>
        </w:tabs>
        <w:ind w:left="3420" w:hanging="420"/>
      </w:pPr>
    </w:lvl>
  </w:abstractNum>
  <w:abstractNum w:abstractNumId="24">
    <w:nsid w:val="4C7D0D98"/>
    <w:multiLevelType w:val="multilevel"/>
    <w:tmpl w:val="4C7D0D98"/>
    <w:lvl w:ilvl="0" w:tentative="1">
      <w:start w:val="1"/>
      <w:numFmt w:val="decimal"/>
      <w:pStyle w:val="41"/>
      <w:lvlText w:val="%1)"/>
      <w:lvlJc w:val="left"/>
      <w:pPr>
        <w:tabs>
          <w:tab w:val="left" w:pos="936"/>
        </w:tabs>
        <w:ind w:left="0" w:firstLine="460"/>
      </w:pPr>
      <w:rPr>
        <w:rFonts w:hint="default"/>
      </w:rPr>
    </w:lvl>
    <w:lvl w:ilvl="1" w:tentative="1">
      <w:start w:val="1"/>
      <w:numFmt w:val="lowerLetter"/>
      <w:lvlText w:val="%2)"/>
      <w:lvlJc w:val="left"/>
      <w:pPr>
        <w:tabs>
          <w:tab w:val="left" w:pos="840"/>
        </w:tabs>
        <w:ind w:left="840" w:hanging="420"/>
      </w:pPr>
    </w:lvl>
    <w:lvl w:ilvl="2" w:tentative="1">
      <w:start w:val="1"/>
      <w:numFmt w:val="lowerRoman"/>
      <w:lvlText w:val="%3."/>
      <w:lvlJc w:val="right"/>
      <w:pPr>
        <w:tabs>
          <w:tab w:val="left" w:pos="1260"/>
        </w:tabs>
        <w:ind w:left="1260" w:hanging="420"/>
      </w:pPr>
    </w:lvl>
    <w:lvl w:ilvl="3" w:tentative="1">
      <w:start w:val="1"/>
      <w:numFmt w:val="decimal"/>
      <w:lvlText w:val="%4."/>
      <w:lvlJc w:val="left"/>
      <w:pPr>
        <w:tabs>
          <w:tab w:val="left" w:pos="1680"/>
        </w:tabs>
        <w:ind w:left="1680" w:hanging="420"/>
      </w:pPr>
    </w:lvl>
    <w:lvl w:ilvl="4" w:tentative="1">
      <w:start w:val="1"/>
      <w:numFmt w:val="lowerLetter"/>
      <w:lvlText w:val="%5)"/>
      <w:lvlJc w:val="left"/>
      <w:pPr>
        <w:tabs>
          <w:tab w:val="left" w:pos="2100"/>
        </w:tabs>
        <w:ind w:left="2100" w:hanging="420"/>
      </w:pPr>
    </w:lvl>
    <w:lvl w:ilvl="5" w:tentative="1">
      <w:start w:val="1"/>
      <w:numFmt w:val="lowerRoman"/>
      <w:lvlText w:val="%6."/>
      <w:lvlJc w:val="right"/>
      <w:pPr>
        <w:tabs>
          <w:tab w:val="left" w:pos="2520"/>
        </w:tabs>
        <w:ind w:left="2520" w:hanging="420"/>
      </w:pPr>
    </w:lvl>
    <w:lvl w:ilvl="6" w:tentative="1">
      <w:start w:val="1"/>
      <w:numFmt w:val="decimal"/>
      <w:lvlText w:val="%7."/>
      <w:lvlJc w:val="left"/>
      <w:pPr>
        <w:tabs>
          <w:tab w:val="left" w:pos="2940"/>
        </w:tabs>
        <w:ind w:left="2940" w:hanging="420"/>
      </w:pPr>
    </w:lvl>
    <w:lvl w:ilvl="7" w:tentative="1">
      <w:start w:val="1"/>
      <w:numFmt w:val="lowerLetter"/>
      <w:lvlText w:val="%8)"/>
      <w:lvlJc w:val="left"/>
      <w:pPr>
        <w:tabs>
          <w:tab w:val="left" w:pos="3360"/>
        </w:tabs>
        <w:ind w:left="3360" w:hanging="420"/>
      </w:pPr>
    </w:lvl>
    <w:lvl w:ilvl="8" w:tentative="1">
      <w:start w:val="1"/>
      <w:numFmt w:val="lowerRoman"/>
      <w:lvlText w:val="%9."/>
      <w:lvlJc w:val="right"/>
      <w:pPr>
        <w:tabs>
          <w:tab w:val="left" w:pos="3780"/>
        </w:tabs>
        <w:ind w:left="3780" w:hanging="420"/>
      </w:pPr>
    </w:lvl>
  </w:abstractNum>
  <w:abstractNum w:abstractNumId="25">
    <w:nsid w:val="4CF214B2"/>
    <w:multiLevelType w:val="multilevel"/>
    <w:tmpl w:val="4CF214B2"/>
    <w:lvl w:ilvl="0">
      <w:numFmt w:val="decimalZero"/>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26">
    <w:nsid w:val="50BE60F0"/>
    <w:multiLevelType w:val="multilevel"/>
    <w:tmpl w:val="50BE60F0"/>
    <w:lvl w:ilvl="0">
      <w:numFmt w:val="decimalZero"/>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27">
    <w:nsid w:val="542253AD"/>
    <w:multiLevelType w:val="multilevel"/>
    <w:tmpl w:val="542253AD"/>
    <w:lvl w:ilvl="0">
      <w:numFmt w:val="decimalZero"/>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28">
    <w:nsid w:val="5AAA7F53"/>
    <w:multiLevelType w:val="multilevel"/>
    <w:tmpl w:val="5AAA7F53"/>
    <w:lvl w:ilvl="0" w:tentative="1">
      <w:start w:val="1"/>
      <w:numFmt w:val="upperLetter"/>
      <w:pStyle w:val="AnnexA"/>
      <w:lvlText w:val="附录 %1."/>
      <w:lvlJc w:val="left"/>
      <w:pPr>
        <w:tabs>
          <w:tab w:val="left" w:pos="644"/>
        </w:tabs>
        <w:ind w:left="644" w:hanging="360"/>
      </w:pPr>
      <w:rPr>
        <w:rFonts w:cs="Times New Roman" w:hint="eastAsia"/>
        <w:b w:val="0"/>
        <w:bCs w:val="0"/>
        <w:i w:val="0"/>
        <w:iCs w:val="0"/>
        <w:caps w:val="0"/>
        <w:smallCaps w:val="0"/>
        <w:strike w:val="0"/>
        <w:dstrike w:val="0"/>
        <w:outline w:val="0"/>
        <w:shadow w:val="0"/>
        <w:spacing w:val="0"/>
        <w:kern w:val="0"/>
        <w:position w:val="0"/>
        <w:u w:val="none"/>
      </w:rPr>
    </w:lvl>
    <w:lvl w:ilvl="1" w:tentative="1">
      <w:start w:val="1"/>
      <w:numFmt w:val="lowerLetter"/>
      <w:lvlText w:val="%2."/>
      <w:lvlJc w:val="left"/>
      <w:pPr>
        <w:tabs>
          <w:tab w:val="left" w:pos="1364"/>
        </w:tabs>
        <w:ind w:left="1364" w:hanging="360"/>
      </w:pPr>
    </w:lvl>
    <w:lvl w:ilvl="2" w:tentative="1">
      <w:start w:val="1"/>
      <w:numFmt w:val="lowerRoman"/>
      <w:lvlText w:val="%3."/>
      <w:lvlJc w:val="right"/>
      <w:pPr>
        <w:tabs>
          <w:tab w:val="left" w:pos="2084"/>
        </w:tabs>
        <w:ind w:left="2084" w:hanging="180"/>
      </w:pPr>
    </w:lvl>
    <w:lvl w:ilvl="3" w:tentative="1">
      <w:start w:val="1"/>
      <w:numFmt w:val="decimal"/>
      <w:lvlText w:val="%4."/>
      <w:lvlJc w:val="left"/>
      <w:pPr>
        <w:tabs>
          <w:tab w:val="left" w:pos="2804"/>
        </w:tabs>
        <w:ind w:left="2804" w:hanging="360"/>
      </w:pPr>
    </w:lvl>
    <w:lvl w:ilvl="4" w:tentative="1">
      <w:start w:val="1"/>
      <w:numFmt w:val="lowerLetter"/>
      <w:lvlText w:val="%5."/>
      <w:lvlJc w:val="left"/>
      <w:pPr>
        <w:tabs>
          <w:tab w:val="left" w:pos="3524"/>
        </w:tabs>
        <w:ind w:left="3524" w:hanging="360"/>
      </w:pPr>
    </w:lvl>
    <w:lvl w:ilvl="5" w:tentative="1">
      <w:start w:val="1"/>
      <w:numFmt w:val="lowerRoman"/>
      <w:lvlText w:val="%6."/>
      <w:lvlJc w:val="right"/>
      <w:pPr>
        <w:tabs>
          <w:tab w:val="left" w:pos="4244"/>
        </w:tabs>
        <w:ind w:left="4244" w:hanging="180"/>
      </w:pPr>
    </w:lvl>
    <w:lvl w:ilvl="6" w:tentative="1">
      <w:start w:val="1"/>
      <w:numFmt w:val="decimal"/>
      <w:lvlText w:val="%7."/>
      <w:lvlJc w:val="left"/>
      <w:pPr>
        <w:tabs>
          <w:tab w:val="left" w:pos="4964"/>
        </w:tabs>
        <w:ind w:left="4964" w:hanging="360"/>
      </w:pPr>
    </w:lvl>
    <w:lvl w:ilvl="7" w:tentative="1">
      <w:start w:val="1"/>
      <w:numFmt w:val="lowerLetter"/>
      <w:lvlText w:val="%8."/>
      <w:lvlJc w:val="left"/>
      <w:pPr>
        <w:tabs>
          <w:tab w:val="left" w:pos="5684"/>
        </w:tabs>
        <w:ind w:left="5684" w:hanging="360"/>
      </w:pPr>
    </w:lvl>
    <w:lvl w:ilvl="8" w:tentative="1">
      <w:start w:val="1"/>
      <w:numFmt w:val="lowerRoman"/>
      <w:lvlText w:val="%9."/>
      <w:lvlJc w:val="right"/>
      <w:pPr>
        <w:tabs>
          <w:tab w:val="left" w:pos="6404"/>
        </w:tabs>
        <w:ind w:left="6404" w:hanging="180"/>
      </w:pPr>
    </w:lvl>
  </w:abstractNum>
  <w:abstractNum w:abstractNumId="29">
    <w:nsid w:val="5BFCC0FA"/>
    <w:multiLevelType w:val="singleLevel"/>
    <w:tmpl w:val="5BFCC0FA"/>
    <w:lvl w:ilvl="0">
      <w:start w:val="1"/>
      <w:numFmt w:val="decimal"/>
      <w:suff w:val="nothing"/>
      <w:lvlText w:val="%1."/>
      <w:lvlJc w:val="left"/>
    </w:lvl>
  </w:abstractNum>
  <w:abstractNum w:abstractNumId="30">
    <w:nsid w:val="5E244349"/>
    <w:multiLevelType w:val="multilevel"/>
    <w:tmpl w:val="5E244349"/>
    <w:lvl w:ilvl="0">
      <w:start w:val="1"/>
      <w:numFmt w:val="bullet"/>
      <w:lvlText w:val=""/>
      <w:lvlJc w:val="left"/>
      <w:pPr>
        <w:ind w:left="900" w:hanging="420"/>
      </w:pPr>
      <w:rPr>
        <w:rFonts w:ascii="Wingdings" w:hAnsi="Wingdings" w:hint="default"/>
      </w:rPr>
    </w:lvl>
    <w:lvl w:ilvl="1" w:tentative="1">
      <w:start w:val="1"/>
      <w:numFmt w:val="bullet"/>
      <w:lvlText w:val=""/>
      <w:lvlJc w:val="left"/>
      <w:pPr>
        <w:ind w:left="1320" w:hanging="420"/>
      </w:pPr>
      <w:rPr>
        <w:rFonts w:ascii="Wingdings" w:hAnsi="Wingdings" w:hint="default"/>
      </w:rPr>
    </w:lvl>
    <w:lvl w:ilvl="2" w:tentative="1">
      <w:start w:val="1"/>
      <w:numFmt w:val="bullet"/>
      <w:lvlText w:val=""/>
      <w:lvlJc w:val="left"/>
      <w:pPr>
        <w:ind w:left="1740" w:hanging="420"/>
      </w:pPr>
      <w:rPr>
        <w:rFonts w:ascii="Wingdings" w:hAnsi="Wingdings" w:hint="default"/>
      </w:rPr>
    </w:lvl>
    <w:lvl w:ilvl="3" w:tentative="1">
      <w:start w:val="1"/>
      <w:numFmt w:val="bullet"/>
      <w:lvlText w:val=""/>
      <w:lvlJc w:val="left"/>
      <w:pPr>
        <w:ind w:left="2160" w:hanging="420"/>
      </w:pPr>
      <w:rPr>
        <w:rFonts w:ascii="Wingdings" w:hAnsi="Wingdings" w:hint="default"/>
      </w:rPr>
    </w:lvl>
    <w:lvl w:ilvl="4" w:tentative="1">
      <w:start w:val="1"/>
      <w:numFmt w:val="bullet"/>
      <w:lvlText w:val=""/>
      <w:lvlJc w:val="left"/>
      <w:pPr>
        <w:ind w:left="2580" w:hanging="420"/>
      </w:pPr>
      <w:rPr>
        <w:rFonts w:ascii="Wingdings" w:hAnsi="Wingdings" w:hint="default"/>
      </w:rPr>
    </w:lvl>
    <w:lvl w:ilvl="5" w:tentative="1">
      <w:start w:val="1"/>
      <w:numFmt w:val="bullet"/>
      <w:lvlText w:val=""/>
      <w:lvlJc w:val="left"/>
      <w:pPr>
        <w:ind w:left="3000" w:hanging="420"/>
      </w:pPr>
      <w:rPr>
        <w:rFonts w:ascii="Wingdings" w:hAnsi="Wingdings" w:hint="default"/>
      </w:rPr>
    </w:lvl>
    <w:lvl w:ilvl="6" w:tentative="1">
      <w:start w:val="1"/>
      <w:numFmt w:val="bullet"/>
      <w:lvlText w:val=""/>
      <w:lvlJc w:val="left"/>
      <w:pPr>
        <w:ind w:left="3420" w:hanging="420"/>
      </w:pPr>
      <w:rPr>
        <w:rFonts w:ascii="Wingdings" w:hAnsi="Wingdings" w:hint="default"/>
      </w:rPr>
    </w:lvl>
    <w:lvl w:ilvl="7" w:tentative="1">
      <w:start w:val="1"/>
      <w:numFmt w:val="bullet"/>
      <w:lvlText w:val=""/>
      <w:lvlJc w:val="left"/>
      <w:pPr>
        <w:ind w:left="3840" w:hanging="420"/>
      </w:pPr>
      <w:rPr>
        <w:rFonts w:ascii="Wingdings" w:hAnsi="Wingdings" w:hint="default"/>
      </w:rPr>
    </w:lvl>
    <w:lvl w:ilvl="8" w:tentative="1">
      <w:start w:val="1"/>
      <w:numFmt w:val="bullet"/>
      <w:lvlText w:val=""/>
      <w:lvlJc w:val="left"/>
      <w:pPr>
        <w:ind w:left="4260" w:hanging="420"/>
      </w:pPr>
      <w:rPr>
        <w:rFonts w:ascii="Wingdings" w:hAnsi="Wingdings" w:hint="default"/>
      </w:rPr>
    </w:lvl>
  </w:abstractNum>
  <w:abstractNum w:abstractNumId="31">
    <w:nsid w:val="612A5635"/>
    <w:multiLevelType w:val="multilevel"/>
    <w:tmpl w:val="612A5635"/>
    <w:lvl w:ilvl="0">
      <w:numFmt w:val="decimalZero"/>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32">
    <w:nsid w:val="668E2CEC"/>
    <w:multiLevelType w:val="multilevel"/>
    <w:tmpl w:val="668E2CEC"/>
    <w:lvl w:ilvl="0">
      <w:start w:val="1"/>
      <w:numFmt w:val="decimal"/>
      <w:pStyle w:val="HR9"/>
      <w:lvlText w:val="表%1"/>
      <w:lvlJc w:val="left"/>
      <w:pPr>
        <w:tabs>
          <w:tab w:val="left" w:pos="600"/>
        </w:tabs>
        <w:ind w:left="600" w:hanging="400"/>
      </w:pPr>
      <w:rPr>
        <w:rFonts w:hint="eastAsia"/>
        <w:b w:val="0"/>
        <w:caps w:val="0"/>
        <w:strike w:val="0"/>
        <w:dstrike w:val="0"/>
        <w:outline w:val="0"/>
        <w:shadow w:val="0"/>
        <w:sz w:val="21"/>
      </w:rPr>
    </w:lvl>
    <w:lvl w:ilvl="1" w:tentative="1">
      <w:start w:val="1"/>
      <w:numFmt w:val="lowerLetter"/>
      <w:lvlText w:val="%2)"/>
      <w:lvlJc w:val="left"/>
      <w:pPr>
        <w:tabs>
          <w:tab w:val="left" w:pos="840"/>
        </w:tabs>
        <w:ind w:left="840" w:hanging="420"/>
      </w:pPr>
    </w:lvl>
    <w:lvl w:ilvl="2" w:tentative="1">
      <w:start w:val="1"/>
      <w:numFmt w:val="lowerRoman"/>
      <w:lvlText w:val="%3."/>
      <w:lvlJc w:val="right"/>
      <w:pPr>
        <w:tabs>
          <w:tab w:val="left" w:pos="1260"/>
        </w:tabs>
        <w:ind w:left="1260" w:hanging="420"/>
      </w:pPr>
    </w:lvl>
    <w:lvl w:ilvl="3" w:tentative="1">
      <w:start w:val="1"/>
      <w:numFmt w:val="decimal"/>
      <w:lvlText w:val="%4."/>
      <w:lvlJc w:val="left"/>
      <w:pPr>
        <w:tabs>
          <w:tab w:val="left" w:pos="1680"/>
        </w:tabs>
        <w:ind w:left="1680" w:hanging="420"/>
      </w:pPr>
    </w:lvl>
    <w:lvl w:ilvl="4" w:tentative="1">
      <w:start w:val="1"/>
      <w:numFmt w:val="lowerLetter"/>
      <w:lvlText w:val="%5)"/>
      <w:lvlJc w:val="left"/>
      <w:pPr>
        <w:tabs>
          <w:tab w:val="left" w:pos="2100"/>
        </w:tabs>
        <w:ind w:left="2100" w:hanging="420"/>
      </w:pPr>
    </w:lvl>
    <w:lvl w:ilvl="5" w:tentative="1">
      <w:start w:val="1"/>
      <w:numFmt w:val="lowerRoman"/>
      <w:lvlText w:val="%6."/>
      <w:lvlJc w:val="right"/>
      <w:pPr>
        <w:tabs>
          <w:tab w:val="left" w:pos="2520"/>
        </w:tabs>
        <w:ind w:left="2520" w:hanging="420"/>
      </w:pPr>
    </w:lvl>
    <w:lvl w:ilvl="6" w:tentative="1">
      <w:start w:val="1"/>
      <w:numFmt w:val="decimal"/>
      <w:lvlText w:val="%7."/>
      <w:lvlJc w:val="left"/>
      <w:pPr>
        <w:tabs>
          <w:tab w:val="left" w:pos="2940"/>
        </w:tabs>
        <w:ind w:left="2940" w:hanging="420"/>
      </w:pPr>
    </w:lvl>
    <w:lvl w:ilvl="7" w:tentative="1">
      <w:start w:val="1"/>
      <w:numFmt w:val="lowerLetter"/>
      <w:lvlText w:val="%8)"/>
      <w:lvlJc w:val="left"/>
      <w:pPr>
        <w:tabs>
          <w:tab w:val="left" w:pos="3360"/>
        </w:tabs>
        <w:ind w:left="3360" w:hanging="420"/>
      </w:pPr>
    </w:lvl>
    <w:lvl w:ilvl="8" w:tentative="1">
      <w:start w:val="1"/>
      <w:numFmt w:val="lowerRoman"/>
      <w:lvlText w:val="%9."/>
      <w:lvlJc w:val="right"/>
      <w:pPr>
        <w:tabs>
          <w:tab w:val="left" w:pos="3780"/>
        </w:tabs>
        <w:ind w:left="3780" w:hanging="420"/>
      </w:pPr>
    </w:lvl>
  </w:abstractNum>
  <w:abstractNum w:abstractNumId="33">
    <w:nsid w:val="69971EDD"/>
    <w:multiLevelType w:val="multilevel"/>
    <w:tmpl w:val="69971EDD"/>
    <w:lvl w:ilvl="0">
      <w:start w:val="1"/>
      <w:numFmt w:val="upperLetter"/>
      <w:lvlText w:val="附录 %1."/>
      <w:lvlJc w:val="left"/>
      <w:pPr>
        <w:tabs>
          <w:tab w:val="left" w:pos="360"/>
        </w:tabs>
        <w:ind w:left="360" w:hanging="360"/>
      </w:pPr>
      <w:rPr>
        <w:rFonts w:ascii="Arial" w:hAnsi="Arial" w:cs="Arial" w:hint="default"/>
        <w:bCs w:val="0"/>
        <w:i w:val="0"/>
        <w:iCs w:val="0"/>
        <w:caps w:val="0"/>
        <w:smallCaps w:val="0"/>
        <w:strike w:val="0"/>
        <w:dstrike w:val="0"/>
        <w:outline w:val="0"/>
        <w:shadow w:val="0"/>
        <w:spacing w:val="0"/>
        <w:kern w:val="0"/>
        <w:position w:val="0"/>
        <w:u w:val="none"/>
      </w:rPr>
    </w:lvl>
    <w:lvl w:ilvl="1" w:tentative="1">
      <w:start w:val="1"/>
      <w:numFmt w:val="lowerLetter"/>
      <w:lvlText w:val="%2)"/>
      <w:lvlJc w:val="left"/>
      <w:pPr>
        <w:tabs>
          <w:tab w:val="left" w:pos="840"/>
        </w:tabs>
        <w:ind w:left="840" w:hanging="420"/>
      </w:pPr>
    </w:lvl>
    <w:lvl w:ilvl="2" w:tentative="1">
      <w:start w:val="1"/>
      <w:numFmt w:val="lowerRoman"/>
      <w:lvlText w:val="%3."/>
      <w:lvlJc w:val="right"/>
      <w:pPr>
        <w:tabs>
          <w:tab w:val="left" w:pos="1260"/>
        </w:tabs>
        <w:ind w:left="1260" w:hanging="420"/>
      </w:pPr>
    </w:lvl>
    <w:lvl w:ilvl="3" w:tentative="1">
      <w:start w:val="1"/>
      <w:numFmt w:val="decimal"/>
      <w:lvlText w:val="%4."/>
      <w:lvlJc w:val="left"/>
      <w:pPr>
        <w:tabs>
          <w:tab w:val="left" w:pos="1680"/>
        </w:tabs>
        <w:ind w:left="1680" w:hanging="420"/>
      </w:pPr>
    </w:lvl>
    <w:lvl w:ilvl="4" w:tentative="1">
      <w:start w:val="1"/>
      <w:numFmt w:val="lowerLetter"/>
      <w:lvlText w:val="%5)"/>
      <w:lvlJc w:val="left"/>
      <w:pPr>
        <w:tabs>
          <w:tab w:val="left" w:pos="2100"/>
        </w:tabs>
        <w:ind w:left="2100" w:hanging="420"/>
      </w:pPr>
    </w:lvl>
    <w:lvl w:ilvl="5" w:tentative="1">
      <w:start w:val="1"/>
      <w:numFmt w:val="lowerRoman"/>
      <w:lvlText w:val="%6."/>
      <w:lvlJc w:val="right"/>
      <w:pPr>
        <w:tabs>
          <w:tab w:val="left" w:pos="2520"/>
        </w:tabs>
        <w:ind w:left="2520" w:hanging="420"/>
      </w:pPr>
    </w:lvl>
    <w:lvl w:ilvl="6" w:tentative="1">
      <w:start w:val="1"/>
      <w:numFmt w:val="decimal"/>
      <w:lvlText w:val="%7."/>
      <w:lvlJc w:val="left"/>
      <w:pPr>
        <w:tabs>
          <w:tab w:val="left" w:pos="2940"/>
        </w:tabs>
        <w:ind w:left="2940" w:hanging="420"/>
      </w:pPr>
    </w:lvl>
    <w:lvl w:ilvl="7" w:tentative="1">
      <w:start w:val="1"/>
      <w:numFmt w:val="lowerLetter"/>
      <w:lvlText w:val="%8)"/>
      <w:lvlJc w:val="left"/>
      <w:pPr>
        <w:tabs>
          <w:tab w:val="left" w:pos="3360"/>
        </w:tabs>
        <w:ind w:left="3360" w:hanging="420"/>
      </w:pPr>
    </w:lvl>
    <w:lvl w:ilvl="8" w:tentative="1">
      <w:start w:val="1"/>
      <w:numFmt w:val="lowerRoman"/>
      <w:lvlText w:val="%9."/>
      <w:lvlJc w:val="right"/>
      <w:pPr>
        <w:tabs>
          <w:tab w:val="left" w:pos="3780"/>
        </w:tabs>
        <w:ind w:left="3780" w:hanging="420"/>
      </w:pPr>
    </w:lvl>
  </w:abstractNum>
  <w:abstractNum w:abstractNumId="34">
    <w:nsid w:val="6D9D75E3"/>
    <w:multiLevelType w:val="multilevel"/>
    <w:tmpl w:val="6D9D75E3"/>
    <w:lvl w:ilvl="0">
      <w:start w:val="1"/>
      <w:numFmt w:val="bullet"/>
      <w:lvlText w:val=""/>
      <w:lvlJc w:val="left"/>
      <w:pPr>
        <w:ind w:left="900" w:hanging="420"/>
      </w:pPr>
      <w:rPr>
        <w:rFonts w:ascii="Wingdings" w:hAnsi="Wingdings" w:hint="default"/>
      </w:rPr>
    </w:lvl>
    <w:lvl w:ilvl="1" w:tentative="1">
      <w:start w:val="1"/>
      <w:numFmt w:val="bullet"/>
      <w:lvlText w:val=""/>
      <w:lvlJc w:val="left"/>
      <w:pPr>
        <w:ind w:left="1320" w:hanging="420"/>
      </w:pPr>
      <w:rPr>
        <w:rFonts w:ascii="Wingdings" w:hAnsi="Wingdings" w:hint="default"/>
      </w:rPr>
    </w:lvl>
    <w:lvl w:ilvl="2" w:tentative="1">
      <w:start w:val="1"/>
      <w:numFmt w:val="bullet"/>
      <w:lvlText w:val=""/>
      <w:lvlJc w:val="left"/>
      <w:pPr>
        <w:ind w:left="1740" w:hanging="420"/>
      </w:pPr>
      <w:rPr>
        <w:rFonts w:ascii="Wingdings" w:hAnsi="Wingdings" w:hint="default"/>
      </w:rPr>
    </w:lvl>
    <w:lvl w:ilvl="3" w:tentative="1">
      <w:start w:val="1"/>
      <w:numFmt w:val="bullet"/>
      <w:lvlText w:val=""/>
      <w:lvlJc w:val="left"/>
      <w:pPr>
        <w:ind w:left="2160" w:hanging="420"/>
      </w:pPr>
      <w:rPr>
        <w:rFonts w:ascii="Wingdings" w:hAnsi="Wingdings" w:hint="default"/>
      </w:rPr>
    </w:lvl>
    <w:lvl w:ilvl="4" w:tentative="1">
      <w:start w:val="1"/>
      <w:numFmt w:val="bullet"/>
      <w:lvlText w:val=""/>
      <w:lvlJc w:val="left"/>
      <w:pPr>
        <w:ind w:left="2580" w:hanging="420"/>
      </w:pPr>
      <w:rPr>
        <w:rFonts w:ascii="Wingdings" w:hAnsi="Wingdings" w:hint="default"/>
      </w:rPr>
    </w:lvl>
    <w:lvl w:ilvl="5" w:tentative="1">
      <w:start w:val="1"/>
      <w:numFmt w:val="bullet"/>
      <w:lvlText w:val=""/>
      <w:lvlJc w:val="left"/>
      <w:pPr>
        <w:ind w:left="3000" w:hanging="420"/>
      </w:pPr>
      <w:rPr>
        <w:rFonts w:ascii="Wingdings" w:hAnsi="Wingdings" w:hint="default"/>
      </w:rPr>
    </w:lvl>
    <w:lvl w:ilvl="6" w:tentative="1">
      <w:start w:val="1"/>
      <w:numFmt w:val="bullet"/>
      <w:lvlText w:val=""/>
      <w:lvlJc w:val="left"/>
      <w:pPr>
        <w:ind w:left="3420" w:hanging="420"/>
      </w:pPr>
      <w:rPr>
        <w:rFonts w:ascii="Wingdings" w:hAnsi="Wingdings" w:hint="default"/>
      </w:rPr>
    </w:lvl>
    <w:lvl w:ilvl="7" w:tentative="1">
      <w:start w:val="1"/>
      <w:numFmt w:val="bullet"/>
      <w:lvlText w:val=""/>
      <w:lvlJc w:val="left"/>
      <w:pPr>
        <w:ind w:left="3840" w:hanging="420"/>
      </w:pPr>
      <w:rPr>
        <w:rFonts w:ascii="Wingdings" w:hAnsi="Wingdings" w:hint="default"/>
      </w:rPr>
    </w:lvl>
    <w:lvl w:ilvl="8" w:tentative="1">
      <w:start w:val="1"/>
      <w:numFmt w:val="bullet"/>
      <w:lvlText w:val=""/>
      <w:lvlJc w:val="left"/>
      <w:pPr>
        <w:ind w:left="4260" w:hanging="420"/>
      </w:pPr>
      <w:rPr>
        <w:rFonts w:ascii="Wingdings" w:hAnsi="Wingdings" w:hint="default"/>
      </w:rPr>
    </w:lvl>
  </w:abstractNum>
  <w:abstractNum w:abstractNumId="35">
    <w:nsid w:val="70B511F3"/>
    <w:multiLevelType w:val="multilevel"/>
    <w:tmpl w:val="70B511F3"/>
    <w:lvl w:ilvl="0">
      <w:numFmt w:val="decimalZero"/>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36">
    <w:nsid w:val="710B0FED"/>
    <w:multiLevelType w:val="multilevel"/>
    <w:tmpl w:val="710B0FED"/>
    <w:lvl w:ilvl="0">
      <w:start w:val="1"/>
      <w:numFmt w:val="bullet"/>
      <w:lvlText w:val=""/>
      <w:lvlJc w:val="left"/>
      <w:pPr>
        <w:ind w:left="900" w:hanging="420"/>
      </w:pPr>
      <w:rPr>
        <w:rFonts w:ascii="Wingdings" w:hAnsi="Wingdings" w:hint="default"/>
      </w:rPr>
    </w:lvl>
    <w:lvl w:ilvl="1" w:tentative="1">
      <w:start w:val="1"/>
      <w:numFmt w:val="bullet"/>
      <w:lvlText w:val=""/>
      <w:lvlJc w:val="left"/>
      <w:pPr>
        <w:ind w:left="1320" w:hanging="420"/>
      </w:pPr>
      <w:rPr>
        <w:rFonts w:ascii="Wingdings" w:hAnsi="Wingdings" w:hint="default"/>
      </w:rPr>
    </w:lvl>
    <w:lvl w:ilvl="2" w:tentative="1">
      <w:start w:val="1"/>
      <w:numFmt w:val="bullet"/>
      <w:lvlText w:val=""/>
      <w:lvlJc w:val="left"/>
      <w:pPr>
        <w:ind w:left="1740" w:hanging="420"/>
      </w:pPr>
      <w:rPr>
        <w:rFonts w:ascii="Wingdings" w:hAnsi="Wingdings" w:hint="default"/>
      </w:rPr>
    </w:lvl>
    <w:lvl w:ilvl="3" w:tentative="1">
      <w:start w:val="1"/>
      <w:numFmt w:val="bullet"/>
      <w:lvlText w:val=""/>
      <w:lvlJc w:val="left"/>
      <w:pPr>
        <w:ind w:left="2160" w:hanging="420"/>
      </w:pPr>
      <w:rPr>
        <w:rFonts w:ascii="Wingdings" w:hAnsi="Wingdings" w:hint="default"/>
      </w:rPr>
    </w:lvl>
    <w:lvl w:ilvl="4" w:tentative="1">
      <w:start w:val="1"/>
      <w:numFmt w:val="bullet"/>
      <w:lvlText w:val=""/>
      <w:lvlJc w:val="left"/>
      <w:pPr>
        <w:ind w:left="2580" w:hanging="420"/>
      </w:pPr>
      <w:rPr>
        <w:rFonts w:ascii="Wingdings" w:hAnsi="Wingdings" w:hint="default"/>
      </w:rPr>
    </w:lvl>
    <w:lvl w:ilvl="5" w:tentative="1">
      <w:start w:val="1"/>
      <w:numFmt w:val="bullet"/>
      <w:lvlText w:val=""/>
      <w:lvlJc w:val="left"/>
      <w:pPr>
        <w:ind w:left="3000" w:hanging="420"/>
      </w:pPr>
      <w:rPr>
        <w:rFonts w:ascii="Wingdings" w:hAnsi="Wingdings" w:hint="default"/>
      </w:rPr>
    </w:lvl>
    <w:lvl w:ilvl="6" w:tentative="1">
      <w:start w:val="1"/>
      <w:numFmt w:val="bullet"/>
      <w:lvlText w:val=""/>
      <w:lvlJc w:val="left"/>
      <w:pPr>
        <w:ind w:left="3420" w:hanging="420"/>
      </w:pPr>
      <w:rPr>
        <w:rFonts w:ascii="Wingdings" w:hAnsi="Wingdings" w:hint="default"/>
      </w:rPr>
    </w:lvl>
    <w:lvl w:ilvl="7" w:tentative="1">
      <w:start w:val="1"/>
      <w:numFmt w:val="bullet"/>
      <w:lvlText w:val=""/>
      <w:lvlJc w:val="left"/>
      <w:pPr>
        <w:ind w:left="3840" w:hanging="420"/>
      </w:pPr>
      <w:rPr>
        <w:rFonts w:ascii="Wingdings" w:hAnsi="Wingdings" w:hint="default"/>
      </w:rPr>
    </w:lvl>
    <w:lvl w:ilvl="8" w:tentative="1">
      <w:start w:val="1"/>
      <w:numFmt w:val="bullet"/>
      <w:lvlText w:val=""/>
      <w:lvlJc w:val="left"/>
      <w:pPr>
        <w:ind w:left="4260" w:hanging="420"/>
      </w:pPr>
      <w:rPr>
        <w:rFonts w:ascii="Wingdings" w:hAnsi="Wingdings" w:hint="default"/>
      </w:rPr>
    </w:lvl>
  </w:abstractNum>
  <w:abstractNum w:abstractNumId="37">
    <w:nsid w:val="74F40FE5"/>
    <w:multiLevelType w:val="multilevel"/>
    <w:tmpl w:val="74F40FE5"/>
    <w:lvl w:ilvl="0">
      <w:numFmt w:val="decimalZero"/>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38">
    <w:nsid w:val="767B1BFC"/>
    <w:multiLevelType w:val="multilevel"/>
    <w:tmpl w:val="767B1BFC"/>
    <w:lvl w:ilvl="0">
      <w:numFmt w:val="bullet"/>
      <w:lvlText w:val="-"/>
      <w:lvlJc w:val="left"/>
      <w:pPr>
        <w:tabs>
          <w:tab w:val="left" w:pos="720"/>
        </w:tabs>
        <w:ind w:left="720" w:hanging="360"/>
      </w:pPr>
      <w:rPr>
        <w:rFonts w:ascii="Arial" w:eastAsia="Times New Roman" w:hAnsi="Arial" w:cs="Arial" w:hint="default"/>
      </w:rPr>
    </w:lvl>
    <w:lvl w:ilvl="1" w:tentative="1">
      <w:start w:val="1"/>
      <w:numFmt w:val="bullet"/>
      <w:lvlText w:val="o"/>
      <w:lvlJc w:val="left"/>
      <w:pPr>
        <w:tabs>
          <w:tab w:val="left" w:pos="1440"/>
        </w:tabs>
        <w:ind w:left="1440" w:hanging="360"/>
      </w:pPr>
      <w:rPr>
        <w:rFonts w:ascii="Courier New" w:hAnsi="Courier New" w:cs="Courier New" w:hint="default"/>
      </w:rPr>
    </w:lvl>
    <w:lvl w:ilvl="2" w:tentative="1">
      <w:start w:val="1"/>
      <w:numFmt w:val="bullet"/>
      <w:lvlText w:val=""/>
      <w:lvlJc w:val="left"/>
      <w:pPr>
        <w:tabs>
          <w:tab w:val="left" w:pos="2160"/>
        </w:tabs>
        <w:ind w:left="2160" w:hanging="360"/>
      </w:pPr>
      <w:rPr>
        <w:rFonts w:ascii="Wingdings" w:hAnsi="Wingdings" w:hint="default"/>
      </w:rPr>
    </w:lvl>
    <w:lvl w:ilvl="3" w:tentative="1">
      <w:start w:val="1"/>
      <w:numFmt w:val="bullet"/>
      <w:lvlText w:val=""/>
      <w:lvlJc w:val="left"/>
      <w:pPr>
        <w:tabs>
          <w:tab w:val="left" w:pos="2880"/>
        </w:tabs>
        <w:ind w:left="2880" w:hanging="360"/>
      </w:pPr>
      <w:rPr>
        <w:rFonts w:ascii="Symbol" w:hAnsi="Symbol" w:hint="default"/>
      </w:rPr>
    </w:lvl>
    <w:lvl w:ilvl="4" w:tentative="1">
      <w:start w:val="1"/>
      <w:numFmt w:val="bullet"/>
      <w:lvlText w:val="o"/>
      <w:lvlJc w:val="left"/>
      <w:pPr>
        <w:tabs>
          <w:tab w:val="left" w:pos="3600"/>
        </w:tabs>
        <w:ind w:left="3600" w:hanging="360"/>
      </w:pPr>
      <w:rPr>
        <w:rFonts w:ascii="Courier New" w:hAnsi="Courier New" w:cs="Courier New" w:hint="default"/>
      </w:rPr>
    </w:lvl>
    <w:lvl w:ilvl="5" w:tentative="1">
      <w:start w:val="1"/>
      <w:numFmt w:val="bullet"/>
      <w:lvlText w:val=""/>
      <w:lvlJc w:val="left"/>
      <w:pPr>
        <w:tabs>
          <w:tab w:val="left" w:pos="4320"/>
        </w:tabs>
        <w:ind w:left="4320" w:hanging="360"/>
      </w:pPr>
      <w:rPr>
        <w:rFonts w:ascii="Wingdings" w:hAnsi="Wingdings" w:hint="default"/>
      </w:rPr>
    </w:lvl>
    <w:lvl w:ilvl="6" w:tentative="1">
      <w:start w:val="1"/>
      <w:numFmt w:val="bullet"/>
      <w:lvlText w:val=""/>
      <w:lvlJc w:val="left"/>
      <w:pPr>
        <w:tabs>
          <w:tab w:val="left" w:pos="5040"/>
        </w:tabs>
        <w:ind w:left="5040" w:hanging="360"/>
      </w:pPr>
      <w:rPr>
        <w:rFonts w:ascii="Symbol" w:hAnsi="Symbol" w:hint="default"/>
      </w:rPr>
    </w:lvl>
    <w:lvl w:ilvl="7" w:tentative="1">
      <w:start w:val="1"/>
      <w:numFmt w:val="bullet"/>
      <w:lvlText w:val="o"/>
      <w:lvlJc w:val="left"/>
      <w:pPr>
        <w:tabs>
          <w:tab w:val="left" w:pos="5760"/>
        </w:tabs>
        <w:ind w:left="5760" w:hanging="360"/>
      </w:pPr>
      <w:rPr>
        <w:rFonts w:ascii="Courier New" w:hAnsi="Courier New" w:cs="Courier New" w:hint="default"/>
      </w:rPr>
    </w:lvl>
    <w:lvl w:ilvl="8" w:tentative="1">
      <w:start w:val="1"/>
      <w:numFmt w:val="bullet"/>
      <w:lvlText w:val=""/>
      <w:lvlJc w:val="left"/>
      <w:pPr>
        <w:tabs>
          <w:tab w:val="left" w:pos="6480"/>
        </w:tabs>
        <w:ind w:left="6480" w:hanging="360"/>
      </w:pPr>
      <w:rPr>
        <w:rFonts w:ascii="Wingdings" w:hAnsi="Wingdings" w:hint="default"/>
      </w:rPr>
    </w:lvl>
  </w:abstractNum>
  <w:abstractNum w:abstractNumId="39">
    <w:nsid w:val="7C3E367C"/>
    <w:multiLevelType w:val="multilevel"/>
    <w:tmpl w:val="7C3E367C"/>
    <w:lvl w:ilvl="0">
      <w:numFmt w:val="decimalZero"/>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40">
    <w:nsid w:val="7E8636C5"/>
    <w:multiLevelType w:val="multilevel"/>
    <w:tmpl w:val="7E8636C5"/>
    <w:lvl w:ilvl="0">
      <w:numFmt w:val="decimalZero"/>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num w:numId="1">
    <w:abstractNumId w:val="0"/>
  </w:num>
  <w:num w:numId="2">
    <w:abstractNumId w:val="24"/>
  </w:num>
  <w:num w:numId="3">
    <w:abstractNumId w:val="9"/>
  </w:num>
  <w:num w:numId="4">
    <w:abstractNumId w:val="6"/>
  </w:num>
  <w:num w:numId="5">
    <w:abstractNumId w:val="13"/>
  </w:num>
  <w:num w:numId="6">
    <w:abstractNumId w:val="18"/>
  </w:num>
  <w:num w:numId="7">
    <w:abstractNumId w:val="23"/>
  </w:num>
  <w:num w:numId="8">
    <w:abstractNumId w:val="1"/>
  </w:num>
  <w:num w:numId="9">
    <w:abstractNumId w:val="5"/>
  </w:num>
  <w:num w:numId="10">
    <w:abstractNumId w:val="2"/>
  </w:num>
  <w:num w:numId="11">
    <w:abstractNumId w:val="3"/>
  </w:num>
  <w:num w:numId="12">
    <w:abstractNumId w:val="7"/>
  </w:num>
  <w:num w:numId="13">
    <w:abstractNumId w:val="4"/>
  </w:num>
  <w:num w:numId="14">
    <w:abstractNumId w:val="8"/>
  </w:num>
  <w:num w:numId="15">
    <w:abstractNumId w:val="10"/>
  </w:num>
  <w:num w:numId="16">
    <w:abstractNumId w:val="32"/>
  </w:num>
  <w:num w:numId="17">
    <w:abstractNumId w:val="16"/>
  </w:num>
  <w:num w:numId="18">
    <w:abstractNumId w:val="14"/>
  </w:num>
  <w:num w:numId="19">
    <w:abstractNumId w:val="28"/>
  </w:num>
  <w:num w:numId="20">
    <w:abstractNumId w:val="19"/>
  </w:num>
  <w:num w:numId="21">
    <w:abstractNumId w:val="29"/>
  </w:num>
  <w:num w:numId="22">
    <w:abstractNumId w:val="30"/>
  </w:num>
  <w:num w:numId="23">
    <w:abstractNumId w:val="36"/>
  </w:num>
  <w:num w:numId="24">
    <w:abstractNumId w:val="34"/>
  </w:num>
  <w:num w:numId="25">
    <w:abstractNumId w:val="15"/>
  </w:num>
  <w:num w:numId="26">
    <w:abstractNumId w:val="35"/>
  </w:num>
  <w:num w:numId="27">
    <w:abstractNumId w:val="37"/>
  </w:num>
  <w:num w:numId="28">
    <w:abstractNumId w:val="40"/>
  </w:num>
  <w:num w:numId="29">
    <w:abstractNumId w:val="26"/>
  </w:num>
  <w:num w:numId="30">
    <w:abstractNumId w:val="38"/>
  </w:num>
  <w:num w:numId="31">
    <w:abstractNumId w:val="25"/>
  </w:num>
  <w:num w:numId="32">
    <w:abstractNumId w:val="31"/>
  </w:num>
  <w:num w:numId="33">
    <w:abstractNumId w:val="20"/>
  </w:num>
  <w:num w:numId="34">
    <w:abstractNumId w:val="27"/>
  </w:num>
  <w:num w:numId="35">
    <w:abstractNumId w:val="22"/>
  </w:num>
  <w:num w:numId="36">
    <w:abstractNumId w:val="33"/>
  </w:num>
  <w:num w:numId="37">
    <w:abstractNumId w:val="11"/>
  </w:num>
  <w:num w:numId="38">
    <w:abstractNumId w:val="21"/>
  </w:num>
  <w:num w:numId="39">
    <w:abstractNumId w:val="39"/>
  </w:num>
  <w:num w:numId="40">
    <w:abstractNumId w:val="12"/>
  </w:num>
  <w:num w:numId="41">
    <w:abstractNumId w:val="17"/>
  </w:num>
  <w:num w:numId="42">
    <w:abstractNumId w:val="17"/>
    <w:lvlOverride w:ilvl="0">
      <w:lvl w:ilvl="0">
        <w:start w:val="1"/>
        <w:numFmt w:val="decimal"/>
        <w:lvlText w:val="%1"/>
        <w:lvlJc w:val="left"/>
        <w:pPr>
          <w:tabs>
            <w:tab w:val="num" w:pos="284"/>
          </w:tabs>
          <w:ind w:left="0" w:firstLine="0"/>
        </w:pPr>
      </w:lvl>
    </w:lvlOverride>
    <w:lvlOverride w:ilvl="1">
      <w:lvl w:ilvl="1">
        <w:start w:val="1"/>
        <w:numFmt w:val="decimal"/>
        <w:lvlText w:val="%1.%2"/>
        <w:lvlJc w:val="left"/>
        <w:pPr>
          <w:tabs>
            <w:tab w:val="num" w:pos="454"/>
          </w:tabs>
          <w:ind w:left="0" w:firstLine="0"/>
        </w:pPr>
      </w:lvl>
    </w:lvlOverride>
    <w:lvlOverride w:ilvl="2">
      <w:lvl w:ilvl="2">
        <w:start w:val="1"/>
        <w:numFmt w:val="decimal"/>
        <w:lvlText w:val="%1.%2.%3"/>
        <w:lvlJc w:val="left"/>
        <w:pPr>
          <w:tabs>
            <w:tab w:val="num" w:pos="624"/>
          </w:tabs>
          <w:ind w:left="0" w:firstLine="0"/>
        </w:pPr>
      </w:lvl>
    </w:lvlOverride>
    <w:lvlOverride w:ilvl="3">
      <w:lvl w:ilvl="3">
        <w:start w:val="1"/>
        <w:numFmt w:val="decimal"/>
        <w:lvlText w:val="%1.%2.%3.%4"/>
        <w:lvlJc w:val="left"/>
        <w:pPr>
          <w:tabs>
            <w:tab w:val="num" w:pos="794"/>
          </w:tabs>
          <w:ind w:left="0" w:firstLine="0"/>
        </w:pPr>
      </w:lvl>
    </w:lvlOverride>
    <w:lvlOverride w:ilvl="4">
      <w:lvl w:ilvl="4">
        <w:start w:val="1"/>
        <w:numFmt w:val="decimal"/>
        <w:lvlText w:val="%1.%2.%3.%4.%5"/>
        <w:lvlJc w:val="left"/>
        <w:pPr>
          <w:tabs>
            <w:tab w:val="num" w:pos="964"/>
          </w:tabs>
          <w:ind w:left="0" w:firstLine="0"/>
        </w:pPr>
      </w:lvl>
    </w:lvlOverride>
    <w:lvlOverride w:ilvl="5">
      <w:lvl w:ilvl="5">
        <w:start w:val="1"/>
        <w:numFmt w:val="decimal"/>
        <w:lvlText w:val="%1.%2.%3.%4.%5.%6"/>
        <w:lvlJc w:val="left"/>
        <w:pPr>
          <w:tabs>
            <w:tab w:val="num" w:pos="1134"/>
          </w:tabs>
          <w:ind w:left="0" w:firstLine="0"/>
        </w:pPr>
      </w:lvl>
    </w:lvlOverride>
    <w:lvlOverride w:ilvl="6">
      <w:lvl w:ilvl="6">
        <w:start w:val="1"/>
        <w:numFmt w:val="decimal"/>
        <w:lvlText w:val="%1.%2.%3.%4.%5.%6.%7"/>
        <w:lvlJc w:val="left"/>
        <w:pPr>
          <w:tabs>
            <w:tab w:val="num" w:pos="1332"/>
          </w:tabs>
          <w:ind w:left="0" w:firstLine="0"/>
        </w:pPr>
      </w:lvl>
    </w:lvlOverride>
    <w:lvlOverride w:ilvl="7">
      <w:lvl w:ilvl="7">
        <w:start w:val="1"/>
        <w:numFmt w:val="decimal"/>
        <w:lvlText w:val="%1.%2.%3.%4.%5.%6.%7.%8"/>
        <w:lvlJc w:val="left"/>
        <w:pPr>
          <w:tabs>
            <w:tab w:val="num" w:pos="1531"/>
          </w:tabs>
          <w:ind w:left="0" w:firstLine="0"/>
        </w:pPr>
      </w:lvl>
    </w:lvlOverride>
    <w:lvlOverride w:ilvl="8">
      <w:lvl w:ilvl="8">
        <w:start w:val="1"/>
        <w:numFmt w:val="decimal"/>
        <w:lvlText w:val="%1.%2.%3.%4.%5.%6.%7.%8.%9."/>
        <w:lvlJc w:val="left"/>
        <w:pPr>
          <w:tabs>
            <w:tab w:val="num" w:pos="1559"/>
          </w:tabs>
          <w:ind w:left="1559" w:hanging="1559"/>
        </w:pPr>
      </w:lvl>
    </w:lvlOverride>
  </w:num>
  <w:num w:numId="43">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mirrorMargins/>
  <w:bordersDoNotSurroundHeader/>
  <w:bordersDoNotSurroundFooter/>
  <w:doNotTrackMoves/>
  <w:defaultTabStop w:val="420"/>
  <w:drawingGridVerticalSpacing w:val="156"/>
  <w:displayHorizontalDrawingGridEvery w:val="0"/>
  <w:displayVerticalDrawingGridEvery w:val="2"/>
  <w:characterSpacingControl w:val="compressPunctuation"/>
  <w:hdrShapeDefaults>
    <o:shapedefaults v:ext="edit" spidmax="2049" fillcolor="#9cbee0" strokecolor="#739cc3">
      <v:fill color="#9cbee0" color2="#bbd5f0" type="gradient">
        <o:fill v:ext="view" type="gradientUnscaled"/>
      </v:fill>
      <v:stroke color="#739cc3" weight="1.25pt" miterlimit="2"/>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43C12"/>
    <w:rsid w:val="00000FA2"/>
    <w:rsid w:val="000020C4"/>
    <w:rsid w:val="000066EC"/>
    <w:rsid w:val="00006E9F"/>
    <w:rsid w:val="000077A0"/>
    <w:rsid w:val="000107D1"/>
    <w:rsid w:val="00011C47"/>
    <w:rsid w:val="00011E0F"/>
    <w:rsid w:val="00012A01"/>
    <w:rsid w:val="00012BB6"/>
    <w:rsid w:val="000145C6"/>
    <w:rsid w:val="000161E1"/>
    <w:rsid w:val="000202D3"/>
    <w:rsid w:val="000231A7"/>
    <w:rsid w:val="00023443"/>
    <w:rsid w:val="00025105"/>
    <w:rsid w:val="00032CBA"/>
    <w:rsid w:val="000333C3"/>
    <w:rsid w:val="00036EBD"/>
    <w:rsid w:val="00041DCD"/>
    <w:rsid w:val="00043D7C"/>
    <w:rsid w:val="00043F52"/>
    <w:rsid w:val="00046F42"/>
    <w:rsid w:val="00052A2C"/>
    <w:rsid w:val="0005367C"/>
    <w:rsid w:val="00055DFA"/>
    <w:rsid w:val="00060490"/>
    <w:rsid w:val="000637DF"/>
    <w:rsid w:val="000645DD"/>
    <w:rsid w:val="000651E1"/>
    <w:rsid w:val="00065BC5"/>
    <w:rsid w:val="00066D5F"/>
    <w:rsid w:val="00067192"/>
    <w:rsid w:val="00067273"/>
    <w:rsid w:val="00067B23"/>
    <w:rsid w:val="00071286"/>
    <w:rsid w:val="0007357B"/>
    <w:rsid w:val="000735C9"/>
    <w:rsid w:val="000757DF"/>
    <w:rsid w:val="0007669A"/>
    <w:rsid w:val="00084629"/>
    <w:rsid w:val="00086D23"/>
    <w:rsid w:val="0008789D"/>
    <w:rsid w:val="00087918"/>
    <w:rsid w:val="0009022B"/>
    <w:rsid w:val="00091684"/>
    <w:rsid w:val="00092093"/>
    <w:rsid w:val="00092815"/>
    <w:rsid w:val="00094B4E"/>
    <w:rsid w:val="000A1909"/>
    <w:rsid w:val="000A7B1B"/>
    <w:rsid w:val="000B16D0"/>
    <w:rsid w:val="000B22B7"/>
    <w:rsid w:val="000B2BA8"/>
    <w:rsid w:val="000B48AB"/>
    <w:rsid w:val="000B67F1"/>
    <w:rsid w:val="000B6B60"/>
    <w:rsid w:val="000C0095"/>
    <w:rsid w:val="000C0EC3"/>
    <w:rsid w:val="000C2523"/>
    <w:rsid w:val="000C2713"/>
    <w:rsid w:val="000C30A0"/>
    <w:rsid w:val="000C3379"/>
    <w:rsid w:val="000C34E3"/>
    <w:rsid w:val="000C47E6"/>
    <w:rsid w:val="000C571C"/>
    <w:rsid w:val="000C621D"/>
    <w:rsid w:val="000C6562"/>
    <w:rsid w:val="000D1B3F"/>
    <w:rsid w:val="000D278C"/>
    <w:rsid w:val="000D3213"/>
    <w:rsid w:val="000D7DC1"/>
    <w:rsid w:val="000D7FCF"/>
    <w:rsid w:val="000E2848"/>
    <w:rsid w:val="000E6B7C"/>
    <w:rsid w:val="000E74D8"/>
    <w:rsid w:val="001032D0"/>
    <w:rsid w:val="00103F57"/>
    <w:rsid w:val="00104972"/>
    <w:rsid w:val="00105DE2"/>
    <w:rsid w:val="00111D0B"/>
    <w:rsid w:val="00111DBE"/>
    <w:rsid w:val="00116916"/>
    <w:rsid w:val="00117546"/>
    <w:rsid w:val="0012135D"/>
    <w:rsid w:val="00121870"/>
    <w:rsid w:val="00121CCC"/>
    <w:rsid w:val="00122A8B"/>
    <w:rsid w:val="001230EE"/>
    <w:rsid w:val="00123AD6"/>
    <w:rsid w:val="001270A4"/>
    <w:rsid w:val="00130423"/>
    <w:rsid w:val="00130739"/>
    <w:rsid w:val="001309CA"/>
    <w:rsid w:val="00134800"/>
    <w:rsid w:val="00134BA6"/>
    <w:rsid w:val="0013527B"/>
    <w:rsid w:val="00136612"/>
    <w:rsid w:val="001366B8"/>
    <w:rsid w:val="00137814"/>
    <w:rsid w:val="001414F2"/>
    <w:rsid w:val="0014231D"/>
    <w:rsid w:val="0014314A"/>
    <w:rsid w:val="001435BC"/>
    <w:rsid w:val="00157059"/>
    <w:rsid w:val="00164EFE"/>
    <w:rsid w:val="00165DDA"/>
    <w:rsid w:val="001666DE"/>
    <w:rsid w:val="0016742F"/>
    <w:rsid w:val="00167ED9"/>
    <w:rsid w:val="001714C1"/>
    <w:rsid w:val="00171862"/>
    <w:rsid w:val="00172F70"/>
    <w:rsid w:val="00175152"/>
    <w:rsid w:val="001802C0"/>
    <w:rsid w:val="00182B87"/>
    <w:rsid w:val="00183B19"/>
    <w:rsid w:val="0018484F"/>
    <w:rsid w:val="00186D38"/>
    <w:rsid w:val="00187124"/>
    <w:rsid w:val="001879D0"/>
    <w:rsid w:val="00190C48"/>
    <w:rsid w:val="001A0FA1"/>
    <w:rsid w:val="001A363B"/>
    <w:rsid w:val="001A4200"/>
    <w:rsid w:val="001A43CE"/>
    <w:rsid w:val="001A4CCA"/>
    <w:rsid w:val="001A5A08"/>
    <w:rsid w:val="001A70F7"/>
    <w:rsid w:val="001A72E3"/>
    <w:rsid w:val="001B1B42"/>
    <w:rsid w:val="001B2CAB"/>
    <w:rsid w:val="001B32B5"/>
    <w:rsid w:val="001C1EE5"/>
    <w:rsid w:val="001C39B8"/>
    <w:rsid w:val="001C4217"/>
    <w:rsid w:val="001C682F"/>
    <w:rsid w:val="001D1B57"/>
    <w:rsid w:val="001D2C8C"/>
    <w:rsid w:val="001D3F88"/>
    <w:rsid w:val="001D4475"/>
    <w:rsid w:val="001D5B36"/>
    <w:rsid w:val="001D73FD"/>
    <w:rsid w:val="001E14F0"/>
    <w:rsid w:val="001E1641"/>
    <w:rsid w:val="001E237C"/>
    <w:rsid w:val="001E32D5"/>
    <w:rsid w:val="001E3788"/>
    <w:rsid w:val="001E39C9"/>
    <w:rsid w:val="001E43EB"/>
    <w:rsid w:val="001E7CB1"/>
    <w:rsid w:val="001F06A4"/>
    <w:rsid w:val="001F0C99"/>
    <w:rsid w:val="001F49AA"/>
    <w:rsid w:val="001F4BE5"/>
    <w:rsid w:val="001F55D6"/>
    <w:rsid w:val="001F68E9"/>
    <w:rsid w:val="001F769F"/>
    <w:rsid w:val="001F79B4"/>
    <w:rsid w:val="00203FF2"/>
    <w:rsid w:val="00205165"/>
    <w:rsid w:val="002070BC"/>
    <w:rsid w:val="00207B1F"/>
    <w:rsid w:val="00211448"/>
    <w:rsid w:val="002146E5"/>
    <w:rsid w:val="0021716C"/>
    <w:rsid w:val="0021757A"/>
    <w:rsid w:val="00221B94"/>
    <w:rsid w:val="002226D2"/>
    <w:rsid w:val="0022588C"/>
    <w:rsid w:val="00225EC4"/>
    <w:rsid w:val="002261BE"/>
    <w:rsid w:val="00226373"/>
    <w:rsid w:val="00226CE9"/>
    <w:rsid w:val="00231415"/>
    <w:rsid w:val="0023294E"/>
    <w:rsid w:val="00233C5E"/>
    <w:rsid w:val="00234321"/>
    <w:rsid w:val="00234C94"/>
    <w:rsid w:val="00236751"/>
    <w:rsid w:val="002372D9"/>
    <w:rsid w:val="00240029"/>
    <w:rsid w:val="00240544"/>
    <w:rsid w:val="002407CE"/>
    <w:rsid w:val="00241948"/>
    <w:rsid w:val="00242431"/>
    <w:rsid w:val="00243C12"/>
    <w:rsid w:val="00244FDF"/>
    <w:rsid w:val="00245036"/>
    <w:rsid w:val="002452F3"/>
    <w:rsid w:val="00245664"/>
    <w:rsid w:val="00247430"/>
    <w:rsid w:val="0025041D"/>
    <w:rsid w:val="00250CD9"/>
    <w:rsid w:val="00251807"/>
    <w:rsid w:val="00252AA6"/>
    <w:rsid w:val="00254233"/>
    <w:rsid w:val="002563BC"/>
    <w:rsid w:val="00257BF7"/>
    <w:rsid w:val="00262772"/>
    <w:rsid w:val="00263BC4"/>
    <w:rsid w:val="00271113"/>
    <w:rsid w:val="0027362E"/>
    <w:rsid w:val="002751E2"/>
    <w:rsid w:val="002761D9"/>
    <w:rsid w:val="00276C01"/>
    <w:rsid w:val="00277422"/>
    <w:rsid w:val="00280E3E"/>
    <w:rsid w:val="00281F18"/>
    <w:rsid w:val="00282914"/>
    <w:rsid w:val="00282C79"/>
    <w:rsid w:val="00287404"/>
    <w:rsid w:val="00290345"/>
    <w:rsid w:val="00290706"/>
    <w:rsid w:val="00291351"/>
    <w:rsid w:val="00291812"/>
    <w:rsid w:val="00291D4D"/>
    <w:rsid w:val="00292201"/>
    <w:rsid w:val="00295328"/>
    <w:rsid w:val="00296ED9"/>
    <w:rsid w:val="002A0B57"/>
    <w:rsid w:val="002A14F5"/>
    <w:rsid w:val="002A18D0"/>
    <w:rsid w:val="002A533F"/>
    <w:rsid w:val="002A5353"/>
    <w:rsid w:val="002A6841"/>
    <w:rsid w:val="002A7D24"/>
    <w:rsid w:val="002B016F"/>
    <w:rsid w:val="002B15FF"/>
    <w:rsid w:val="002B2350"/>
    <w:rsid w:val="002B33A7"/>
    <w:rsid w:val="002B5B3A"/>
    <w:rsid w:val="002B6495"/>
    <w:rsid w:val="002C1657"/>
    <w:rsid w:val="002C2AAB"/>
    <w:rsid w:val="002C3D61"/>
    <w:rsid w:val="002C41EF"/>
    <w:rsid w:val="002C4BF9"/>
    <w:rsid w:val="002D112F"/>
    <w:rsid w:val="002D41A5"/>
    <w:rsid w:val="002D6111"/>
    <w:rsid w:val="002D6138"/>
    <w:rsid w:val="002E0C51"/>
    <w:rsid w:val="002E1270"/>
    <w:rsid w:val="002E3127"/>
    <w:rsid w:val="002E3B1F"/>
    <w:rsid w:val="002E560B"/>
    <w:rsid w:val="002E6069"/>
    <w:rsid w:val="002E62C2"/>
    <w:rsid w:val="002F0126"/>
    <w:rsid w:val="002F114C"/>
    <w:rsid w:val="002F1CC6"/>
    <w:rsid w:val="002F5EB1"/>
    <w:rsid w:val="00300968"/>
    <w:rsid w:val="00301CAD"/>
    <w:rsid w:val="00302D61"/>
    <w:rsid w:val="003037ED"/>
    <w:rsid w:val="00307EAF"/>
    <w:rsid w:val="003117B1"/>
    <w:rsid w:val="00313242"/>
    <w:rsid w:val="003135AD"/>
    <w:rsid w:val="003159CB"/>
    <w:rsid w:val="003176A9"/>
    <w:rsid w:val="0032102F"/>
    <w:rsid w:val="00322007"/>
    <w:rsid w:val="00327F92"/>
    <w:rsid w:val="00330CC3"/>
    <w:rsid w:val="00331483"/>
    <w:rsid w:val="0033258C"/>
    <w:rsid w:val="00333CC4"/>
    <w:rsid w:val="00335D2F"/>
    <w:rsid w:val="003366B2"/>
    <w:rsid w:val="00337774"/>
    <w:rsid w:val="003402C5"/>
    <w:rsid w:val="00341BAD"/>
    <w:rsid w:val="00341FD3"/>
    <w:rsid w:val="0034350B"/>
    <w:rsid w:val="00345128"/>
    <w:rsid w:val="003476A6"/>
    <w:rsid w:val="003479F7"/>
    <w:rsid w:val="003519B8"/>
    <w:rsid w:val="00353048"/>
    <w:rsid w:val="003557B8"/>
    <w:rsid w:val="00355B67"/>
    <w:rsid w:val="00355F7C"/>
    <w:rsid w:val="0035659A"/>
    <w:rsid w:val="0035769E"/>
    <w:rsid w:val="00363F8F"/>
    <w:rsid w:val="00366C1A"/>
    <w:rsid w:val="0037131F"/>
    <w:rsid w:val="00376473"/>
    <w:rsid w:val="00382E87"/>
    <w:rsid w:val="0038670F"/>
    <w:rsid w:val="003913ED"/>
    <w:rsid w:val="00392366"/>
    <w:rsid w:val="003938D2"/>
    <w:rsid w:val="003939BE"/>
    <w:rsid w:val="003946EF"/>
    <w:rsid w:val="0039473B"/>
    <w:rsid w:val="00397249"/>
    <w:rsid w:val="00397CEF"/>
    <w:rsid w:val="003A1D30"/>
    <w:rsid w:val="003A4DEA"/>
    <w:rsid w:val="003B3364"/>
    <w:rsid w:val="003B38FF"/>
    <w:rsid w:val="003B3A5A"/>
    <w:rsid w:val="003B3F7E"/>
    <w:rsid w:val="003B44D6"/>
    <w:rsid w:val="003B6E75"/>
    <w:rsid w:val="003B7F3A"/>
    <w:rsid w:val="003C224C"/>
    <w:rsid w:val="003C37F5"/>
    <w:rsid w:val="003C7878"/>
    <w:rsid w:val="003C7ECD"/>
    <w:rsid w:val="003D15D6"/>
    <w:rsid w:val="003D1B4E"/>
    <w:rsid w:val="003D2277"/>
    <w:rsid w:val="003D5DE6"/>
    <w:rsid w:val="003E2928"/>
    <w:rsid w:val="003E3932"/>
    <w:rsid w:val="003E61A9"/>
    <w:rsid w:val="003E657A"/>
    <w:rsid w:val="003E733F"/>
    <w:rsid w:val="003E75EE"/>
    <w:rsid w:val="003E7D1D"/>
    <w:rsid w:val="003F0CD6"/>
    <w:rsid w:val="003F0E18"/>
    <w:rsid w:val="003F1DFF"/>
    <w:rsid w:val="004007B1"/>
    <w:rsid w:val="00401733"/>
    <w:rsid w:val="0040240D"/>
    <w:rsid w:val="00403292"/>
    <w:rsid w:val="0040398A"/>
    <w:rsid w:val="004040F1"/>
    <w:rsid w:val="00406709"/>
    <w:rsid w:val="00410940"/>
    <w:rsid w:val="004117F3"/>
    <w:rsid w:val="00412095"/>
    <w:rsid w:val="00412349"/>
    <w:rsid w:val="0041279F"/>
    <w:rsid w:val="00412B62"/>
    <w:rsid w:val="00413035"/>
    <w:rsid w:val="004206BD"/>
    <w:rsid w:val="00423F53"/>
    <w:rsid w:val="00424BB8"/>
    <w:rsid w:val="00425511"/>
    <w:rsid w:val="00425B74"/>
    <w:rsid w:val="00427AFC"/>
    <w:rsid w:val="00431AD6"/>
    <w:rsid w:val="00434D22"/>
    <w:rsid w:val="00434FA0"/>
    <w:rsid w:val="00435859"/>
    <w:rsid w:val="0043629D"/>
    <w:rsid w:val="0043732C"/>
    <w:rsid w:val="00437EC9"/>
    <w:rsid w:val="004416E6"/>
    <w:rsid w:val="004435CB"/>
    <w:rsid w:val="00443A3E"/>
    <w:rsid w:val="00444419"/>
    <w:rsid w:val="004453D2"/>
    <w:rsid w:val="004477A8"/>
    <w:rsid w:val="00447BD8"/>
    <w:rsid w:val="00447F60"/>
    <w:rsid w:val="00453F18"/>
    <w:rsid w:val="00455FEE"/>
    <w:rsid w:val="00460BA0"/>
    <w:rsid w:val="0046429C"/>
    <w:rsid w:val="00464C1C"/>
    <w:rsid w:val="00466BED"/>
    <w:rsid w:val="00466C44"/>
    <w:rsid w:val="004734AF"/>
    <w:rsid w:val="00474A43"/>
    <w:rsid w:val="00474C2E"/>
    <w:rsid w:val="00475758"/>
    <w:rsid w:val="0048054A"/>
    <w:rsid w:val="00483961"/>
    <w:rsid w:val="00483E94"/>
    <w:rsid w:val="00483FC6"/>
    <w:rsid w:val="00484F9E"/>
    <w:rsid w:val="00490335"/>
    <w:rsid w:val="004914FF"/>
    <w:rsid w:val="004928B5"/>
    <w:rsid w:val="004933B1"/>
    <w:rsid w:val="00494681"/>
    <w:rsid w:val="00495A58"/>
    <w:rsid w:val="00495D80"/>
    <w:rsid w:val="00496D3B"/>
    <w:rsid w:val="00497FFE"/>
    <w:rsid w:val="004A0126"/>
    <w:rsid w:val="004A1731"/>
    <w:rsid w:val="004A29EC"/>
    <w:rsid w:val="004A3798"/>
    <w:rsid w:val="004A3828"/>
    <w:rsid w:val="004A444C"/>
    <w:rsid w:val="004A5DF8"/>
    <w:rsid w:val="004A6140"/>
    <w:rsid w:val="004A6609"/>
    <w:rsid w:val="004B411B"/>
    <w:rsid w:val="004B711B"/>
    <w:rsid w:val="004B73B8"/>
    <w:rsid w:val="004B79F6"/>
    <w:rsid w:val="004C116C"/>
    <w:rsid w:val="004C34BA"/>
    <w:rsid w:val="004C403C"/>
    <w:rsid w:val="004C41C7"/>
    <w:rsid w:val="004C43E5"/>
    <w:rsid w:val="004C51BB"/>
    <w:rsid w:val="004C65AA"/>
    <w:rsid w:val="004D146A"/>
    <w:rsid w:val="004E0C14"/>
    <w:rsid w:val="004E588A"/>
    <w:rsid w:val="004E65FA"/>
    <w:rsid w:val="004E663D"/>
    <w:rsid w:val="004E7416"/>
    <w:rsid w:val="004F0A39"/>
    <w:rsid w:val="004F0BC0"/>
    <w:rsid w:val="004F162D"/>
    <w:rsid w:val="004F18F9"/>
    <w:rsid w:val="004F2B32"/>
    <w:rsid w:val="004F323D"/>
    <w:rsid w:val="004F769A"/>
    <w:rsid w:val="0050241E"/>
    <w:rsid w:val="005027BD"/>
    <w:rsid w:val="00503317"/>
    <w:rsid w:val="00503B8A"/>
    <w:rsid w:val="00503BF2"/>
    <w:rsid w:val="00504222"/>
    <w:rsid w:val="0050434D"/>
    <w:rsid w:val="00504AA1"/>
    <w:rsid w:val="00511721"/>
    <w:rsid w:val="00511776"/>
    <w:rsid w:val="00511EF0"/>
    <w:rsid w:val="00512E6F"/>
    <w:rsid w:val="005133AF"/>
    <w:rsid w:val="00513BC8"/>
    <w:rsid w:val="0051494E"/>
    <w:rsid w:val="005151E7"/>
    <w:rsid w:val="00517C54"/>
    <w:rsid w:val="005202FF"/>
    <w:rsid w:val="00524C2F"/>
    <w:rsid w:val="00524F80"/>
    <w:rsid w:val="00526086"/>
    <w:rsid w:val="005266A8"/>
    <w:rsid w:val="00526AFC"/>
    <w:rsid w:val="00530FDF"/>
    <w:rsid w:val="00533221"/>
    <w:rsid w:val="00533E3F"/>
    <w:rsid w:val="005360AC"/>
    <w:rsid w:val="00537EBD"/>
    <w:rsid w:val="00540CBB"/>
    <w:rsid w:val="005438DB"/>
    <w:rsid w:val="00545951"/>
    <w:rsid w:val="005508D4"/>
    <w:rsid w:val="00550F0B"/>
    <w:rsid w:val="00551CF0"/>
    <w:rsid w:val="0055208A"/>
    <w:rsid w:val="00555BB6"/>
    <w:rsid w:val="00557CFB"/>
    <w:rsid w:val="0056197E"/>
    <w:rsid w:val="00566BA6"/>
    <w:rsid w:val="00566E31"/>
    <w:rsid w:val="005677DD"/>
    <w:rsid w:val="005705D9"/>
    <w:rsid w:val="00571552"/>
    <w:rsid w:val="005747B4"/>
    <w:rsid w:val="00576739"/>
    <w:rsid w:val="0058033A"/>
    <w:rsid w:val="00580D53"/>
    <w:rsid w:val="00581714"/>
    <w:rsid w:val="00581FBC"/>
    <w:rsid w:val="005858C3"/>
    <w:rsid w:val="0058663A"/>
    <w:rsid w:val="005872FC"/>
    <w:rsid w:val="005906FB"/>
    <w:rsid w:val="00591A33"/>
    <w:rsid w:val="00591E8F"/>
    <w:rsid w:val="005946C6"/>
    <w:rsid w:val="005954D8"/>
    <w:rsid w:val="005A0C8D"/>
    <w:rsid w:val="005A2924"/>
    <w:rsid w:val="005A2D56"/>
    <w:rsid w:val="005A3C53"/>
    <w:rsid w:val="005B04C6"/>
    <w:rsid w:val="005B1481"/>
    <w:rsid w:val="005B21A6"/>
    <w:rsid w:val="005B4177"/>
    <w:rsid w:val="005B4E47"/>
    <w:rsid w:val="005C0070"/>
    <w:rsid w:val="005C08A9"/>
    <w:rsid w:val="005C4DAD"/>
    <w:rsid w:val="005C5C6A"/>
    <w:rsid w:val="005C5DFB"/>
    <w:rsid w:val="005C5F97"/>
    <w:rsid w:val="005C6506"/>
    <w:rsid w:val="005D3FC0"/>
    <w:rsid w:val="005D4806"/>
    <w:rsid w:val="005D746D"/>
    <w:rsid w:val="005E156C"/>
    <w:rsid w:val="005E42EE"/>
    <w:rsid w:val="005E4F09"/>
    <w:rsid w:val="005E6F31"/>
    <w:rsid w:val="005F0418"/>
    <w:rsid w:val="005F145A"/>
    <w:rsid w:val="005F243D"/>
    <w:rsid w:val="005F290E"/>
    <w:rsid w:val="005F364F"/>
    <w:rsid w:val="005F41E3"/>
    <w:rsid w:val="0060108F"/>
    <w:rsid w:val="00602A29"/>
    <w:rsid w:val="006038E2"/>
    <w:rsid w:val="00605EF5"/>
    <w:rsid w:val="006063C1"/>
    <w:rsid w:val="00606858"/>
    <w:rsid w:val="00607252"/>
    <w:rsid w:val="006133E7"/>
    <w:rsid w:val="00613BF2"/>
    <w:rsid w:val="00616822"/>
    <w:rsid w:val="00616D1F"/>
    <w:rsid w:val="00620D2F"/>
    <w:rsid w:val="00620E18"/>
    <w:rsid w:val="00620E24"/>
    <w:rsid w:val="00626848"/>
    <w:rsid w:val="00627507"/>
    <w:rsid w:val="00627A52"/>
    <w:rsid w:val="00627D0B"/>
    <w:rsid w:val="00631802"/>
    <w:rsid w:val="006332AA"/>
    <w:rsid w:val="00634DE9"/>
    <w:rsid w:val="00635163"/>
    <w:rsid w:val="00636914"/>
    <w:rsid w:val="0064165B"/>
    <w:rsid w:val="00642131"/>
    <w:rsid w:val="00643608"/>
    <w:rsid w:val="00645701"/>
    <w:rsid w:val="006462AD"/>
    <w:rsid w:val="00647EDF"/>
    <w:rsid w:val="0065340A"/>
    <w:rsid w:val="0065589B"/>
    <w:rsid w:val="00655AB4"/>
    <w:rsid w:val="00656896"/>
    <w:rsid w:val="00656CBC"/>
    <w:rsid w:val="00660354"/>
    <w:rsid w:val="006610FC"/>
    <w:rsid w:val="0066282D"/>
    <w:rsid w:val="006636D5"/>
    <w:rsid w:val="00663EA8"/>
    <w:rsid w:val="00667A5F"/>
    <w:rsid w:val="006700C1"/>
    <w:rsid w:val="006762A7"/>
    <w:rsid w:val="00682694"/>
    <w:rsid w:val="00683E9C"/>
    <w:rsid w:val="00684140"/>
    <w:rsid w:val="006858D5"/>
    <w:rsid w:val="0068767B"/>
    <w:rsid w:val="006901FF"/>
    <w:rsid w:val="006905DD"/>
    <w:rsid w:val="006926CD"/>
    <w:rsid w:val="00692BC3"/>
    <w:rsid w:val="00694147"/>
    <w:rsid w:val="00694738"/>
    <w:rsid w:val="0069508C"/>
    <w:rsid w:val="00697C56"/>
    <w:rsid w:val="006A0306"/>
    <w:rsid w:val="006A1371"/>
    <w:rsid w:val="006A1E77"/>
    <w:rsid w:val="006A1FC4"/>
    <w:rsid w:val="006A2C8C"/>
    <w:rsid w:val="006A2D7E"/>
    <w:rsid w:val="006B187A"/>
    <w:rsid w:val="006B3617"/>
    <w:rsid w:val="006B36E1"/>
    <w:rsid w:val="006B37E4"/>
    <w:rsid w:val="006B3C65"/>
    <w:rsid w:val="006B446F"/>
    <w:rsid w:val="006B702B"/>
    <w:rsid w:val="006B7DD7"/>
    <w:rsid w:val="006C04FD"/>
    <w:rsid w:val="006C1BA1"/>
    <w:rsid w:val="006C5AD6"/>
    <w:rsid w:val="006C5ECD"/>
    <w:rsid w:val="006C66B2"/>
    <w:rsid w:val="006C7067"/>
    <w:rsid w:val="006C7DB9"/>
    <w:rsid w:val="006C7E08"/>
    <w:rsid w:val="006D0182"/>
    <w:rsid w:val="006D3AF6"/>
    <w:rsid w:val="006D5C0C"/>
    <w:rsid w:val="006D5C35"/>
    <w:rsid w:val="006D64BF"/>
    <w:rsid w:val="006E1F2D"/>
    <w:rsid w:val="006E28A0"/>
    <w:rsid w:val="006E558C"/>
    <w:rsid w:val="006F042B"/>
    <w:rsid w:val="006F0874"/>
    <w:rsid w:val="006F2B6F"/>
    <w:rsid w:val="006F2B75"/>
    <w:rsid w:val="006F2DDE"/>
    <w:rsid w:val="006F619A"/>
    <w:rsid w:val="006F7288"/>
    <w:rsid w:val="006F76AB"/>
    <w:rsid w:val="006F784D"/>
    <w:rsid w:val="00701FEE"/>
    <w:rsid w:val="00702EBC"/>
    <w:rsid w:val="00705746"/>
    <w:rsid w:val="00707B3B"/>
    <w:rsid w:val="00710F91"/>
    <w:rsid w:val="00711163"/>
    <w:rsid w:val="007115EB"/>
    <w:rsid w:val="00715359"/>
    <w:rsid w:val="007166DC"/>
    <w:rsid w:val="00717F52"/>
    <w:rsid w:val="00720A6D"/>
    <w:rsid w:val="007222A7"/>
    <w:rsid w:val="00724275"/>
    <w:rsid w:val="007249F4"/>
    <w:rsid w:val="0072516A"/>
    <w:rsid w:val="00726D3E"/>
    <w:rsid w:val="00731883"/>
    <w:rsid w:val="00733F7B"/>
    <w:rsid w:val="00734DF2"/>
    <w:rsid w:val="007350F4"/>
    <w:rsid w:val="00735C3A"/>
    <w:rsid w:val="00735EF7"/>
    <w:rsid w:val="0074045D"/>
    <w:rsid w:val="00741600"/>
    <w:rsid w:val="00741F2A"/>
    <w:rsid w:val="007504B4"/>
    <w:rsid w:val="00750A3B"/>
    <w:rsid w:val="007511C0"/>
    <w:rsid w:val="00751B28"/>
    <w:rsid w:val="00754B75"/>
    <w:rsid w:val="00754E3A"/>
    <w:rsid w:val="00756B89"/>
    <w:rsid w:val="00762137"/>
    <w:rsid w:val="00762FFE"/>
    <w:rsid w:val="00763895"/>
    <w:rsid w:val="007646EB"/>
    <w:rsid w:val="00766BF6"/>
    <w:rsid w:val="00767FEB"/>
    <w:rsid w:val="0077220F"/>
    <w:rsid w:val="00772A99"/>
    <w:rsid w:val="00776D72"/>
    <w:rsid w:val="007814E8"/>
    <w:rsid w:val="0078166A"/>
    <w:rsid w:val="007869C3"/>
    <w:rsid w:val="007871E2"/>
    <w:rsid w:val="00787C68"/>
    <w:rsid w:val="007905D4"/>
    <w:rsid w:val="00790E3D"/>
    <w:rsid w:val="00794ADE"/>
    <w:rsid w:val="00795561"/>
    <w:rsid w:val="00795A64"/>
    <w:rsid w:val="00796AF2"/>
    <w:rsid w:val="007A0196"/>
    <w:rsid w:val="007A05C9"/>
    <w:rsid w:val="007A2430"/>
    <w:rsid w:val="007A30DE"/>
    <w:rsid w:val="007A505B"/>
    <w:rsid w:val="007A6F71"/>
    <w:rsid w:val="007B1566"/>
    <w:rsid w:val="007B173F"/>
    <w:rsid w:val="007B184D"/>
    <w:rsid w:val="007B43A1"/>
    <w:rsid w:val="007C0130"/>
    <w:rsid w:val="007C05AD"/>
    <w:rsid w:val="007C3641"/>
    <w:rsid w:val="007C3F1C"/>
    <w:rsid w:val="007C7AD2"/>
    <w:rsid w:val="007C7F35"/>
    <w:rsid w:val="007D1A66"/>
    <w:rsid w:val="007D3362"/>
    <w:rsid w:val="007D4A37"/>
    <w:rsid w:val="007D5BC0"/>
    <w:rsid w:val="007D70F9"/>
    <w:rsid w:val="007E02D2"/>
    <w:rsid w:val="007E1D12"/>
    <w:rsid w:val="007E77C8"/>
    <w:rsid w:val="007F16F2"/>
    <w:rsid w:val="007F1BCF"/>
    <w:rsid w:val="007F2947"/>
    <w:rsid w:val="007F3BAB"/>
    <w:rsid w:val="007F4FF6"/>
    <w:rsid w:val="007F6764"/>
    <w:rsid w:val="00800B19"/>
    <w:rsid w:val="00801E30"/>
    <w:rsid w:val="00802E5C"/>
    <w:rsid w:val="00806449"/>
    <w:rsid w:val="008122B1"/>
    <w:rsid w:val="00812553"/>
    <w:rsid w:val="00813C03"/>
    <w:rsid w:val="00815D44"/>
    <w:rsid w:val="00816823"/>
    <w:rsid w:val="008178AC"/>
    <w:rsid w:val="00821BF2"/>
    <w:rsid w:val="00821D8F"/>
    <w:rsid w:val="00822BDB"/>
    <w:rsid w:val="00827D76"/>
    <w:rsid w:val="0083410C"/>
    <w:rsid w:val="00834D3A"/>
    <w:rsid w:val="0084525B"/>
    <w:rsid w:val="00847912"/>
    <w:rsid w:val="00850793"/>
    <w:rsid w:val="00853B23"/>
    <w:rsid w:val="00856C45"/>
    <w:rsid w:val="00857400"/>
    <w:rsid w:val="008630C5"/>
    <w:rsid w:val="0086510C"/>
    <w:rsid w:val="008714A9"/>
    <w:rsid w:val="0087237A"/>
    <w:rsid w:val="00874AD1"/>
    <w:rsid w:val="00875178"/>
    <w:rsid w:val="00875A92"/>
    <w:rsid w:val="0088201E"/>
    <w:rsid w:val="00883B65"/>
    <w:rsid w:val="008857DE"/>
    <w:rsid w:val="0088627B"/>
    <w:rsid w:val="00887CF1"/>
    <w:rsid w:val="00891A9D"/>
    <w:rsid w:val="00893DE4"/>
    <w:rsid w:val="00894A34"/>
    <w:rsid w:val="008A00CB"/>
    <w:rsid w:val="008A1959"/>
    <w:rsid w:val="008A4840"/>
    <w:rsid w:val="008A5A6F"/>
    <w:rsid w:val="008A63B3"/>
    <w:rsid w:val="008A6751"/>
    <w:rsid w:val="008B1EC2"/>
    <w:rsid w:val="008B2A87"/>
    <w:rsid w:val="008B34A1"/>
    <w:rsid w:val="008B3B57"/>
    <w:rsid w:val="008B4687"/>
    <w:rsid w:val="008B4AF1"/>
    <w:rsid w:val="008C03BB"/>
    <w:rsid w:val="008C1CAA"/>
    <w:rsid w:val="008C1D05"/>
    <w:rsid w:val="008C1E00"/>
    <w:rsid w:val="008C39BD"/>
    <w:rsid w:val="008C3C6D"/>
    <w:rsid w:val="008C5477"/>
    <w:rsid w:val="008C744D"/>
    <w:rsid w:val="008C78C7"/>
    <w:rsid w:val="008C7BCB"/>
    <w:rsid w:val="008D26AF"/>
    <w:rsid w:val="008D26FF"/>
    <w:rsid w:val="008D54FB"/>
    <w:rsid w:val="008D600F"/>
    <w:rsid w:val="008D6C7E"/>
    <w:rsid w:val="008E00C3"/>
    <w:rsid w:val="008E21FD"/>
    <w:rsid w:val="008E2693"/>
    <w:rsid w:val="008E2ABA"/>
    <w:rsid w:val="008E61C0"/>
    <w:rsid w:val="008E6963"/>
    <w:rsid w:val="008F06CF"/>
    <w:rsid w:val="008F0BC1"/>
    <w:rsid w:val="008F2529"/>
    <w:rsid w:val="008F2BF9"/>
    <w:rsid w:val="008F4485"/>
    <w:rsid w:val="008F56A2"/>
    <w:rsid w:val="008F7E7C"/>
    <w:rsid w:val="009001CB"/>
    <w:rsid w:val="00900DD5"/>
    <w:rsid w:val="00901DA6"/>
    <w:rsid w:val="009021E1"/>
    <w:rsid w:val="00903B29"/>
    <w:rsid w:val="009040C8"/>
    <w:rsid w:val="009064E1"/>
    <w:rsid w:val="00910224"/>
    <w:rsid w:val="00910CCA"/>
    <w:rsid w:val="00911653"/>
    <w:rsid w:val="0091278D"/>
    <w:rsid w:val="0091502E"/>
    <w:rsid w:val="00920353"/>
    <w:rsid w:val="00922789"/>
    <w:rsid w:val="00922D19"/>
    <w:rsid w:val="00923EDD"/>
    <w:rsid w:val="00925726"/>
    <w:rsid w:val="00931C2A"/>
    <w:rsid w:val="0093319C"/>
    <w:rsid w:val="00933E76"/>
    <w:rsid w:val="00940491"/>
    <w:rsid w:val="00940828"/>
    <w:rsid w:val="0094117B"/>
    <w:rsid w:val="00942962"/>
    <w:rsid w:val="00942E29"/>
    <w:rsid w:val="00943103"/>
    <w:rsid w:val="009432BA"/>
    <w:rsid w:val="0094482D"/>
    <w:rsid w:val="00947936"/>
    <w:rsid w:val="00947CE2"/>
    <w:rsid w:val="009523AD"/>
    <w:rsid w:val="00952DA5"/>
    <w:rsid w:val="009574D7"/>
    <w:rsid w:val="0096004E"/>
    <w:rsid w:val="00960402"/>
    <w:rsid w:val="0096044C"/>
    <w:rsid w:val="009625F2"/>
    <w:rsid w:val="00965E80"/>
    <w:rsid w:val="009662F3"/>
    <w:rsid w:val="0097317E"/>
    <w:rsid w:val="009744A7"/>
    <w:rsid w:val="0097672D"/>
    <w:rsid w:val="009778D6"/>
    <w:rsid w:val="009834A5"/>
    <w:rsid w:val="00984907"/>
    <w:rsid w:val="00984C41"/>
    <w:rsid w:val="009858EE"/>
    <w:rsid w:val="009870D3"/>
    <w:rsid w:val="0098748E"/>
    <w:rsid w:val="00990038"/>
    <w:rsid w:val="00990D22"/>
    <w:rsid w:val="00991F1B"/>
    <w:rsid w:val="0099333B"/>
    <w:rsid w:val="00994067"/>
    <w:rsid w:val="009A1513"/>
    <w:rsid w:val="009A1DF0"/>
    <w:rsid w:val="009A3270"/>
    <w:rsid w:val="009A32D0"/>
    <w:rsid w:val="009A6627"/>
    <w:rsid w:val="009A69CB"/>
    <w:rsid w:val="009A6ECD"/>
    <w:rsid w:val="009A7259"/>
    <w:rsid w:val="009B2F54"/>
    <w:rsid w:val="009B683C"/>
    <w:rsid w:val="009C0C01"/>
    <w:rsid w:val="009C1375"/>
    <w:rsid w:val="009C3F92"/>
    <w:rsid w:val="009C446B"/>
    <w:rsid w:val="009C63EA"/>
    <w:rsid w:val="009C67C1"/>
    <w:rsid w:val="009D2EAD"/>
    <w:rsid w:val="009D4084"/>
    <w:rsid w:val="009D56AA"/>
    <w:rsid w:val="009E1209"/>
    <w:rsid w:val="009E258F"/>
    <w:rsid w:val="009E2D91"/>
    <w:rsid w:val="009E5A6A"/>
    <w:rsid w:val="009E67BA"/>
    <w:rsid w:val="009E720E"/>
    <w:rsid w:val="009E7FDA"/>
    <w:rsid w:val="009F2358"/>
    <w:rsid w:val="009F46E7"/>
    <w:rsid w:val="009F48C0"/>
    <w:rsid w:val="009F66B2"/>
    <w:rsid w:val="00A0047B"/>
    <w:rsid w:val="00A06BC8"/>
    <w:rsid w:val="00A06DBE"/>
    <w:rsid w:val="00A06FD3"/>
    <w:rsid w:val="00A11435"/>
    <w:rsid w:val="00A131BC"/>
    <w:rsid w:val="00A135A5"/>
    <w:rsid w:val="00A137C7"/>
    <w:rsid w:val="00A138DE"/>
    <w:rsid w:val="00A168BB"/>
    <w:rsid w:val="00A21FC0"/>
    <w:rsid w:val="00A22EDF"/>
    <w:rsid w:val="00A236DB"/>
    <w:rsid w:val="00A25517"/>
    <w:rsid w:val="00A30EE3"/>
    <w:rsid w:val="00A323E4"/>
    <w:rsid w:val="00A33321"/>
    <w:rsid w:val="00A349C3"/>
    <w:rsid w:val="00A42596"/>
    <w:rsid w:val="00A42E0E"/>
    <w:rsid w:val="00A42F00"/>
    <w:rsid w:val="00A4310F"/>
    <w:rsid w:val="00A51564"/>
    <w:rsid w:val="00A51ACA"/>
    <w:rsid w:val="00A53C69"/>
    <w:rsid w:val="00A5591F"/>
    <w:rsid w:val="00A56AA0"/>
    <w:rsid w:val="00A60C28"/>
    <w:rsid w:val="00A61578"/>
    <w:rsid w:val="00A657F3"/>
    <w:rsid w:val="00A67B6A"/>
    <w:rsid w:val="00A67D06"/>
    <w:rsid w:val="00A71D23"/>
    <w:rsid w:val="00A7228F"/>
    <w:rsid w:val="00A72318"/>
    <w:rsid w:val="00A733A5"/>
    <w:rsid w:val="00A734C1"/>
    <w:rsid w:val="00A760BA"/>
    <w:rsid w:val="00A77D3F"/>
    <w:rsid w:val="00A818BE"/>
    <w:rsid w:val="00A82E5D"/>
    <w:rsid w:val="00A83A95"/>
    <w:rsid w:val="00A83AB9"/>
    <w:rsid w:val="00A83D55"/>
    <w:rsid w:val="00A85837"/>
    <w:rsid w:val="00A87E43"/>
    <w:rsid w:val="00A93089"/>
    <w:rsid w:val="00A935D1"/>
    <w:rsid w:val="00A942F2"/>
    <w:rsid w:val="00A94B3F"/>
    <w:rsid w:val="00A94F77"/>
    <w:rsid w:val="00A95A79"/>
    <w:rsid w:val="00AA1B9B"/>
    <w:rsid w:val="00AA2849"/>
    <w:rsid w:val="00AA2938"/>
    <w:rsid w:val="00AA29F6"/>
    <w:rsid w:val="00AA3BB9"/>
    <w:rsid w:val="00AA5DF3"/>
    <w:rsid w:val="00AA60A6"/>
    <w:rsid w:val="00AB5277"/>
    <w:rsid w:val="00AB539F"/>
    <w:rsid w:val="00AB76EC"/>
    <w:rsid w:val="00AB7758"/>
    <w:rsid w:val="00AC2EA4"/>
    <w:rsid w:val="00AC44FE"/>
    <w:rsid w:val="00AC57E8"/>
    <w:rsid w:val="00AC65B9"/>
    <w:rsid w:val="00AC6DE1"/>
    <w:rsid w:val="00AC72F3"/>
    <w:rsid w:val="00AD1F12"/>
    <w:rsid w:val="00AD2931"/>
    <w:rsid w:val="00AD3035"/>
    <w:rsid w:val="00AD7CB5"/>
    <w:rsid w:val="00AE66DE"/>
    <w:rsid w:val="00AF19B0"/>
    <w:rsid w:val="00AF1F39"/>
    <w:rsid w:val="00AF2202"/>
    <w:rsid w:val="00AF24BC"/>
    <w:rsid w:val="00AF300A"/>
    <w:rsid w:val="00AF3164"/>
    <w:rsid w:val="00AF35CF"/>
    <w:rsid w:val="00AF3F54"/>
    <w:rsid w:val="00B02768"/>
    <w:rsid w:val="00B02BD9"/>
    <w:rsid w:val="00B034EA"/>
    <w:rsid w:val="00B04B91"/>
    <w:rsid w:val="00B05928"/>
    <w:rsid w:val="00B0605E"/>
    <w:rsid w:val="00B11775"/>
    <w:rsid w:val="00B12857"/>
    <w:rsid w:val="00B13BB6"/>
    <w:rsid w:val="00B20AB8"/>
    <w:rsid w:val="00B211DD"/>
    <w:rsid w:val="00B21533"/>
    <w:rsid w:val="00B21D94"/>
    <w:rsid w:val="00B2246D"/>
    <w:rsid w:val="00B2290E"/>
    <w:rsid w:val="00B23454"/>
    <w:rsid w:val="00B271C1"/>
    <w:rsid w:val="00B322F6"/>
    <w:rsid w:val="00B3750C"/>
    <w:rsid w:val="00B4277A"/>
    <w:rsid w:val="00B42DB1"/>
    <w:rsid w:val="00B43A04"/>
    <w:rsid w:val="00B44104"/>
    <w:rsid w:val="00B46FE2"/>
    <w:rsid w:val="00B5000C"/>
    <w:rsid w:val="00B53906"/>
    <w:rsid w:val="00B56B29"/>
    <w:rsid w:val="00B57632"/>
    <w:rsid w:val="00B57B42"/>
    <w:rsid w:val="00B648A7"/>
    <w:rsid w:val="00B65372"/>
    <w:rsid w:val="00B658BC"/>
    <w:rsid w:val="00B6599D"/>
    <w:rsid w:val="00B66BBD"/>
    <w:rsid w:val="00B702B1"/>
    <w:rsid w:val="00B739E1"/>
    <w:rsid w:val="00B77586"/>
    <w:rsid w:val="00B819CD"/>
    <w:rsid w:val="00B83813"/>
    <w:rsid w:val="00B839E0"/>
    <w:rsid w:val="00B85F22"/>
    <w:rsid w:val="00B86A7F"/>
    <w:rsid w:val="00B92274"/>
    <w:rsid w:val="00B92B09"/>
    <w:rsid w:val="00B94705"/>
    <w:rsid w:val="00B94E2D"/>
    <w:rsid w:val="00BA0F9B"/>
    <w:rsid w:val="00BA4878"/>
    <w:rsid w:val="00BA4DB7"/>
    <w:rsid w:val="00BA7579"/>
    <w:rsid w:val="00BB0329"/>
    <w:rsid w:val="00BB1D6F"/>
    <w:rsid w:val="00BB2FE6"/>
    <w:rsid w:val="00BB4C65"/>
    <w:rsid w:val="00BB5250"/>
    <w:rsid w:val="00BB59F1"/>
    <w:rsid w:val="00BB7F61"/>
    <w:rsid w:val="00BC0C6E"/>
    <w:rsid w:val="00BC37D3"/>
    <w:rsid w:val="00BC3CDC"/>
    <w:rsid w:val="00BC4C70"/>
    <w:rsid w:val="00BC5B9A"/>
    <w:rsid w:val="00BC796E"/>
    <w:rsid w:val="00BC7A80"/>
    <w:rsid w:val="00BD53C0"/>
    <w:rsid w:val="00BD670A"/>
    <w:rsid w:val="00BD69FA"/>
    <w:rsid w:val="00BE2859"/>
    <w:rsid w:val="00BE2E5B"/>
    <w:rsid w:val="00BE3329"/>
    <w:rsid w:val="00BE3F0F"/>
    <w:rsid w:val="00BE7C2C"/>
    <w:rsid w:val="00BF05D1"/>
    <w:rsid w:val="00BF6717"/>
    <w:rsid w:val="00BF7D1B"/>
    <w:rsid w:val="00C01944"/>
    <w:rsid w:val="00C01EAD"/>
    <w:rsid w:val="00C02125"/>
    <w:rsid w:val="00C06D71"/>
    <w:rsid w:val="00C1392D"/>
    <w:rsid w:val="00C13B4D"/>
    <w:rsid w:val="00C16233"/>
    <w:rsid w:val="00C2086A"/>
    <w:rsid w:val="00C20C86"/>
    <w:rsid w:val="00C21033"/>
    <w:rsid w:val="00C22718"/>
    <w:rsid w:val="00C24A76"/>
    <w:rsid w:val="00C25F77"/>
    <w:rsid w:val="00C30023"/>
    <w:rsid w:val="00C31CA5"/>
    <w:rsid w:val="00C327BE"/>
    <w:rsid w:val="00C32C1A"/>
    <w:rsid w:val="00C331D7"/>
    <w:rsid w:val="00C335D3"/>
    <w:rsid w:val="00C35D50"/>
    <w:rsid w:val="00C3663F"/>
    <w:rsid w:val="00C36816"/>
    <w:rsid w:val="00C36A2F"/>
    <w:rsid w:val="00C37B06"/>
    <w:rsid w:val="00C418B0"/>
    <w:rsid w:val="00C4743D"/>
    <w:rsid w:val="00C4782C"/>
    <w:rsid w:val="00C47AB6"/>
    <w:rsid w:val="00C54247"/>
    <w:rsid w:val="00C54DB4"/>
    <w:rsid w:val="00C551F5"/>
    <w:rsid w:val="00C6460A"/>
    <w:rsid w:val="00C659E3"/>
    <w:rsid w:val="00C676B0"/>
    <w:rsid w:val="00C714D2"/>
    <w:rsid w:val="00C725CE"/>
    <w:rsid w:val="00C7349A"/>
    <w:rsid w:val="00C74752"/>
    <w:rsid w:val="00C752FB"/>
    <w:rsid w:val="00C80343"/>
    <w:rsid w:val="00C82F95"/>
    <w:rsid w:val="00C903B0"/>
    <w:rsid w:val="00C945EF"/>
    <w:rsid w:val="00C95382"/>
    <w:rsid w:val="00C96B84"/>
    <w:rsid w:val="00CA03CF"/>
    <w:rsid w:val="00CA0ED9"/>
    <w:rsid w:val="00CA117F"/>
    <w:rsid w:val="00CA3AF9"/>
    <w:rsid w:val="00CA3CBC"/>
    <w:rsid w:val="00CA3F53"/>
    <w:rsid w:val="00CA4959"/>
    <w:rsid w:val="00CA5FE9"/>
    <w:rsid w:val="00CA79F4"/>
    <w:rsid w:val="00CB243F"/>
    <w:rsid w:val="00CB24E9"/>
    <w:rsid w:val="00CB479F"/>
    <w:rsid w:val="00CB4FFC"/>
    <w:rsid w:val="00CB7CA9"/>
    <w:rsid w:val="00CC220B"/>
    <w:rsid w:val="00CC2677"/>
    <w:rsid w:val="00CC2C18"/>
    <w:rsid w:val="00CC346D"/>
    <w:rsid w:val="00CD2258"/>
    <w:rsid w:val="00CD577A"/>
    <w:rsid w:val="00CD7808"/>
    <w:rsid w:val="00CD7F53"/>
    <w:rsid w:val="00CE1197"/>
    <w:rsid w:val="00CE1324"/>
    <w:rsid w:val="00CE3CA0"/>
    <w:rsid w:val="00CE4FEE"/>
    <w:rsid w:val="00CE5224"/>
    <w:rsid w:val="00CE5D37"/>
    <w:rsid w:val="00CE611B"/>
    <w:rsid w:val="00CE7D6D"/>
    <w:rsid w:val="00CF1C71"/>
    <w:rsid w:val="00CF24C1"/>
    <w:rsid w:val="00CF3311"/>
    <w:rsid w:val="00CF460E"/>
    <w:rsid w:val="00CF779B"/>
    <w:rsid w:val="00D001C0"/>
    <w:rsid w:val="00D0022B"/>
    <w:rsid w:val="00D0132C"/>
    <w:rsid w:val="00D07BC0"/>
    <w:rsid w:val="00D10F9C"/>
    <w:rsid w:val="00D11ADF"/>
    <w:rsid w:val="00D143B0"/>
    <w:rsid w:val="00D14AE2"/>
    <w:rsid w:val="00D150D5"/>
    <w:rsid w:val="00D16CDD"/>
    <w:rsid w:val="00D16F25"/>
    <w:rsid w:val="00D2101D"/>
    <w:rsid w:val="00D21473"/>
    <w:rsid w:val="00D2184C"/>
    <w:rsid w:val="00D21B4E"/>
    <w:rsid w:val="00D21ED4"/>
    <w:rsid w:val="00D21F57"/>
    <w:rsid w:val="00D229C0"/>
    <w:rsid w:val="00D259C9"/>
    <w:rsid w:val="00D26AEF"/>
    <w:rsid w:val="00D30011"/>
    <w:rsid w:val="00D333F2"/>
    <w:rsid w:val="00D35A1E"/>
    <w:rsid w:val="00D4095B"/>
    <w:rsid w:val="00D40EA0"/>
    <w:rsid w:val="00D423DC"/>
    <w:rsid w:val="00D42967"/>
    <w:rsid w:val="00D42C9F"/>
    <w:rsid w:val="00D45D0E"/>
    <w:rsid w:val="00D466D6"/>
    <w:rsid w:val="00D47332"/>
    <w:rsid w:val="00D47374"/>
    <w:rsid w:val="00D50D37"/>
    <w:rsid w:val="00D51D73"/>
    <w:rsid w:val="00D53E2B"/>
    <w:rsid w:val="00D56EA3"/>
    <w:rsid w:val="00D578E8"/>
    <w:rsid w:val="00D600A9"/>
    <w:rsid w:val="00D627CB"/>
    <w:rsid w:val="00D6489A"/>
    <w:rsid w:val="00D667BB"/>
    <w:rsid w:val="00D66A1A"/>
    <w:rsid w:val="00D7296D"/>
    <w:rsid w:val="00D73A6C"/>
    <w:rsid w:val="00D77150"/>
    <w:rsid w:val="00D77665"/>
    <w:rsid w:val="00D808AB"/>
    <w:rsid w:val="00D840C7"/>
    <w:rsid w:val="00D86570"/>
    <w:rsid w:val="00D8672B"/>
    <w:rsid w:val="00D916AD"/>
    <w:rsid w:val="00D91E08"/>
    <w:rsid w:val="00D9601A"/>
    <w:rsid w:val="00D96BAC"/>
    <w:rsid w:val="00DA08C3"/>
    <w:rsid w:val="00DA3B28"/>
    <w:rsid w:val="00DA508E"/>
    <w:rsid w:val="00DA50C9"/>
    <w:rsid w:val="00DA5675"/>
    <w:rsid w:val="00DA7DA8"/>
    <w:rsid w:val="00DB1CE1"/>
    <w:rsid w:val="00DB502C"/>
    <w:rsid w:val="00DB6E51"/>
    <w:rsid w:val="00DC2CC4"/>
    <w:rsid w:val="00DC48A3"/>
    <w:rsid w:val="00DC573C"/>
    <w:rsid w:val="00DC6235"/>
    <w:rsid w:val="00DC6FD0"/>
    <w:rsid w:val="00DD1AB3"/>
    <w:rsid w:val="00DD1B6D"/>
    <w:rsid w:val="00DD25AD"/>
    <w:rsid w:val="00DD2BBB"/>
    <w:rsid w:val="00DD2E44"/>
    <w:rsid w:val="00DD34F5"/>
    <w:rsid w:val="00DD4D3A"/>
    <w:rsid w:val="00DD56E7"/>
    <w:rsid w:val="00DD78B9"/>
    <w:rsid w:val="00DE05AB"/>
    <w:rsid w:val="00DE2893"/>
    <w:rsid w:val="00DE2E02"/>
    <w:rsid w:val="00DE34F2"/>
    <w:rsid w:val="00DE3DC1"/>
    <w:rsid w:val="00DE66C4"/>
    <w:rsid w:val="00DF048E"/>
    <w:rsid w:val="00DF0FEC"/>
    <w:rsid w:val="00DF1D49"/>
    <w:rsid w:val="00DF2CA1"/>
    <w:rsid w:val="00DF31C2"/>
    <w:rsid w:val="00DF521F"/>
    <w:rsid w:val="00DF5DED"/>
    <w:rsid w:val="00DF6CC7"/>
    <w:rsid w:val="00DF7FC9"/>
    <w:rsid w:val="00E00D93"/>
    <w:rsid w:val="00E0177F"/>
    <w:rsid w:val="00E025D7"/>
    <w:rsid w:val="00E0287C"/>
    <w:rsid w:val="00E03B09"/>
    <w:rsid w:val="00E04730"/>
    <w:rsid w:val="00E0636A"/>
    <w:rsid w:val="00E06734"/>
    <w:rsid w:val="00E0697A"/>
    <w:rsid w:val="00E06EF7"/>
    <w:rsid w:val="00E10D38"/>
    <w:rsid w:val="00E10E32"/>
    <w:rsid w:val="00E1182B"/>
    <w:rsid w:val="00E13DB7"/>
    <w:rsid w:val="00E148EF"/>
    <w:rsid w:val="00E20CDE"/>
    <w:rsid w:val="00E23119"/>
    <w:rsid w:val="00E24604"/>
    <w:rsid w:val="00E24C1C"/>
    <w:rsid w:val="00E30E97"/>
    <w:rsid w:val="00E32FCD"/>
    <w:rsid w:val="00E34D27"/>
    <w:rsid w:val="00E3508B"/>
    <w:rsid w:val="00E35A4B"/>
    <w:rsid w:val="00E362DE"/>
    <w:rsid w:val="00E41AA1"/>
    <w:rsid w:val="00E42D5A"/>
    <w:rsid w:val="00E43F14"/>
    <w:rsid w:val="00E455C3"/>
    <w:rsid w:val="00E47028"/>
    <w:rsid w:val="00E511DA"/>
    <w:rsid w:val="00E51B87"/>
    <w:rsid w:val="00E53B67"/>
    <w:rsid w:val="00E5684D"/>
    <w:rsid w:val="00E57130"/>
    <w:rsid w:val="00E62BC6"/>
    <w:rsid w:val="00E63B43"/>
    <w:rsid w:val="00E6509D"/>
    <w:rsid w:val="00E70662"/>
    <w:rsid w:val="00E70CB2"/>
    <w:rsid w:val="00E72BF1"/>
    <w:rsid w:val="00E7610B"/>
    <w:rsid w:val="00E80B86"/>
    <w:rsid w:val="00E84DF4"/>
    <w:rsid w:val="00E8721B"/>
    <w:rsid w:val="00E87B58"/>
    <w:rsid w:val="00E87EF1"/>
    <w:rsid w:val="00E90302"/>
    <w:rsid w:val="00E905D1"/>
    <w:rsid w:val="00E9172C"/>
    <w:rsid w:val="00E9287A"/>
    <w:rsid w:val="00E92A05"/>
    <w:rsid w:val="00E955E4"/>
    <w:rsid w:val="00E95CFD"/>
    <w:rsid w:val="00EA2B37"/>
    <w:rsid w:val="00EA4061"/>
    <w:rsid w:val="00EA4E48"/>
    <w:rsid w:val="00EA5594"/>
    <w:rsid w:val="00EA631D"/>
    <w:rsid w:val="00EB0275"/>
    <w:rsid w:val="00EB0C7E"/>
    <w:rsid w:val="00EB0DEF"/>
    <w:rsid w:val="00EB4C47"/>
    <w:rsid w:val="00EB4F5F"/>
    <w:rsid w:val="00EC09A9"/>
    <w:rsid w:val="00EC4930"/>
    <w:rsid w:val="00EC5256"/>
    <w:rsid w:val="00ED0BB9"/>
    <w:rsid w:val="00ED2C19"/>
    <w:rsid w:val="00ED3777"/>
    <w:rsid w:val="00ED78BB"/>
    <w:rsid w:val="00EE059B"/>
    <w:rsid w:val="00EE2FF8"/>
    <w:rsid w:val="00EE3331"/>
    <w:rsid w:val="00EE417D"/>
    <w:rsid w:val="00EE4FB0"/>
    <w:rsid w:val="00EE7E22"/>
    <w:rsid w:val="00EF00D6"/>
    <w:rsid w:val="00EF140E"/>
    <w:rsid w:val="00EF3A3D"/>
    <w:rsid w:val="00EF7A3E"/>
    <w:rsid w:val="00F04BE7"/>
    <w:rsid w:val="00F04C0F"/>
    <w:rsid w:val="00F04DD4"/>
    <w:rsid w:val="00F125E7"/>
    <w:rsid w:val="00F139E6"/>
    <w:rsid w:val="00F13BD0"/>
    <w:rsid w:val="00F13F41"/>
    <w:rsid w:val="00F143CE"/>
    <w:rsid w:val="00F15894"/>
    <w:rsid w:val="00F175DD"/>
    <w:rsid w:val="00F17F86"/>
    <w:rsid w:val="00F2028F"/>
    <w:rsid w:val="00F21AFB"/>
    <w:rsid w:val="00F21F5C"/>
    <w:rsid w:val="00F243C9"/>
    <w:rsid w:val="00F24E16"/>
    <w:rsid w:val="00F3063F"/>
    <w:rsid w:val="00F31E82"/>
    <w:rsid w:val="00F340ED"/>
    <w:rsid w:val="00F34DC9"/>
    <w:rsid w:val="00F351BB"/>
    <w:rsid w:val="00F4782F"/>
    <w:rsid w:val="00F52FD1"/>
    <w:rsid w:val="00F579B8"/>
    <w:rsid w:val="00F57F09"/>
    <w:rsid w:val="00F63A5A"/>
    <w:rsid w:val="00F64C28"/>
    <w:rsid w:val="00F64D0C"/>
    <w:rsid w:val="00F70DA7"/>
    <w:rsid w:val="00F71243"/>
    <w:rsid w:val="00F726A0"/>
    <w:rsid w:val="00F72723"/>
    <w:rsid w:val="00F74B74"/>
    <w:rsid w:val="00F74FCD"/>
    <w:rsid w:val="00F750C4"/>
    <w:rsid w:val="00F75853"/>
    <w:rsid w:val="00F76748"/>
    <w:rsid w:val="00F76E48"/>
    <w:rsid w:val="00F80272"/>
    <w:rsid w:val="00F81D87"/>
    <w:rsid w:val="00F82C93"/>
    <w:rsid w:val="00F83ADE"/>
    <w:rsid w:val="00F846B5"/>
    <w:rsid w:val="00F90FD8"/>
    <w:rsid w:val="00F96375"/>
    <w:rsid w:val="00F96C32"/>
    <w:rsid w:val="00F976AA"/>
    <w:rsid w:val="00FA2755"/>
    <w:rsid w:val="00FA3063"/>
    <w:rsid w:val="00FA74C6"/>
    <w:rsid w:val="00FB19CC"/>
    <w:rsid w:val="00FB4A06"/>
    <w:rsid w:val="00FB75A2"/>
    <w:rsid w:val="00FB7BC8"/>
    <w:rsid w:val="00FC0184"/>
    <w:rsid w:val="00FC163B"/>
    <w:rsid w:val="00FC1862"/>
    <w:rsid w:val="00FC236D"/>
    <w:rsid w:val="00FC2634"/>
    <w:rsid w:val="00FC34A8"/>
    <w:rsid w:val="00FC5980"/>
    <w:rsid w:val="00FD0DF6"/>
    <w:rsid w:val="00FD4241"/>
    <w:rsid w:val="00FD6E40"/>
    <w:rsid w:val="00FD71E7"/>
    <w:rsid w:val="00FD79D3"/>
    <w:rsid w:val="00FE486F"/>
    <w:rsid w:val="00FF6633"/>
    <w:rsid w:val="23097F44"/>
    <w:rsid w:val="24D95404"/>
    <w:rsid w:val="323971F4"/>
    <w:rsid w:val="35E21431"/>
    <w:rsid w:val="3DF641B8"/>
    <w:rsid w:val="421516F9"/>
    <w:rsid w:val="4D064BA8"/>
    <w:rsid w:val="6338549B"/>
    <w:rsid w:val="6D797766"/>
    <w:rsid w:val="78312740"/>
    <w:rsid w:val="7ED06A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9cbee0" strokecolor="#739cc3">
      <v:fill color="#9cbee0" color2="#bbd5f0" type="gradient">
        <o:fill v:ext="view" type="gradientUnscaled"/>
      </v:fill>
      <v:stroke color="#739cc3" weight="1.25pt" miterlimit="2"/>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semiHidden="1"/>
    <w:lsdException w:name="caption" w:qFormat="1"/>
    <w:lsdException w:name="annotation reference" w:semiHidden="1"/>
    <w:lsdException w:name="List" w:unhideWhenUsed="1"/>
    <w:lsdException w:name="List Bullet" w:unhideWhenUsed="1"/>
    <w:lsdException w:name="Title" w:qFormat="1"/>
    <w:lsdException w:name="Default Paragraph Font" w:uiPriority="1" w:unhideWhenUsed="1"/>
    <w:lsdException w:name="Body Text" w:uiPriority="99"/>
    <w:lsdException w:name="Subtitle" w:qFormat="1"/>
    <w:lsdException w:name="Hyperlink" w:uiPriority="99"/>
    <w:lsdException w:name="Strong" w:uiPriority="22" w:qFormat="1"/>
    <w:lsdException w:name="Emphasis" w:uiPriority="20" w:qFormat="1"/>
    <w:lsdException w:name="Document Map" w:semiHidden="1"/>
    <w:lsdException w:name="HTML Top of Form" w:semiHidden="1" w:uiPriority="99" w:unhideWhenUsed="1"/>
    <w:lsdException w:name="HTML Bottom of Form" w:semiHidden="1" w:uiPriority="99" w:unhideWhenUsed="1"/>
    <w:lsdException w:name="HTML Acronym"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Sample" w:semiHidden="1" w:unhideWhenUsed="1"/>
    <w:lsdException w:name="HTML Typewriter" w:semiHidden="1" w:unhideWhenUsed="1"/>
    <w:lsdException w:name="HTML Variable" w:semiHidden="1" w:unhideWhenUsed="1"/>
    <w:lsdException w:name="Normal Table" w:uiPriority="99" w:unhideWhenUsed="1"/>
    <w:lsdException w:name="annotation subject" w:semiHidden="1" w:uiPriority="99"/>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3">
    <w:name w:val="Normal"/>
    <w:qFormat/>
    <w:pPr>
      <w:widowControl w:val="0"/>
      <w:jc w:val="both"/>
    </w:pPr>
    <w:rPr>
      <w:kern w:val="2"/>
      <w:sz w:val="21"/>
      <w:szCs w:val="24"/>
    </w:rPr>
  </w:style>
  <w:style w:type="paragraph" w:styleId="1">
    <w:name w:val="heading 1"/>
    <w:aliases w:val="Ueberschrift 1,Headline 1 Char,表1"/>
    <w:basedOn w:val="a3"/>
    <w:next w:val="a4"/>
    <w:link w:val="1Char"/>
    <w:qFormat/>
    <w:pPr>
      <w:keepNext/>
      <w:pageBreakBefore/>
      <w:widowControl/>
      <w:suppressAutoHyphens/>
      <w:spacing w:before="360" w:after="40"/>
      <w:jc w:val="left"/>
      <w:outlineLvl w:val="0"/>
    </w:pPr>
    <w:rPr>
      <w:rFonts w:ascii="Arial" w:hAnsi="Arial"/>
      <w:b/>
      <w:kern w:val="28"/>
      <w:sz w:val="32"/>
      <w:szCs w:val="20"/>
    </w:rPr>
  </w:style>
  <w:style w:type="paragraph" w:styleId="21">
    <w:name w:val="heading 2"/>
    <w:basedOn w:val="1"/>
    <w:next w:val="a4"/>
    <w:link w:val="2Char"/>
    <w:qFormat/>
    <w:pPr>
      <w:tabs>
        <w:tab w:val="left" w:pos="720"/>
      </w:tabs>
      <w:spacing w:before="240"/>
      <w:outlineLvl w:val="1"/>
    </w:pPr>
    <w:rPr>
      <w:sz w:val="28"/>
    </w:rPr>
  </w:style>
  <w:style w:type="paragraph" w:styleId="31">
    <w:name w:val="heading 3"/>
    <w:basedOn w:val="21"/>
    <w:next w:val="a4"/>
    <w:link w:val="3Char"/>
    <w:qFormat/>
    <w:pPr>
      <w:spacing w:before="360"/>
      <w:outlineLvl w:val="2"/>
    </w:pPr>
    <w:rPr>
      <w:sz w:val="24"/>
    </w:rPr>
  </w:style>
  <w:style w:type="paragraph" w:styleId="42">
    <w:name w:val="heading 4"/>
    <w:basedOn w:val="31"/>
    <w:next w:val="a4"/>
    <w:link w:val="4Char"/>
    <w:qFormat/>
    <w:pPr>
      <w:tabs>
        <w:tab w:val="clear" w:pos="720"/>
        <w:tab w:val="left" w:pos="765"/>
      </w:tabs>
      <w:spacing w:before="240"/>
      <w:outlineLvl w:val="3"/>
    </w:pPr>
    <w:rPr>
      <w:sz w:val="22"/>
    </w:rPr>
  </w:style>
  <w:style w:type="paragraph" w:styleId="51">
    <w:name w:val="heading 5"/>
    <w:basedOn w:val="42"/>
    <w:next w:val="a4"/>
    <w:link w:val="5Char"/>
    <w:qFormat/>
    <w:pPr>
      <w:ind w:left="720" w:hanging="720"/>
      <w:outlineLvl w:val="4"/>
    </w:pPr>
  </w:style>
  <w:style w:type="paragraph" w:styleId="6">
    <w:name w:val="heading 6"/>
    <w:basedOn w:val="51"/>
    <w:next w:val="a4"/>
    <w:link w:val="6Char"/>
    <w:qFormat/>
    <w:pPr>
      <w:outlineLvl w:val="5"/>
    </w:pPr>
  </w:style>
  <w:style w:type="paragraph" w:styleId="7">
    <w:name w:val="heading 7"/>
    <w:basedOn w:val="6"/>
    <w:next w:val="a4"/>
    <w:link w:val="7Char"/>
    <w:qFormat/>
    <w:pPr>
      <w:outlineLvl w:val="6"/>
    </w:pPr>
  </w:style>
  <w:style w:type="paragraph" w:styleId="80">
    <w:name w:val="heading 8"/>
    <w:basedOn w:val="7"/>
    <w:next w:val="a4"/>
    <w:link w:val="8Char"/>
    <w:qFormat/>
    <w:pPr>
      <w:outlineLvl w:val="7"/>
    </w:pPr>
  </w:style>
  <w:style w:type="paragraph" w:styleId="90">
    <w:name w:val="heading 9"/>
    <w:basedOn w:val="80"/>
    <w:next w:val="a4"/>
    <w:link w:val="9Char"/>
    <w:qFormat/>
    <w:pPr>
      <w:outlineLvl w:val="8"/>
    </w:p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a4">
    <w:name w:val="Body Text"/>
    <w:basedOn w:val="a3"/>
    <w:link w:val="Char"/>
    <w:uiPriority w:val="99"/>
    <w:pPr>
      <w:spacing w:after="120"/>
    </w:pPr>
  </w:style>
  <w:style w:type="paragraph" w:styleId="32">
    <w:name w:val="List 3"/>
    <w:basedOn w:val="a3"/>
    <w:pPr>
      <w:widowControl/>
      <w:spacing w:before="80" w:after="40"/>
      <w:ind w:left="1077" w:hanging="357"/>
      <w:jc w:val="left"/>
    </w:pPr>
    <w:rPr>
      <w:rFonts w:ascii="Arial" w:hAnsi="Arial"/>
      <w:kern w:val="0"/>
      <w:sz w:val="22"/>
      <w:szCs w:val="20"/>
    </w:rPr>
  </w:style>
  <w:style w:type="paragraph" w:styleId="a8">
    <w:name w:val="annotation subject"/>
    <w:basedOn w:val="a9"/>
    <w:next w:val="a9"/>
    <w:link w:val="Char0"/>
    <w:uiPriority w:val="99"/>
    <w:semiHidden/>
    <w:rPr>
      <w:b/>
      <w:bCs/>
    </w:rPr>
  </w:style>
  <w:style w:type="paragraph" w:styleId="a9">
    <w:name w:val="annotation text"/>
    <w:basedOn w:val="a3"/>
    <w:link w:val="Char1"/>
    <w:semiHidden/>
    <w:pPr>
      <w:jc w:val="left"/>
    </w:pPr>
  </w:style>
  <w:style w:type="paragraph" w:styleId="70">
    <w:name w:val="toc 7"/>
    <w:basedOn w:val="60"/>
    <w:next w:val="a3"/>
    <w:uiPriority w:val="39"/>
    <w:pPr>
      <w:widowControl/>
      <w:tabs>
        <w:tab w:val="left" w:pos="567"/>
        <w:tab w:val="left" w:pos="851"/>
        <w:tab w:val="left" w:pos="1004"/>
        <w:tab w:val="right" w:leader="dot" w:pos="9072"/>
      </w:tabs>
      <w:ind w:leftChars="0" w:left="680" w:hanging="851"/>
      <w:jc w:val="left"/>
    </w:pPr>
    <w:rPr>
      <w:kern w:val="0"/>
      <w:sz w:val="22"/>
      <w:szCs w:val="20"/>
    </w:rPr>
  </w:style>
  <w:style w:type="paragraph" w:styleId="60">
    <w:name w:val="toc 6"/>
    <w:basedOn w:val="a3"/>
    <w:next w:val="a3"/>
    <w:uiPriority w:val="39"/>
    <w:pPr>
      <w:ind w:leftChars="1000" w:left="2100"/>
    </w:pPr>
  </w:style>
  <w:style w:type="paragraph" w:styleId="aa">
    <w:name w:val="Body Text First Indent"/>
    <w:basedOn w:val="a4"/>
    <w:link w:val="Char2"/>
    <w:pPr>
      <w:widowControl/>
      <w:spacing w:before="80"/>
      <w:ind w:firstLine="210"/>
      <w:jc w:val="left"/>
    </w:pPr>
    <w:rPr>
      <w:rFonts w:ascii="Arial" w:hAnsi="Arial"/>
      <w:kern w:val="0"/>
      <w:sz w:val="22"/>
      <w:szCs w:val="20"/>
    </w:rPr>
  </w:style>
  <w:style w:type="paragraph" w:styleId="2">
    <w:name w:val="List Number 2"/>
    <w:basedOn w:val="a3"/>
    <w:pPr>
      <w:widowControl/>
      <w:numPr>
        <w:numId w:val="1"/>
      </w:numPr>
      <w:tabs>
        <w:tab w:val="clear" w:pos="1492"/>
        <w:tab w:val="left" w:pos="357"/>
      </w:tabs>
      <w:spacing w:before="80" w:after="40"/>
      <w:ind w:left="714" w:hanging="357"/>
      <w:jc w:val="left"/>
    </w:pPr>
    <w:rPr>
      <w:rFonts w:ascii="Arial" w:hAnsi="Arial"/>
      <w:kern w:val="0"/>
      <w:sz w:val="22"/>
      <w:szCs w:val="20"/>
    </w:rPr>
  </w:style>
  <w:style w:type="paragraph" w:styleId="ab">
    <w:name w:val="table of authorities"/>
    <w:basedOn w:val="a3"/>
    <w:next w:val="a3"/>
    <w:pPr>
      <w:widowControl/>
      <w:spacing w:before="80" w:after="40"/>
      <w:ind w:left="200" w:hanging="200"/>
      <w:jc w:val="left"/>
    </w:pPr>
    <w:rPr>
      <w:rFonts w:ascii="Arial" w:hAnsi="Arial"/>
      <w:kern w:val="0"/>
      <w:sz w:val="22"/>
      <w:szCs w:val="20"/>
    </w:rPr>
  </w:style>
  <w:style w:type="paragraph" w:styleId="ac">
    <w:name w:val="macro"/>
    <w:link w:val="Char3"/>
    <w:pPr>
      <w:tabs>
        <w:tab w:val="left" w:pos="480"/>
        <w:tab w:val="left" w:pos="960"/>
        <w:tab w:val="left" w:pos="1440"/>
        <w:tab w:val="left" w:pos="1920"/>
        <w:tab w:val="left" w:pos="2400"/>
        <w:tab w:val="left" w:pos="2880"/>
        <w:tab w:val="left" w:pos="3360"/>
        <w:tab w:val="left" w:pos="3840"/>
        <w:tab w:val="left" w:pos="4320"/>
      </w:tabs>
    </w:pPr>
    <w:rPr>
      <w:rFonts w:ascii="Courier New" w:hAnsi="Courier New"/>
    </w:rPr>
  </w:style>
  <w:style w:type="paragraph" w:styleId="ad">
    <w:name w:val="Note Heading"/>
    <w:basedOn w:val="a3"/>
    <w:next w:val="a3"/>
    <w:link w:val="Char4"/>
    <w:pPr>
      <w:widowControl/>
      <w:spacing w:before="80" w:after="40"/>
      <w:jc w:val="left"/>
    </w:pPr>
    <w:rPr>
      <w:rFonts w:ascii="Arial" w:hAnsi="Arial"/>
      <w:kern w:val="0"/>
      <w:sz w:val="22"/>
      <w:szCs w:val="20"/>
    </w:rPr>
  </w:style>
  <w:style w:type="paragraph" w:styleId="41">
    <w:name w:val="List Bullet 4"/>
    <w:basedOn w:val="a3"/>
    <w:pPr>
      <w:widowControl/>
      <w:numPr>
        <w:numId w:val="2"/>
      </w:numPr>
      <w:tabs>
        <w:tab w:val="right" w:pos="1440"/>
      </w:tabs>
      <w:spacing w:before="80" w:after="40"/>
      <w:ind w:left="1434" w:hanging="357"/>
      <w:jc w:val="left"/>
    </w:pPr>
    <w:rPr>
      <w:rFonts w:ascii="Arial" w:hAnsi="Arial"/>
      <w:kern w:val="0"/>
      <w:sz w:val="22"/>
      <w:szCs w:val="20"/>
    </w:rPr>
  </w:style>
  <w:style w:type="paragraph" w:styleId="81">
    <w:name w:val="index 8"/>
    <w:basedOn w:val="a3"/>
    <w:next w:val="a3"/>
    <w:pPr>
      <w:widowControl/>
      <w:spacing w:before="80" w:after="40"/>
      <w:ind w:left="1598" w:hanging="198"/>
      <w:jc w:val="left"/>
    </w:pPr>
    <w:rPr>
      <w:rFonts w:ascii="Arial" w:hAnsi="Arial"/>
      <w:kern w:val="0"/>
      <w:sz w:val="22"/>
      <w:szCs w:val="20"/>
    </w:rPr>
  </w:style>
  <w:style w:type="paragraph" w:styleId="ae">
    <w:name w:val="E-mail Signature"/>
    <w:basedOn w:val="a3"/>
    <w:link w:val="Char5"/>
    <w:pPr>
      <w:widowControl/>
      <w:spacing w:before="80" w:after="40"/>
      <w:jc w:val="left"/>
    </w:pPr>
    <w:rPr>
      <w:rFonts w:ascii="Arial" w:hAnsi="Arial"/>
      <w:kern w:val="0"/>
      <w:sz w:val="22"/>
      <w:szCs w:val="20"/>
    </w:rPr>
  </w:style>
  <w:style w:type="paragraph" w:styleId="af">
    <w:name w:val="List Number"/>
    <w:basedOn w:val="a3"/>
    <w:pPr>
      <w:widowControl/>
      <w:tabs>
        <w:tab w:val="left" w:pos="357"/>
      </w:tabs>
      <w:spacing w:before="80" w:after="40"/>
      <w:ind w:left="357" w:hanging="357"/>
      <w:jc w:val="left"/>
    </w:pPr>
    <w:rPr>
      <w:rFonts w:ascii="Arial" w:hAnsi="Arial"/>
      <w:kern w:val="0"/>
      <w:sz w:val="22"/>
      <w:szCs w:val="20"/>
    </w:rPr>
  </w:style>
  <w:style w:type="paragraph" w:styleId="af0">
    <w:name w:val="Normal Indent"/>
    <w:basedOn w:val="a3"/>
    <w:pPr>
      <w:widowControl/>
      <w:spacing w:before="80" w:after="40"/>
      <w:ind w:left="708"/>
      <w:jc w:val="left"/>
    </w:pPr>
    <w:rPr>
      <w:rFonts w:ascii="Arial" w:hAnsi="Arial"/>
      <w:kern w:val="0"/>
      <w:sz w:val="22"/>
      <w:szCs w:val="20"/>
    </w:rPr>
  </w:style>
  <w:style w:type="paragraph" w:styleId="af1">
    <w:name w:val="caption"/>
    <w:basedOn w:val="a3"/>
    <w:next w:val="a3"/>
    <w:qFormat/>
    <w:rPr>
      <w:rFonts w:ascii="Arial" w:eastAsia="黑体" w:hAnsi="Arial" w:cs="Arial"/>
      <w:sz w:val="20"/>
      <w:szCs w:val="20"/>
    </w:rPr>
  </w:style>
  <w:style w:type="paragraph" w:styleId="52">
    <w:name w:val="index 5"/>
    <w:basedOn w:val="a3"/>
    <w:next w:val="a3"/>
    <w:pPr>
      <w:widowControl/>
      <w:spacing w:before="80" w:after="40"/>
      <w:ind w:left="997" w:hanging="198"/>
      <w:jc w:val="left"/>
    </w:pPr>
    <w:rPr>
      <w:rFonts w:ascii="Arial" w:hAnsi="Arial"/>
      <w:kern w:val="0"/>
      <w:sz w:val="22"/>
      <w:szCs w:val="20"/>
    </w:rPr>
  </w:style>
  <w:style w:type="paragraph" w:styleId="a1">
    <w:name w:val="List Bullet"/>
    <w:basedOn w:val="a3"/>
    <w:unhideWhenUsed/>
    <w:pPr>
      <w:widowControl/>
      <w:numPr>
        <w:numId w:val="3"/>
      </w:numPr>
      <w:spacing w:before="80" w:after="40"/>
      <w:jc w:val="left"/>
    </w:pPr>
    <w:rPr>
      <w:rFonts w:ascii="Arial" w:hAnsi="Arial"/>
      <w:kern w:val="0"/>
      <w:sz w:val="22"/>
      <w:szCs w:val="20"/>
    </w:rPr>
  </w:style>
  <w:style w:type="paragraph" w:styleId="af2">
    <w:name w:val="envelope address"/>
    <w:basedOn w:val="a3"/>
    <w:pPr>
      <w:framePr w:w="7920" w:h="1980" w:hRule="exact" w:hSpace="180" w:wrap="around" w:hAnchor="page" w:xAlign="center" w:yAlign="bottom"/>
      <w:widowControl/>
      <w:spacing w:before="80" w:after="40"/>
      <w:ind w:left="2880"/>
      <w:jc w:val="left"/>
    </w:pPr>
    <w:rPr>
      <w:rFonts w:ascii="Arial" w:hAnsi="Arial" w:cs="Arial"/>
      <w:kern w:val="0"/>
      <w:sz w:val="24"/>
    </w:rPr>
  </w:style>
  <w:style w:type="paragraph" w:styleId="af3">
    <w:name w:val="Document Map"/>
    <w:basedOn w:val="a3"/>
    <w:semiHidden/>
    <w:pPr>
      <w:shd w:val="clear" w:color="auto" w:fill="000080"/>
    </w:pPr>
  </w:style>
  <w:style w:type="paragraph" w:styleId="a">
    <w:name w:val="toa heading"/>
    <w:basedOn w:val="a3"/>
    <w:next w:val="a3"/>
    <w:pPr>
      <w:widowControl/>
      <w:numPr>
        <w:numId w:val="4"/>
      </w:numPr>
      <w:spacing w:before="80" w:after="40"/>
      <w:ind w:left="0" w:firstLine="0"/>
      <w:jc w:val="left"/>
    </w:pPr>
    <w:rPr>
      <w:rFonts w:ascii="Arial" w:hAnsi="Arial"/>
      <w:b/>
      <w:kern w:val="0"/>
      <w:sz w:val="24"/>
      <w:szCs w:val="20"/>
    </w:rPr>
  </w:style>
  <w:style w:type="paragraph" w:styleId="61">
    <w:name w:val="index 6"/>
    <w:basedOn w:val="a3"/>
    <w:next w:val="a3"/>
    <w:pPr>
      <w:widowControl/>
      <w:spacing w:before="80" w:after="40"/>
      <w:ind w:left="1196" w:hanging="198"/>
      <w:jc w:val="left"/>
    </w:pPr>
    <w:rPr>
      <w:rFonts w:ascii="Arial" w:hAnsi="Arial"/>
      <w:kern w:val="0"/>
      <w:sz w:val="22"/>
      <w:szCs w:val="20"/>
    </w:rPr>
  </w:style>
  <w:style w:type="paragraph" w:styleId="af4">
    <w:name w:val="Salutation"/>
    <w:basedOn w:val="a3"/>
    <w:next w:val="a3"/>
    <w:link w:val="Char6"/>
    <w:pPr>
      <w:widowControl/>
      <w:spacing w:before="80" w:after="40"/>
      <w:jc w:val="left"/>
    </w:pPr>
    <w:rPr>
      <w:rFonts w:ascii="Arial" w:hAnsi="Arial"/>
      <w:kern w:val="0"/>
      <w:sz w:val="22"/>
      <w:szCs w:val="20"/>
    </w:rPr>
  </w:style>
  <w:style w:type="paragraph" w:styleId="33">
    <w:name w:val="Body Text 3"/>
    <w:basedOn w:val="a3"/>
    <w:link w:val="3Char0"/>
    <w:pPr>
      <w:widowControl/>
    </w:pPr>
    <w:rPr>
      <w:rFonts w:ascii="Arial" w:hAnsi="Arial"/>
      <w:kern w:val="0"/>
      <w:sz w:val="20"/>
      <w:szCs w:val="20"/>
    </w:rPr>
  </w:style>
  <w:style w:type="paragraph" w:styleId="af5">
    <w:name w:val="Closing"/>
    <w:basedOn w:val="a3"/>
    <w:link w:val="Char7"/>
    <w:pPr>
      <w:widowControl/>
      <w:spacing w:before="80" w:after="40"/>
      <w:ind w:left="4252"/>
      <w:jc w:val="left"/>
    </w:pPr>
    <w:rPr>
      <w:rFonts w:ascii="Arial" w:hAnsi="Arial"/>
      <w:kern w:val="0"/>
      <w:sz w:val="22"/>
      <w:szCs w:val="20"/>
    </w:rPr>
  </w:style>
  <w:style w:type="paragraph" w:styleId="30">
    <w:name w:val="List Bullet 3"/>
    <w:basedOn w:val="a3"/>
    <w:pPr>
      <w:widowControl/>
      <w:numPr>
        <w:numId w:val="5"/>
      </w:numPr>
      <w:tabs>
        <w:tab w:val="left" w:pos="1077"/>
      </w:tabs>
      <w:spacing w:before="80" w:after="40"/>
      <w:ind w:left="1077" w:hanging="357"/>
      <w:jc w:val="left"/>
    </w:pPr>
    <w:rPr>
      <w:rFonts w:ascii="Arial" w:hAnsi="Arial"/>
      <w:kern w:val="0"/>
      <w:sz w:val="22"/>
      <w:szCs w:val="20"/>
    </w:rPr>
  </w:style>
  <w:style w:type="paragraph" w:styleId="af6">
    <w:name w:val="Body Text Indent"/>
    <w:basedOn w:val="a3"/>
    <w:link w:val="Char8"/>
    <w:pPr>
      <w:widowControl/>
      <w:spacing w:before="80" w:after="120"/>
      <w:ind w:left="283"/>
      <w:jc w:val="left"/>
    </w:pPr>
    <w:rPr>
      <w:rFonts w:ascii="Arial" w:hAnsi="Arial"/>
      <w:kern w:val="0"/>
      <w:sz w:val="22"/>
      <w:szCs w:val="20"/>
    </w:rPr>
  </w:style>
  <w:style w:type="paragraph" w:styleId="34">
    <w:name w:val="List Number 3"/>
    <w:basedOn w:val="a3"/>
    <w:pPr>
      <w:widowControl/>
      <w:tabs>
        <w:tab w:val="left" w:pos="284"/>
        <w:tab w:val="right" w:pos="1077"/>
      </w:tabs>
      <w:spacing w:before="80" w:after="40"/>
      <w:ind w:left="1077" w:hanging="357"/>
      <w:jc w:val="left"/>
    </w:pPr>
    <w:rPr>
      <w:rFonts w:ascii="Arial" w:hAnsi="Arial"/>
      <w:kern w:val="0"/>
      <w:sz w:val="22"/>
      <w:szCs w:val="20"/>
    </w:rPr>
  </w:style>
  <w:style w:type="paragraph" w:styleId="22">
    <w:name w:val="List 2"/>
    <w:basedOn w:val="a3"/>
    <w:pPr>
      <w:widowControl/>
      <w:spacing w:before="80" w:after="40"/>
      <w:ind w:left="714" w:hanging="357"/>
      <w:jc w:val="left"/>
    </w:pPr>
    <w:rPr>
      <w:rFonts w:ascii="Arial" w:hAnsi="Arial"/>
      <w:kern w:val="0"/>
      <w:sz w:val="22"/>
      <w:szCs w:val="20"/>
    </w:rPr>
  </w:style>
  <w:style w:type="paragraph" w:styleId="af7">
    <w:name w:val="List Continue"/>
    <w:basedOn w:val="a3"/>
    <w:pPr>
      <w:widowControl/>
      <w:spacing w:before="80" w:after="40"/>
      <w:ind w:left="357"/>
      <w:jc w:val="left"/>
    </w:pPr>
    <w:rPr>
      <w:rFonts w:ascii="Arial" w:hAnsi="Arial"/>
      <w:kern w:val="0"/>
      <w:sz w:val="22"/>
      <w:szCs w:val="20"/>
    </w:rPr>
  </w:style>
  <w:style w:type="paragraph" w:styleId="af8">
    <w:name w:val="Block Text"/>
    <w:basedOn w:val="a3"/>
    <w:pPr>
      <w:widowControl/>
      <w:spacing w:before="80" w:after="40"/>
      <w:ind w:left="1440" w:right="1440"/>
      <w:jc w:val="left"/>
    </w:pPr>
    <w:rPr>
      <w:rFonts w:ascii="Arial" w:hAnsi="Arial"/>
      <w:kern w:val="0"/>
      <w:sz w:val="22"/>
      <w:szCs w:val="20"/>
    </w:rPr>
  </w:style>
  <w:style w:type="paragraph" w:styleId="20">
    <w:name w:val="List Bullet 2"/>
    <w:basedOn w:val="a3"/>
    <w:pPr>
      <w:widowControl/>
      <w:numPr>
        <w:numId w:val="6"/>
      </w:numPr>
      <w:tabs>
        <w:tab w:val="left" w:pos="720"/>
      </w:tabs>
      <w:spacing w:before="80" w:after="40"/>
      <w:ind w:left="714" w:hanging="357"/>
      <w:jc w:val="left"/>
    </w:pPr>
    <w:rPr>
      <w:rFonts w:ascii="Arial" w:hAnsi="Arial"/>
      <w:kern w:val="0"/>
      <w:sz w:val="22"/>
      <w:szCs w:val="20"/>
    </w:rPr>
  </w:style>
  <w:style w:type="paragraph" w:styleId="HTML">
    <w:name w:val="HTML Address"/>
    <w:basedOn w:val="a3"/>
    <w:link w:val="HTMLChar"/>
    <w:pPr>
      <w:widowControl/>
      <w:spacing w:before="80" w:after="40"/>
      <w:jc w:val="left"/>
    </w:pPr>
    <w:rPr>
      <w:rFonts w:ascii="Arial" w:hAnsi="Arial"/>
      <w:i/>
      <w:iCs/>
      <w:kern w:val="0"/>
      <w:sz w:val="22"/>
      <w:szCs w:val="20"/>
    </w:rPr>
  </w:style>
  <w:style w:type="paragraph" w:styleId="43">
    <w:name w:val="index 4"/>
    <w:basedOn w:val="a3"/>
    <w:next w:val="a3"/>
    <w:pPr>
      <w:widowControl/>
      <w:spacing w:before="80" w:after="40"/>
      <w:ind w:left="799" w:hanging="198"/>
      <w:jc w:val="left"/>
    </w:pPr>
    <w:rPr>
      <w:rFonts w:ascii="Arial" w:hAnsi="Arial"/>
      <w:kern w:val="0"/>
      <w:sz w:val="22"/>
      <w:szCs w:val="20"/>
    </w:rPr>
  </w:style>
  <w:style w:type="paragraph" w:styleId="53">
    <w:name w:val="toc 5"/>
    <w:basedOn w:val="a3"/>
    <w:next w:val="a3"/>
    <w:uiPriority w:val="39"/>
    <w:pPr>
      <w:ind w:leftChars="800" w:left="1680"/>
    </w:pPr>
  </w:style>
  <w:style w:type="paragraph" w:styleId="35">
    <w:name w:val="toc 3"/>
    <w:basedOn w:val="a3"/>
    <w:next w:val="a3"/>
    <w:uiPriority w:val="39"/>
    <w:pPr>
      <w:ind w:leftChars="400" w:left="840"/>
    </w:pPr>
  </w:style>
  <w:style w:type="paragraph" w:styleId="af9">
    <w:name w:val="Plain Text"/>
    <w:basedOn w:val="a3"/>
    <w:link w:val="Char9"/>
    <w:pPr>
      <w:widowControl/>
      <w:spacing w:before="80" w:after="40"/>
      <w:jc w:val="left"/>
    </w:pPr>
    <w:rPr>
      <w:rFonts w:ascii="Courier New" w:hAnsi="Courier New"/>
      <w:kern w:val="0"/>
      <w:sz w:val="22"/>
      <w:szCs w:val="20"/>
    </w:rPr>
  </w:style>
  <w:style w:type="paragraph" w:styleId="50">
    <w:name w:val="List Bullet 5"/>
    <w:basedOn w:val="a3"/>
    <w:pPr>
      <w:widowControl/>
      <w:numPr>
        <w:numId w:val="7"/>
      </w:numPr>
      <w:tabs>
        <w:tab w:val="left" w:pos="1786"/>
      </w:tabs>
      <w:spacing w:before="80" w:after="40"/>
      <w:ind w:left="1797" w:hanging="357"/>
      <w:jc w:val="left"/>
    </w:pPr>
    <w:rPr>
      <w:rFonts w:ascii="Arial" w:hAnsi="Arial"/>
      <w:kern w:val="0"/>
      <w:sz w:val="22"/>
      <w:szCs w:val="20"/>
    </w:rPr>
  </w:style>
  <w:style w:type="paragraph" w:styleId="4">
    <w:name w:val="List Number 4"/>
    <w:basedOn w:val="a3"/>
    <w:pPr>
      <w:numPr>
        <w:numId w:val="8"/>
      </w:numPr>
      <w:contextualSpacing/>
    </w:pPr>
    <w:rPr>
      <w:rFonts w:ascii="Arial" w:hAnsi="Arial"/>
    </w:rPr>
  </w:style>
  <w:style w:type="paragraph" w:styleId="8">
    <w:name w:val="toc 8"/>
    <w:basedOn w:val="70"/>
    <w:next w:val="a3"/>
    <w:uiPriority w:val="39"/>
    <w:pPr>
      <w:numPr>
        <w:numId w:val="9"/>
      </w:numPr>
      <w:tabs>
        <w:tab w:val="clear" w:pos="567"/>
        <w:tab w:val="clear" w:pos="851"/>
        <w:tab w:val="clear" w:pos="1004"/>
        <w:tab w:val="clear" w:pos="9072"/>
      </w:tabs>
      <w:ind w:left="680" w:hanging="851"/>
    </w:pPr>
  </w:style>
  <w:style w:type="paragraph" w:styleId="36">
    <w:name w:val="index 3"/>
    <w:basedOn w:val="a3"/>
    <w:next w:val="a3"/>
    <w:pPr>
      <w:widowControl/>
      <w:spacing w:before="80" w:after="40"/>
      <w:ind w:left="601" w:hanging="198"/>
      <w:jc w:val="left"/>
    </w:pPr>
    <w:rPr>
      <w:rFonts w:ascii="Arial" w:hAnsi="Arial"/>
      <w:kern w:val="0"/>
      <w:sz w:val="22"/>
      <w:szCs w:val="20"/>
    </w:rPr>
  </w:style>
  <w:style w:type="paragraph" w:styleId="afa">
    <w:name w:val="Date"/>
    <w:basedOn w:val="a3"/>
    <w:next w:val="a3"/>
    <w:link w:val="Chara"/>
    <w:pPr>
      <w:widowControl/>
      <w:spacing w:before="80" w:after="40"/>
      <w:jc w:val="left"/>
    </w:pPr>
    <w:rPr>
      <w:rFonts w:ascii="Arial" w:hAnsi="Arial"/>
      <w:kern w:val="0"/>
      <w:sz w:val="22"/>
      <w:szCs w:val="20"/>
    </w:rPr>
  </w:style>
  <w:style w:type="paragraph" w:styleId="23">
    <w:name w:val="Body Text Indent 2"/>
    <w:basedOn w:val="a4"/>
    <w:link w:val="2Char0"/>
    <w:pPr>
      <w:widowControl/>
      <w:spacing w:before="80" w:after="80"/>
      <w:ind w:left="720"/>
    </w:pPr>
    <w:rPr>
      <w:rFonts w:ascii="Arial" w:hAnsi="Arial"/>
      <w:kern w:val="0"/>
      <w:sz w:val="22"/>
      <w:szCs w:val="20"/>
    </w:rPr>
  </w:style>
  <w:style w:type="paragraph" w:styleId="afb">
    <w:name w:val="endnote text"/>
    <w:basedOn w:val="a3"/>
    <w:link w:val="Charb"/>
    <w:pPr>
      <w:widowControl/>
      <w:spacing w:before="80" w:after="40"/>
      <w:jc w:val="left"/>
    </w:pPr>
    <w:rPr>
      <w:rFonts w:ascii="Arial" w:hAnsi="Arial"/>
      <w:kern w:val="0"/>
      <w:sz w:val="22"/>
      <w:szCs w:val="20"/>
    </w:rPr>
  </w:style>
  <w:style w:type="paragraph" w:styleId="5">
    <w:name w:val="List Continue 5"/>
    <w:basedOn w:val="a3"/>
    <w:pPr>
      <w:widowControl/>
      <w:numPr>
        <w:numId w:val="10"/>
      </w:numPr>
      <w:spacing w:before="80" w:after="40"/>
      <w:ind w:left="1797" w:firstLine="0"/>
      <w:jc w:val="left"/>
    </w:pPr>
    <w:rPr>
      <w:rFonts w:ascii="Arial" w:hAnsi="Arial"/>
      <w:kern w:val="0"/>
      <w:sz w:val="22"/>
      <w:szCs w:val="20"/>
    </w:rPr>
  </w:style>
  <w:style w:type="paragraph" w:styleId="afc">
    <w:name w:val="Balloon Text"/>
    <w:basedOn w:val="a3"/>
    <w:semiHidden/>
    <w:rPr>
      <w:sz w:val="18"/>
      <w:szCs w:val="18"/>
    </w:rPr>
  </w:style>
  <w:style w:type="paragraph" w:styleId="afd">
    <w:name w:val="footer"/>
    <w:basedOn w:val="a3"/>
    <w:link w:val="Charc"/>
    <w:pPr>
      <w:tabs>
        <w:tab w:val="center" w:pos="4153"/>
        <w:tab w:val="right" w:pos="8306"/>
      </w:tabs>
      <w:snapToGrid w:val="0"/>
      <w:jc w:val="left"/>
    </w:pPr>
    <w:rPr>
      <w:sz w:val="18"/>
      <w:szCs w:val="18"/>
    </w:rPr>
  </w:style>
  <w:style w:type="paragraph" w:styleId="afe">
    <w:name w:val="envelope return"/>
    <w:basedOn w:val="a3"/>
    <w:pPr>
      <w:widowControl/>
      <w:spacing w:before="80" w:after="40"/>
      <w:jc w:val="left"/>
    </w:pPr>
    <w:rPr>
      <w:rFonts w:ascii="Arial" w:hAnsi="Arial"/>
      <w:kern w:val="0"/>
      <w:sz w:val="22"/>
      <w:szCs w:val="20"/>
    </w:rPr>
  </w:style>
  <w:style w:type="paragraph" w:styleId="24">
    <w:name w:val="Body Text First Indent 2"/>
    <w:basedOn w:val="af6"/>
    <w:link w:val="2Char1"/>
    <w:pPr>
      <w:ind w:left="360" w:firstLine="210"/>
    </w:pPr>
  </w:style>
  <w:style w:type="paragraph" w:styleId="aff">
    <w:name w:val="header"/>
    <w:basedOn w:val="a3"/>
    <w:pPr>
      <w:pBdr>
        <w:bottom w:val="single" w:sz="6" w:space="1" w:color="auto"/>
      </w:pBdr>
      <w:tabs>
        <w:tab w:val="center" w:pos="4153"/>
        <w:tab w:val="right" w:pos="8306"/>
      </w:tabs>
      <w:snapToGrid w:val="0"/>
      <w:jc w:val="center"/>
    </w:pPr>
    <w:rPr>
      <w:sz w:val="18"/>
      <w:szCs w:val="18"/>
    </w:rPr>
  </w:style>
  <w:style w:type="paragraph" w:styleId="aff0">
    <w:name w:val="Signature"/>
    <w:basedOn w:val="a3"/>
    <w:link w:val="Chard"/>
    <w:pPr>
      <w:widowControl/>
      <w:spacing w:before="80" w:after="40"/>
      <w:ind w:left="4252"/>
      <w:jc w:val="left"/>
    </w:pPr>
    <w:rPr>
      <w:rFonts w:ascii="Arial" w:hAnsi="Arial"/>
      <w:kern w:val="0"/>
      <w:sz w:val="22"/>
      <w:szCs w:val="20"/>
    </w:rPr>
  </w:style>
  <w:style w:type="paragraph" w:styleId="10">
    <w:name w:val="toc 1"/>
    <w:basedOn w:val="a3"/>
    <w:next w:val="a3"/>
    <w:uiPriority w:val="39"/>
  </w:style>
  <w:style w:type="paragraph" w:styleId="40">
    <w:name w:val="List Continue 4"/>
    <w:basedOn w:val="a3"/>
    <w:pPr>
      <w:widowControl/>
      <w:numPr>
        <w:numId w:val="11"/>
      </w:numPr>
      <w:spacing w:before="80" w:after="40"/>
      <w:ind w:left="1440" w:firstLine="0"/>
      <w:jc w:val="left"/>
    </w:pPr>
    <w:rPr>
      <w:rFonts w:ascii="Arial" w:hAnsi="Arial"/>
      <w:kern w:val="0"/>
      <w:sz w:val="22"/>
      <w:szCs w:val="20"/>
    </w:rPr>
  </w:style>
  <w:style w:type="paragraph" w:styleId="44">
    <w:name w:val="toc 4"/>
    <w:basedOn w:val="a3"/>
    <w:next w:val="a3"/>
    <w:uiPriority w:val="39"/>
    <w:pPr>
      <w:ind w:leftChars="600" w:left="1260"/>
    </w:pPr>
  </w:style>
  <w:style w:type="paragraph" w:styleId="aff1">
    <w:name w:val="index heading"/>
    <w:basedOn w:val="a3"/>
    <w:next w:val="11"/>
    <w:pPr>
      <w:widowControl/>
      <w:spacing w:before="80" w:after="40"/>
      <w:jc w:val="left"/>
    </w:pPr>
    <w:rPr>
      <w:rFonts w:ascii="Arial" w:hAnsi="Arial"/>
      <w:b/>
      <w:kern w:val="0"/>
      <w:sz w:val="22"/>
      <w:szCs w:val="20"/>
    </w:rPr>
  </w:style>
  <w:style w:type="paragraph" w:styleId="11">
    <w:name w:val="index 1"/>
    <w:basedOn w:val="a3"/>
    <w:next w:val="a3"/>
    <w:pPr>
      <w:widowControl/>
      <w:tabs>
        <w:tab w:val="right" w:leader="dot" w:pos="3598"/>
      </w:tabs>
      <w:spacing w:before="80" w:after="40"/>
      <w:ind w:left="198" w:hanging="198"/>
      <w:jc w:val="left"/>
    </w:pPr>
    <w:rPr>
      <w:rFonts w:ascii="Arial" w:hAnsi="Arial"/>
      <w:kern w:val="0"/>
      <w:sz w:val="22"/>
      <w:szCs w:val="20"/>
    </w:rPr>
  </w:style>
  <w:style w:type="paragraph" w:styleId="aff2">
    <w:name w:val="Subtitle"/>
    <w:basedOn w:val="a3"/>
    <w:next w:val="a3"/>
    <w:link w:val="Chare"/>
    <w:qFormat/>
    <w:pPr>
      <w:widowControl/>
      <w:spacing w:after="60" w:line="360" w:lineRule="auto"/>
      <w:ind w:firstLineChars="200" w:firstLine="200"/>
      <w:jc w:val="center"/>
      <w:outlineLvl w:val="1"/>
    </w:pPr>
    <w:rPr>
      <w:rFonts w:ascii="Cambria" w:hAnsi="Cambria"/>
      <w:kern w:val="0"/>
      <w:sz w:val="24"/>
      <w:lang w:eastAsia="en-US" w:bidi="en-US"/>
    </w:rPr>
  </w:style>
  <w:style w:type="paragraph" w:styleId="54">
    <w:name w:val="List Number 5"/>
    <w:basedOn w:val="a3"/>
    <w:pPr>
      <w:widowControl/>
      <w:tabs>
        <w:tab w:val="left" w:pos="1209"/>
        <w:tab w:val="right" w:pos="1797"/>
      </w:tabs>
      <w:spacing w:before="80" w:after="40"/>
      <w:ind w:left="1797" w:hanging="357"/>
      <w:jc w:val="left"/>
    </w:pPr>
    <w:rPr>
      <w:rFonts w:ascii="Arial" w:hAnsi="Arial"/>
      <w:kern w:val="0"/>
      <w:sz w:val="22"/>
      <w:szCs w:val="20"/>
    </w:rPr>
  </w:style>
  <w:style w:type="paragraph" w:styleId="aff3">
    <w:name w:val="List"/>
    <w:basedOn w:val="a3"/>
    <w:unhideWhenUsed/>
    <w:pPr>
      <w:widowControl/>
      <w:spacing w:before="80" w:after="40"/>
      <w:ind w:left="357" w:hanging="357"/>
      <w:jc w:val="left"/>
    </w:pPr>
    <w:rPr>
      <w:rFonts w:ascii="Arial" w:hAnsi="Arial"/>
      <w:kern w:val="0"/>
      <w:sz w:val="22"/>
      <w:szCs w:val="20"/>
    </w:rPr>
  </w:style>
  <w:style w:type="paragraph" w:styleId="a0">
    <w:name w:val="footnote text"/>
    <w:basedOn w:val="a3"/>
    <w:link w:val="Charf"/>
    <w:pPr>
      <w:widowControl/>
      <w:numPr>
        <w:numId w:val="12"/>
      </w:numPr>
      <w:tabs>
        <w:tab w:val="clear" w:pos="643"/>
        <w:tab w:val="left" w:pos="284"/>
      </w:tabs>
      <w:spacing w:before="60" w:after="40"/>
      <w:ind w:left="284" w:hanging="284"/>
      <w:jc w:val="left"/>
    </w:pPr>
    <w:rPr>
      <w:rFonts w:ascii="Arial" w:hAnsi="Arial"/>
      <w:kern w:val="0"/>
      <w:sz w:val="20"/>
      <w:szCs w:val="20"/>
    </w:rPr>
  </w:style>
  <w:style w:type="paragraph" w:styleId="55">
    <w:name w:val="List 5"/>
    <w:basedOn w:val="a3"/>
    <w:pPr>
      <w:widowControl/>
      <w:spacing w:before="80" w:after="40"/>
      <w:ind w:left="1797" w:hanging="357"/>
      <w:jc w:val="left"/>
    </w:pPr>
    <w:rPr>
      <w:rFonts w:ascii="Arial" w:hAnsi="Arial"/>
      <w:kern w:val="0"/>
      <w:sz w:val="22"/>
      <w:szCs w:val="20"/>
    </w:rPr>
  </w:style>
  <w:style w:type="paragraph" w:styleId="37">
    <w:name w:val="Body Text Indent 3"/>
    <w:basedOn w:val="a4"/>
    <w:link w:val="3Char1"/>
    <w:pPr>
      <w:widowControl/>
      <w:spacing w:before="80" w:after="80"/>
      <w:ind w:left="1077"/>
    </w:pPr>
    <w:rPr>
      <w:rFonts w:ascii="Arial" w:hAnsi="Arial"/>
      <w:kern w:val="0"/>
      <w:sz w:val="22"/>
      <w:szCs w:val="20"/>
    </w:rPr>
  </w:style>
  <w:style w:type="paragraph" w:styleId="71">
    <w:name w:val="index 7"/>
    <w:basedOn w:val="a3"/>
    <w:next w:val="a3"/>
    <w:pPr>
      <w:widowControl/>
      <w:spacing w:before="80" w:after="40"/>
      <w:ind w:left="1400" w:hanging="198"/>
      <w:jc w:val="left"/>
    </w:pPr>
    <w:rPr>
      <w:rFonts w:ascii="Arial" w:hAnsi="Arial"/>
      <w:kern w:val="0"/>
      <w:sz w:val="22"/>
      <w:szCs w:val="20"/>
    </w:rPr>
  </w:style>
  <w:style w:type="paragraph" w:styleId="91">
    <w:name w:val="index 9"/>
    <w:basedOn w:val="a3"/>
    <w:next w:val="a3"/>
    <w:pPr>
      <w:widowControl/>
      <w:spacing w:before="80" w:after="40"/>
      <w:ind w:left="1797" w:hanging="198"/>
      <w:jc w:val="left"/>
    </w:pPr>
    <w:rPr>
      <w:rFonts w:ascii="Arial" w:hAnsi="Arial"/>
      <w:kern w:val="0"/>
      <w:sz w:val="22"/>
      <w:szCs w:val="20"/>
    </w:rPr>
  </w:style>
  <w:style w:type="paragraph" w:styleId="aff4">
    <w:name w:val="table of figures"/>
    <w:basedOn w:val="35"/>
    <w:next w:val="a3"/>
    <w:pPr>
      <w:widowControl/>
      <w:tabs>
        <w:tab w:val="left" w:pos="567"/>
        <w:tab w:val="left" w:pos="851"/>
        <w:tab w:val="right" w:leader="dot" w:pos="9072"/>
      </w:tabs>
      <w:ind w:leftChars="0" w:left="709" w:hanging="709"/>
      <w:jc w:val="left"/>
    </w:pPr>
    <w:rPr>
      <w:kern w:val="0"/>
      <w:sz w:val="22"/>
      <w:szCs w:val="20"/>
    </w:rPr>
  </w:style>
  <w:style w:type="paragraph" w:styleId="25">
    <w:name w:val="toc 2"/>
    <w:basedOn w:val="a3"/>
    <w:next w:val="a3"/>
    <w:uiPriority w:val="39"/>
    <w:pPr>
      <w:ind w:leftChars="200" w:left="420"/>
    </w:pPr>
  </w:style>
  <w:style w:type="paragraph" w:styleId="9">
    <w:name w:val="toc 9"/>
    <w:basedOn w:val="8"/>
    <w:next w:val="a3"/>
    <w:uiPriority w:val="39"/>
    <w:pPr>
      <w:numPr>
        <w:numId w:val="13"/>
      </w:numPr>
      <w:tabs>
        <w:tab w:val="clear" w:pos="1209"/>
      </w:tabs>
      <w:ind w:left="680" w:hanging="851"/>
      <w:outlineLvl w:val="8"/>
    </w:pPr>
  </w:style>
  <w:style w:type="paragraph" w:styleId="26">
    <w:name w:val="Body Text 2"/>
    <w:basedOn w:val="a3"/>
    <w:link w:val="2Char2"/>
    <w:pPr>
      <w:widowControl/>
      <w:jc w:val="left"/>
    </w:pPr>
    <w:rPr>
      <w:rFonts w:ascii="Arial" w:hAnsi="Arial"/>
      <w:kern w:val="0"/>
      <w:sz w:val="20"/>
      <w:szCs w:val="20"/>
    </w:rPr>
  </w:style>
  <w:style w:type="paragraph" w:styleId="45">
    <w:name w:val="List 4"/>
    <w:basedOn w:val="a3"/>
    <w:pPr>
      <w:widowControl/>
      <w:spacing w:before="80" w:after="40"/>
      <w:ind w:left="1434" w:hanging="357"/>
      <w:jc w:val="left"/>
    </w:pPr>
    <w:rPr>
      <w:rFonts w:ascii="Arial" w:hAnsi="Arial"/>
      <w:kern w:val="0"/>
      <w:sz w:val="22"/>
      <w:szCs w:val="20"/>
    </w:rPr>
  </w:style>
  <w:style w:type="paragraph" w:styleId="27">
    <w:name w:val="List Continue 2"/>
    <w:basedOn w:val="a3"/>
    <w:pPr>
      <w:widowControl/>
      <w:spacing w:before="80" w:after="40"/>
      <w:ind w:left="720"/>
      <w:jc w:val="left"/>
    </w:pPr>
    <w:rPr>
      <w:rFonts w:ascii="Arial" w:hAnsi="Arial"/>
      <w:kern w:val="0"/>
      <w:sz w:val="22"/>
      <w:szCs w:val="20"/>
    </w:rPr>
  </w:style>
  <w:style w:type="paragraph" w:styleId="aff5">
    <w:name w:val="Message Header"/>
    <w:basedOn w:val="a3"/>
    <w:link w:val="Charf0"/>
    <w:pPr>
      <w:widowControl/>
      <w:pBdr>
        <w:top w:val="single" w:sz="6" w:space="1" w:color="auto"/>
        <w:left w:val="single" w:sz="6" w:space="1" w:color="auto"/>
        <w:bottom w:val="single" w:sz="6" w:space="1" w:color="auto"/>
        <w:right w:val="single" w:sz="6" w:space="1" w:color="auto"/>
      </w:pBdr>
      <w:shd w:val="pct20" w:color="auto" w:fill="auto"/>
      <w:spacing w:before="80" w:after="40"/>
      <w:ind w:left="1080" w:hanging="1080"/>
      <w:jc w:val="left"/>
    </w:pPr>
    <w:rPr>
      <w:rFonts w:ascii="Arial" w:hAnsi="Arial" w:cs="Arial"/>
      <w:kern w:val="0"/>
      <w:sz w:val="24"/>
    </w:rPr>
  </w:style>
  <w:style w:type="paragraph" w:styleId="HTML0">
    <w:name w:val="HTML Preformatted"/>
    <w:basedOn w:val="a3"/>
    <w:link w:val="HTMLChar0"/>
    <w:pPr>
      <w:widowControl/>
      <w:spacing w:before="80" w:after="40"/>
      <w:jc w:val="left"/>
    </w:pPr>
    <w:rPr>
      <w:rFonts w:ascii="Courier New" w:hAnsi="Courier New" w:cs="Courier New"/>
      <w:kern w:val="0"/>
      <w:sz w:val="20"/>
      <w:szCs w:val="20"/>
    </w:rPr>
  </w:style>
  <w:style w:type="paragraph" w:styleId="aff6">
    <w:name w:val="Normal (Web)"/>
    <w:basedOn w:val="a3"/>
    <w:pPr>
      <w:widowControl/>
      <w:spacing w:before="80" w:after="40"/>
      <w:jc w:val="left"/>
    </w:pPr>
    <w:rPr>
      <w:kern w:val="0"/>
      <w:sz w:val="24"/>
    </w:rPr>
  </w:style>
  <w:style w:type="paragraph" w:styleId="3">
    <w:name w:val="List Continue 3"/>
    <w:basedOn w:val="a3"/>
    <w:pPr>
      <w:widowControl/>
      <w:numPr>
        <w:numId w:val="14"/>
      </w:numPr>
      <w:spacing w:before="80" w:after="40"/>
      <w:ind w:left="1077" w:firstLine="0"/>
      <w:jc w:val="left"/>
    </w:pPr>
    <w:rPr>
      <w:rFonts w:ascii="Arial" w:hAnsi="Arial"/>
      <w:kern w:val="0"/>
      <w:sz w:val="22"/>
      <w:szCs w:val="20"/>
    </w:rPr>
  </w:style>
  <w:style w:type="paragraph" w:styleId="28">
    <w:name w:val="index 2"/>
    <w:basedOn w:val="a3"/>
    <w:next w:val="a3"/>
    <w:pPr>
      <w:widowControl/>
      <w:spacing w:before="80" w:after="40"/>
      <w:ind w:left="396" w:hanging="198"/>
      <w:jc w:val="left"/>
    </w:pPr>
    <w:rPr>
      <w:rFonts w:ascii="Arial" w:hAnsi="Arial"/>
      <w:kern w:val="0"/>
      <w:sz w:val="22"/>
      <w:szCs w:val="20"/>
    </w:rPr>
  </w:style>
  <w:style w:type="paragraph" w:styleId="aff7">
    <w:name w:val="Title"/>
    <w:basedOn w:val="a3"/>
    <w:next w:val="a3"/>
    <w:link w:val="Charf1"/>
    <w:qFormat/>
    <w:pPr>
      <w:widowControl/>
      <w:spacing w:before="240" w:after="60" w:line="360" w:lineRule="auto"/>
      <w:ind w:firstLineChars="200" w:firstLine="200"/>
      <w:jc w:val="center"/>
      <w:outlineLvl w:val="0"/>
    </w:pPr>
    <w:rPr>
      <w:rFonts w:ascii="Cambria" w:hAnsi="Cambria"/>
      <w:b/>
      <w:bCs/>
      <w:kern w:val="28"/>
      <w:sz w:val="32"/>
      <w:szCs w:val="32"/>
      <w:lang w:eastAsia="en-US" w:bidi="en-US"/>
    </w:rPr>
  </w:style>
  <w:style w:type="character" w:styleId="aff8">
    <w:name w:val="Strong"/>
    <w:uiPriority w:val="22"/>
    <w:qFormat/>
    <w:rPr>
      <w:b/>
      <w:bCs/>
    </w:rPr>
  </w:style>
  <w:style w:type="character" w:styleId="aff9">
    <w:name w:val="endnote reference"/>
    <w:rPr>
      <w:vertAlign w:val="superscript"/>
    </w:rPr>
  </w:style>
  <w:style w:type="character" w:styleId="affa">
    <w:name w:val="page number"/>
    <w:basedOn w:val="a5"/>
  </w:style>
  <w:style w:type="character" w:styleId="affb">
    <w:name w:val="FollowedHyperlink"/>
    <w:rPr>
      <w:color w:val="909090"/>
      <w:u w:val="single"/>
    </w:rPr>
  </w:style>
  <w:style w:type="character" w:styleId="affc">
    <w:name w:val="Emphasis"/>
    <w:uiPriority w:val="20"/>
    <w:qFormat/>
    <w:rPr>
      <w:rFonts w:ascii="Calibri" w:hAnsi="Calibri"/>
      <w:b/>
      <w:i/>
      <w:iCs/>
    </w:rPr>
  </w:style>
  <w:style w:type="character" w:styleId="affd">
    <w:name w:val="line number"/>
    <w:basedOn w:val="a5"/>
  </w:style>
  <w:style w:type="character" w:styleId="affe">
    <w:name w:val="Hyperlink"/>
    <w:uiPriority w:val="99"/>
    <w:rPr>
      <w:color w:val="0000FF"/>
      <w:u w:val="single"/>
    </w:rPr>
  </w:style>
  <w:style w:type="character" w:styleId="afff">
    <w:name w:val="annotation reference"/>
    <w:semiHidden/>
    <w:rPr>
      <w:sz w:val="21"/>
      <w:szCs w:val="21"/>
    </w:rPr>
  </w:style>
  <w:style w:type="character" w:styleId="afff0">
    <w:name w:val="footnote reference"/>
    <w:rPr>
      <w:sz w:val="20"/>
      <w:vertAlign w:val="superscript"/>
    </w:rPr>
  </w:style>
  <w:style w:type="table" w:styleId="afff1">
    <w:name w:val="Table Grid"/>
    <w:basedOn w:val="a6"/>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82">
    <w:name w:val="Table Grid 8"/>
    <w:basedOn w:val="a6"/>
    <w:pPr>
      <w:widowControl w:val="0"/>
      <w:jc w:val="both"/>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shd w:val="solid" w:color="000080" w:fill="FFFFFF"/>
      </w:tcPr>
    </w:tblStylePr>
    <w:tblStylePr w:type="lastRow">
      <w:rPr>
        <w:b/>
        <w:bCs/>
        <w:color w:val="auto"/>
      </w:rPr>
    </w:tblStylePr>
    <w:tblStylePr w:type="lastCol">
      <w:rPr>
        <w:b/>
        <w:bCs/>
        <w:color w:val="auto"/>
      </w:rPr>
    </w:tblStylePr>
  </w:style>
  <w:style w:type="paragraph" w:customStyle="1" w:styleId="HRa">
    <w:name w:val="HR正文"/>
    <w:basedOn w:val="a3"/>
    <w:link w:val="HRChar"/>
    <w:qFormat/>
    <w:pPr>
      <w:spacing w:line="300" w:lineRule="auto"/>
      <w:ind w:firstLineChars="200" w:firstLine="200"/>
    </w:pPr>
    <w:rPr>
      <w:sz w:val="24"/>
    </w:rPr>
  </w:style>
  <w:style w:type="paragraph" w:customStyle="1" w:styleId="HRb">
    <w:name w:val="HR封面项目名称"/>
    <w:basedOn w:val="a3"/>
    <w:pPr>
      <w:spacing w:line="480" w:lineRule="auto"/>
      <w:jc w:val="center"/>
    </w:pPr>
    <w:rPr>
      <w:b/>
      <w:spacing w:val="30"/>
      <w:sz w:val="52"/>
      <w:szCs w:val="44"/>
    </w:rPr>
  </w:style>
  <w:style w:type="paragraph" w:customStyle="1" w:styleId="HRc">
    <w:name w:val="HR封面文档名称"/>
    <w:basedOn w:val="a3"/>
    <w:pPr>
      <w:jc w:val="center"/>
    </w:pPr>
    <w:rPr>
      <w:b/>
      <w:sz w:val="72"/>
      <w:szCs w:val="72"/>
    </w:rPr>
  </w:style>
  <w:style w:type="paragraph" w:customStyle="1" w:styleId="HR1">
    <w:name w:val="HR标题1"/>
    <w:basedOn w:val="a3"/>
    <w:next w:val="HRa"/>
    <w:qFormat/>
    <w:pPr>
      <w:numPr>
        <w:numId w:val="15"/>
      </w:numPr>
      <w:spacing w:line="360" w:lineRule="auto"/>
      <w:outlineLvl w:val="0"/>
    </w:pPr>
    <w:rPr>
      <w:rFonts w:ascii="Arial" w:eastAsia="黑体" w:hAnsi="Arial"/>
      <w:sz w:val="24"/>
    </w:rPr>
  </w:style>
  <w:style w:type="paragraph" w:customStyle="1" w:styleId="HR2">
    <w:name w:val="HR标题2"/>
    <w:basedOn w:val="a3"/>
    <w:next w:val="HRa"/>
    <w:uiPriority w:val="99"/>
    <w:qFormat/>
    <w:pPr>
      <w:numPr>
        <w:ilvl w:val="1"/>
        <w:numId w:val="15"/>
      </w:numPr>
      <w:tabs>
        <w:tab w:val="left" w:pos="284"/>
      </w:tabs>
      <w:spacing w:line="360" w:lineRule="auto"/>
      <w:outlineLvl w:val="1"/>
    </w:pPr>
    <w:rPr>
      <w:rFonts w:ascii="Arial" w:eastAsia="黑体" w:hAnsi="Arial"/>
      <w:sz w:val="24"/>
    </w:rPr>
  </w:style>
  <w:style w:type="paragraph" w:customStyle="1" w:styleId="HR3">
    <w:name w:val="HR标题3"/>
    <w:basedOn w:val="a3"/>
    <w:next w:val="HRa"/>
    <w:qFormat/>
    <w:pPr>
      <w:numPr>
        <w:ilvl w:val="2"/>
        <w:numId w:val="15"/>
      </w:numPr>
      <w:tabs>
        <w:tab w:val="left" w:pos="284"/>
      </w:tabs>
      <w:spacing w:line="360" w:lineRule="auto"/>
      <w:outlineLvl w:val="2"/>
    </w:pPr>
    <w:rPr>
      <w:rFonts w:ascii="Arial" w:eastAsia="黑体" w:hAnsi="Arial"/>
      <w:sz w:val="24"/>
    </w:rPr>
  </w:style>
  <w:style w:type="paragraph" w:customStyle="1" w:styleId="HR4">
    <w:name w:val="HR标题4"/>
    <w:basedOn w:val="a3"/>
    <w:next w:val="HRa"/>
    <w:qFormat/>
    <w:pPr>
      <w:numPr>
        <w:ilvl w:val="3"/>
        <w:numId w:val="15"/>
      </w:numPr>
      <w:tabs>
        <w:tab w:val="left" w:pos="284"/>
      </w:tabs>
      <w:spacing w:line="360" w:lineRule="auto"/>
      <w:outlineLvl w:val="3"/>
    </w:pPr>
    <w:rPr>
      <w:rFonts w:ascii="Arial" w:eastAsia="黑体" w:hAnsi="Arial"/>
      <w:sz w:val="24"/>
    </w:rPr>
  </w:style>
  <w:style w:type="paragraph" w:customStyle="1" w:styleId="HR5">
    <w:name w:val="HR标题5"/>
    <w:basedOn w:val="a3"/>
    <w:next w:val="HRa"/>
    <w:qFormat/>
    <w:pPr>
      <w:numPr>
        <w:ilvl w:val="4"/>
        <w:numId w:val="15"/>
      </w:numPr>
      <w:tabs>
        <w:tab w:val="left" w:pos="284"/>
      </w:tabs>
      <w:spacing w:line="360" w:lineRule="auto"/>
      <w:outlineLvl w:val="4"/>
    </w:pPr>
    <w:rPr>
      <w:rFonts w:ascii="Arial" w:eastAsia="黑体" w:hAnsi="Arial"/>
      <w:sz w:val="24"/>
    </w:rPr>
  </w:style>
  <w:style w:type="paragraph" w:customStyle="1" w:styleId="HR6">
    <w:name w:val="HR标题6"/>
    <w:basedOn w:val="a3"/>
    <w:next w:val="HRa"/>
    <w:pPr>
      <w:numPr>
        <w:ilvl w:val="5"/>
        <w:numId w:val="15"/>
      </w:numPr>
      <w:tabs>
        <w:tab w:val="left" w:pos="284"/>
      </w:tabs>
      <w:spacing w:line="360" w:lineRule="auto"/>
      <w:outlineLvl w:val="5"/>
    </w:pPr>
    <w:rPr>
      <w:rFonts w:eastAsia="黑体"/>
      <w:sz w:val="24"/>
    </w:rPr>
  </w:style>
  <w:style w:type="paragraph" w:customStyle="1" w:styleId="HR7">
    <w:name w:val="HR标题7"/>
    <w:basedOn w:val="a3"/>
    <w:next w:val="HRa"/>
    <w:pPr>
      <w:numPr>
        <w:ilvl w:val="6"/>
        <w:numId w:val="15"/>
      </w:numPr>
      <w:tabs>
        <w:tab w:val="left" w:pos="284"/>
      </w:tabs>
      <w:spacing w:line="360" w:lineRule="auto"/>
      <w:outlineLvl w:val="6"/>
    </w:pPr>
    <w:rPr>
      <w:rFonts w:eastAsia="黑体"/>
      <w:sz w:val="24"/>
    </w:rPr>
  </w:style>
  <w:style w:type="paragraph" w:customStyle="1" w:styleId="HR8">
    <w:name w:val="HR标题8"/>
    <w:basedOn w:val="a3"/>
    <w:next w:val="HRa"/>
    <w:pPr>
      <w:numPr>
        <w:ilvl w:val="7"/>
        <w:numId w:val="15"/>
      </w:numPr>
      <w:tabs>
        <w:tab w:val="left" w:pos="284"/>
      </w:tabs>
      <w:spacing w:line="360" w:lineRule="auto"/>
      <w:outlineLvl w:val="7"/>
    </w:pPr>
    <w:rPr>
      <w:rFonts w:eastAsia="黑体"/>
      <w:sz w:val="24"/>
    </w:rPr>
  </w:style>
  <w:style w:type="paragraph" w:customStyle="1" w:styleId="----------">
    <w:name w:val="-----完-----"/>
    <w:basedOn w:val="HRa"/>
    <w:next w:val="HRa"/>
    <w:pPr>
      <w:spacing w:line="720" w:lineRule="auto"/>
      <w:jc w:val="center"/>
    </w:pPr>
  </w:style>
  <w:style w:type="paragraph" w:customStyle="1" w:styleId="HRd">
    <w:name w:val="HR封面公司名称"/>
    <w:basedOn w:val="HRb"/>
    <w:rPr>
      <w:rFonts w:ascii="楷体_GB2312" w:eastAsia="楷体_GB2312" w:hAnsi="楷体_GB2312"/>
      <w:bCs/>
      <w:sz w:val="44"/>
    </w:rPr>
  </w:style>
  <w:style w:type="paragraph" w:customStyle="1" w:styleId="afff2">
    <w:name w:val="段"/>
    <w:pPr>
      <w:autoSpaceDE w:val="0"/>
      <w:autoSpaceDN w:val="0"/>
      <w:adjustRightInd w:val="0"/>
      <w:snapToGrid w:val="0"/>
      <w:spacing w:line="360" w:lineRule="auto"/>
      <w:ind w:firstLineChars="200" w:firstLine="514"/>
      <w:jc w:val="both"/>
    </w:pPr>
    <w:rPr>
      <w:rFonts w:ascii="宋体" w:hAnsi="宋体"/>
      <w:sz w:val="24"/>
      <w:szCs w:val="24"/>
    </w:rPr>
  </w:style>
  <w:style w:type="paragraph" w:customStyle="1" w:styleId="HRe">
    <w:name w:val="样式 HR正文 + 宋体 五号"/>
    <w:basedOn w:val="HRa"/>
    <w:rPr>
      <w:rFonts w:ascii="宋体" w:eastAsia="Times New Roman" w:hAnsi="宋体"/>
      <w:sz w:val="21"/>
    </w:rPr>
  </w:style>
  <w:style w:type="paragraph" w:customStyle="1" w:styleId="HR11">
    <w:name w:val="样式 HR正文 + 宋体 五号1"/>
    <w:basedOn w:val="HRa"/>
    <w:next w:val="HRa"/>
    <w:rPr>
      <w:sz w:val="21"/>
    </w:rPr>
  </w:style>
  <w:style w:type="paragraph" w:customStyle="1" w:styleId="HRf">
    <w:name w:val="样式 HR正文 + 宋体 五号 居中"/>
    <w:basedOn w:val="HRa"/>
    <w:next w:val="HRa"/>
    <w:pPr>
      <w:spacing w:afterLines="25"/>
      <w:ind w:firstLineChars="0" w:firstLine="0"/>
      <w:jc w:val="center"/>
    </w:pPr>
    <w:rPr>
      <w:rFonts w:cs="宋体"/>
      <w:sz w:val="21"/>
      <w:szCs w:val="20"/>
    </w:rPr>
  </w:style>
  <w:style w:type="paragraph" w:customStyle="1" w:styleId="HR12">
    <w:name w:val="样式 样式 HR正文 + 宋体 五号1 + 居中"/>
    <w:basedOn w:val="HR11"/>
    <w:pPr>
      <w:spacing w:beforeLines="25"/>
      <w:ind w:firstLineChars="0" w:firstLine="0"/>
      <w:jc w:val="center"/>
    </w:pPr>
    <w:rPr>
      <w:rFonts w:cs="宋体"/>
      <w:szCs w:val="20"/>
    </w:rPr>
  </w:style>
  <w:style w:type="paragraph" w:customStyle="1" w:styleId="HR1025">
    <w:name w:val="样式 样式 样式 HR正文 + 宋体 五号1 + 居中 + 段前: 0.25 行"/>
    <w:basedOn w:val="HRa"/>
    <w:next w:val="HRa"/>
    <w:pPr>
      <w:spacing w:before="78"/>
    </w:pPr>
  </w:style>
  <w:style w:type="paragraph" w:customStyle="1" w:styleId="HR9">
    <w:name w:val="HR表标题"/>
    <w:basedOn w:val="a3"/>
    <w:next w:val="HRa"/>
    <w:qFormat/>
    <w:pPr>
      <w:numPr>
        <w:numId w:val="16"/>
      </w:numPr>
      <w:spacing w:beforeLines="25" w:line="300" w:lineRule="auto"/>
      <w:jc w:val="center"/>
    </w:pPr>
  </w:style>
  <w:style w:type="paragraph" w:customStyle="1" w:styleId="HR">
    <w:name w:val="HR图标题"/>
    <w:basedOn w:val="a3"/>
    <w:next w:val="HRa"/>
    <w:link w:val="HRChar0"/>
    <w:pPr>
      <w:numPr>
        <w:numId w:val="17"/>
      </w:numPr>
      <w:spacing w:afterLines="25" w:line="300" w:lineRule="auto"/>
      <w:jc w:val="center"/>
    </w:pPr>
    <w:rPr>
      <w:szCs w:val="21"/>
    </w:rPr>
  </w:style>
  <w:style w:type="paragraph" w:customStyle="1" w:styleId="HRf0">
    <w:name w:val="HR图"/>
    <w:basedOn w:val="a3"/>
    <w:next w:val="HR"/>
    <w:link w:val="HRChar1"/>
    <w:pPr>
      <w:jc w:val="center"/>
    </w:pPr>
  </w:style>
  <w:style w:type="paragraph" w:customStyle="1" w:styleId="HR10">
    <w:name w:val="HR附录标题1"/>
    <w:basedOn w:val="a3"/>
    <w:next w:val="HRa"/>
    <w:qFormat/>
    <w:pPr>
      <w:numPr>
        <w:numId w:val="18"/>
      </w:numPr>
      <w:spacing w:line="360" w:lineRule="auto"/>
      <w:outlineLvl w:val="0"/>
    </w:pPr>
    <w:rPr>
      <w:rFonts w:eastAsia="黑体"/>
      <w:sz w:val="24"/>
    </w:rPr>
  </w:style>
  <w:style w:type="paragraph" w:customStyle="1" w:styleId="a2">
    <w:name w:val="附录章标题"/>
    <w:basedOn w:val="a3"/>
    <w:next w:val="HRa"/>
    <w:qFormat/>
    <w:pPr>
      <w:numPr>
        <w:ilvl w:val="1"/>
        <w:numId w:val="18"/>
      </w:numPr>
      <w:spacing w:line="300" w:lineRule="auto"/>
    </w:pPr>
  </w:style>
  <w:style w:type="paragraph" w:customStyle="1" w:styleId="HRArial2">
    <w:name w:val="样式 HR正文 + Arial 首行缩进:  2 字符"/>
    <w:basedOn w:val="HRa"/>
    <w:pPr>
      <w:ind w:firstLineChars="0" w:firstLine="0"/>
    </w:pPr>
    <w:rPr>
      <w:rFonts w:ascii="Arial" w:hAnsi="Arial" w:cs="宋体"/>
      <w:szCs w:val="20"/>
    </w:rPr>
  </w:style>
  <w:style w:type="paragraph" w:customStyle="1" w:styleId="Tabellentext">
    <w:name w:val="Tabellentext"/>
    <w:basedOn w:val="a3"/>
    <w:link w:val="TabellentextChar"/>
    <w:qFormat/>
    <w:pPr>
      <w:widowControl/>
      <w:spacing w:before="60" w:after="60"/>
      <w:jc w:val="left"/>
    </w:pPr>
    <w:rPr>
      <w:rFonts w:ascii="Arial" w:hAnsi="Arial"/>
      <w:kern w:val="0"/>
      <w:sz w:val="20"/>
      <w:szCs w:val="20"/>
    </w:rPr>
  </w:style>
  <w:style w:type="paragraph" w:customStyle="1" w:styleId="Tabellenkopf">
    <w:name w:val="Tabellenkopf"/>
    <w:basedOn w:val="Tabellentext"/>
    <w:next w:val="Tabellentext"/>
    <w:rPr>
      <w:b/>
    </w:rPr>
  </w:style>
  <w:style w:type="paragraph" w:customStyle="1" w:styleId="Tabellenueberschrift">
    <w:name w:val="Tabellenueberschrift"/>
    <w:basedOn w:val="af1"/>
    <w:pPr>
      <w:keepNext/>
      <w:widowControl/>
      <w:spacing w:before="20" w:after="20"/>
      <w:jc w:val="left"/>
    </w:pPr>
    <w:rPr>
      <w:rFonts w:eastAsia="宋体" w:cs="Times New Roman"/>
      <w:kern w:val="0"/>
      <w:sz w:val="22"/>
    </w:rPr>
  </w:style>
  <w:style w:type="paragraph" w:customStyle="1" w:styleId="12">
    <w:name w:val="修订1"/>
    <w:hidden/>
    <w:uiPriority w:val="99"/>
    <w:semiHidden/>
    <w:rPr>
      <w:kern w:val="2"/>
      <w:sz w:val="21"/>
      <w:szCs w:val="24"/>
    </w:rPr>
  </w:style>
  <w:style w:type="paragraph" w:customStyle="1" w:styleId="13">
    <w:name w:val="无间隔1"/>
    <w:basedOn w:val="a3"/>
    <w:uiPriority w:val="1"/>
    <w:qFormat/>
    <w:pPr>
      <w:widowControl/>
      <w:spacing w:line="360" w:lineRule="auto"/>
      <w:ind w:firstLineChars="200" w:firstLine="200"/>
    </w:pPr>
    <w:rPr>
      <w:rFonts w:ascii="Arial" w:hAnsi="Arial"/>
      <w:kern w:val="0"/>
      <w:sz w:val="24"/>
      <w:szCs w:val="32"/>
      <w:lang w:eastAsia="en-US" w:bidi="en-US"/>
    </w:rPr>
  </w:style>
  <w:style w:type="paragraph" w:customStyle="1" w:styleId="14">
    <w:name w:val="列出段落1"/>
    <w:basedOn w:val="a3"/>
    <w:uiPriority w:val="34"/>
    <w:qFormat/>
    <w:pPr>
      <w:widowControl/>
      <w:spacing w:line="360" w:lineRule="auto"/>
      <w:ind w:left="720" w:firstLineChars="200" w:firstLine="200"/>
      <w:contextualSpacing/>
    </w:pPr>
    <w:rPr>
      <w:rFonts w:ascii="Arial" w:hAnsi="Arial"/>
      <w:kern w:val="0"/>
      <w:sz w:val="24"/>
      <w:lang w:eastAsia="en-US" w:bidi="en-US"/>
    </w:rPr>
  </w:style>
  <w:style w:type="paragraph" w:customStyle="1" w:styleId="15">
    <w:name w:val="引用1"/>
    <w:basedOn w:val="a3"/>
    <w:next w:val="a3"/>
    <w:link w:val="Charf2"/>
    <w:uiPriority w:val="29"/>
    <w:qFormat/>
    <w:pPr>
      <w:widowControl/>
      <w:spacing w:line="360" w:lineRule="auto"/>
      <w:ind w:firstLineChars="200" w:firstLine="200"/>
    </w:pPr>
    <w:rPr>
      <w:rFonts w:ascii="Arial" w:hAnsi="Arial"/>
      <w:i/>
      <w:kern w:val="0"/>
      <w:sz w:val="24"/>
      <w:lang w:eastAsia="en-US" w:bidi="en-US"/>
    </w:rPr>
  </w:style>
  <w:style w:type="paragraph" w:customStyle="1" w:styleId="16">
    <w:name w:val="明显引用1"/>
    <w:basedOn w:val="a3"/>
    <w:next w:val="a3"/>
    <w:link w:val="Charf3"/>
    <w:uiPriority w:val="30"/>
    <w:qFormat/>
    <w:pPr>
      <w:widowControl/>
      <w:spacing w:line="360" w:lineRule="auto"/>
      <w:ind w:left="720" w:right="720" w:firstLineChars="200" w:firstLine="200"/>
    </w:pPr>
    <w:rPr>
      <w:rFonts w:ascii="Arial" w:hAnsi="Arial"/>
      <w:b/>
      <w:i/>
      <w:kern w:val="0"/>
      <w:sz w:val="24"/>
      <w:szCs w:val="22"/>
      <w:lang w:eastAsia="en-US" w:bidi="en-US"/>
    </w:rPr>
  </w:style>
  <w:style w:type="paragraph" w:customStyle="1" w:styleId="TOC1">
    <w:name w:val="TOC 标题1"/>
    <w:basedOn w:val="1"/>
    <w:next w:val="a3"/>
    <w:uiPriority w:val="39"/>
    <w:unhideWhenUsed/>
    <w:qFormat/>
    <w:pPr>
      <w:spacing w:before="240" w:after="60" w:line="360" w:lineRule="auto"/>
      <w:ind w:firstLineChars="200" w:firstLine="200"/>
      <w:jc w:val="both"/>
      <w:outlineLvl w:val="9"/>
    </w:pPr>
    <w:rPr>
      <w:rFonts w:ascii="Cambria" w:hAnsi="Cambria"/>
      <w:bCs/>
      <w:kern w:val="32"/>
      <w:szCs w:val="32"/>
      <w:lang w:eastAsia="en-US" w:bidi="en-US"/>
    </w:rPr>
  </w:style>
  <w:style w:type="paragraph" w:customStyle="1" w:styleId="Default">
    <w:name w:val="Default"/>
    <w:pPr>
      <w:widowControl w:val="0"/>
      <w:autoSpaceDE w:val="0"/>
      <w:autoSpaceDN w:val="0"/>
      <w:adjustRightInd w:val="0"/>
      <w:ind w:hangingChars="200" w:hanging="200"/>
      <w:jc w:val="center"/>
    </w:pPr>
    <w:rPr>
      <w:color w:val="000000"/>
      <w:sz w:val="24"/>
      <w:szCs w:val="24"/>
    </w:rPr>
  </w:style>
  <w:style w:type="paragraph" w:customStyle="1" w:styleId="TableFirstRow">
    <w:name w:val="Table First Row"/>
    <w:basedOn w:val="a3"/>
    <w:next w:val="a3"/>
    <w:pPr>
      <w:suppressAutoHyphens/>
      <w:spacing w:before="20" w:after="20"/>
      <w:jc w:val="left"/>
    </w:pPr>
    <w:rPr>
      <w:rFonts w:ascii="Arial" w:hAnsi="Arial"/>
      <w:b/>
      <w:kern w:val="0"/>
      <w:sz w:val="20"/>
      <w:szCs w:val="20"/>
      <w:lang w:eastAsia="ar-SA"/>
    </w:rPr>
  </w:style>
  <w:style w:type="paragraph" w:customStyle="1" w:styleId="Computerprogramm">
    <w:name w:val="Computerprogramm"/>
    <w:basedOn w:val="a3"/>
    <w:pPr>
      <w:widowControl/>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 w:val="left" w:pos="4253"/>
        <w:tab w:val="left" w:pos="4536"/>
        <w:tab w:val="left" w:pos="4820"/>
        <w:tab w:val="left" w:pos="5103"/>
        <w:tab w:val="left" w:pos="5387"/>
        <w:tab w:val="left" w:pos="5670"/>
      </w:tabs>
      <w:spacing w:before="80" w:after="40"/>
      <w:jc w:val="left"/>
    </w:pPr>
    <w:rPr>
      <w:rFonts w:ascii="Courier New" w:hAnsi="Courier New"/>
      <w:kern w:val="0"/>
      <w:sz w:val="20"/>
      <w:szCs w:val="20"/>
    </w:rPr>
  </w:style>
  <w:style w:type="paragraph" w:customStyle="1" w:styleId="Programmcode">
    <w:name w:val="Programmcode"/>
    <w:basedOn w:val="a4"/>
    <w:pPr>
      <w:widowControl/>
      <w:spacing w:after="0"/>
      <w:ind w:left="357"/>
      <w:jc w:val="left"/>
    </w:pPr>
    <w:rPr>
      <w:rFonts w:ascii="Courier New" w:hAnsi="Courier New"/>
      <w:kern w:val="0"/>
      <w:sz w:val="16"/>
      <w:szCs w:val="20"/>
    </w:rPr>
  </w:style>
  <w:style w:type="paragraph" w:customStyle="1" w:styleId="Literaturverzeichnis">
    <w:name w:val="Literaturverzeichnis"/>
    <w:basedOn w:val="a3"/>
    <w:pPr>
      <w:widowControl/>
      <w:spacing w:before="80" w:after="40"/>
      <w:jc w:val="left"/>
    </w:pPr>
    <w:rPr>
      <w:rFonts w:ascii="Arial" w:hAnsi="Arial"/>
      <w:kern w:val="0"/>
      <w:sz w:val="22"/>
      <w:szCs w:val="20"/>
    </w:rPr>
  </w:style>
  <w:style w:type="paragraph" w:customStyle="1" w:styleId="Abbildung">
    <w:name w:val="Abbildung"/>
    <w:basedOn w:val="a3"/>
    <w:next w:val="af1"/>
    <w:pPr>
      <w:keepNext/>
      <w:widowControl/>
      <w:spacing w:before="480" w:after="40"/>
      <w:jc w:val="center"/>
    </w:pPr>
    <w:rPr>
      <w:rFonts w:ascii="Arial" w:hAnsi="Arial"/>
      <w:kern w:val="0"/>
      <w:sz w:val="22"/>
      <w:szCs w:val="20"/>
    </w:rPr>
  </w:style>
  <w:style w:type="paragraph" w:customStyle="1" w:styleId="Absatzberschrift">
    <w:name w:val="Absatzüberschrift"/>
    <w:basedOn w:val="Abschnittsberschrift"/>
    <w:next w:val="a4"/>
    <w:pPr>
      <w:keepLines/>
      <w:tabs>
        <w:tab w:val="left" w:pos="284"/>
        <w:tab w:val="left" w:pos="510"/>
        <w:tab w:val="left" w:pos="595"/>
        <w:tab w:val="left" w:pos="765"/>
      </w:tabs>
    </w:pPr>
    <w:rPr>
      <w:sz w:val="24"/>
    </w:rPr>
  </w:style>
  <w:style w:type="paragraph" w:customStyle="1" w:styleId="Abschnittsberschrift">
    <w:name w:val="Abschnittsüberschrift"/>
    <w:basedOn w:val="a3"/>
    <w:next w:val="a4"/>
    <w:pPr>
      <w:widowControl/>
      <w:spacing w:before="80" w:after="120"/>
      <w:jc w:val="left"/>
    </w:pPr>
    <w:rPr>
      <w:rFonts w:ascii="Arial" w:hAnsi="Arial" w:cs="Arial"/>
      <w:b/>
      <w:bCs/>
      <w:kern w:val="0"/>
      <w:sz w:val="28"/>
      <w:szCs w:val="20"/>
    </w:rPr>
  </w:style>
  <w:style w:type="paragraph" w:customStyle="1" w:styleId="Zitat">
    <w:name w:val="Zitat"/>
    <w:basedOn w:val="a3"/>
    <w:pPr>
      <w:widowControl/>
      <w:spacing w:before="80" w:after="40"/>
      <w:ind w:left="680" w:right="680"/>
      <w:jc w:val="left"/>
    </w:pPr>
    <w:rPr>
      <w:rFonts w:ascii="Arial" w:hAnsi="Arial"/>
      <w:i/>
      <w:kern w:val="0"/>
      <w:sz w:val="22"/>
      <w:szCs w:val="20"/>
    </w:rPr>
  </w:style>
  <w:style w:type="paragraph" w:customStyle="1" w:styleId="Programmcodeeinzeilig">
    <w:name w:val="Programmcode einzeilig"/>
    <w:basedOn w:val="Programmcode"/>
    <w:next w:val="a4"/>
    <w:pPr>
      <w:spacing w:before="80" w:after="80"/>
    </w:pPr>
  </w:style>
  <w:style w:type="paragraph" w:customStyle="1" w:styleId="ProgrammcodemitNr">
    <w:name w:val="Programmcode mit Nr."/>
    <w:basedOn w:val="Programmcode"/>
  </w:style>
  <w:style w:type="paragraph" w:customStyle="1" w:styleId="Textkoerperenglisch">
    <w:name w:val="Textkoerper englisch"/>
    <w:basedOn w:val="a4"/>
    <w:link w:val="TextkoerperenglischChar"/>
    <w:pPr>
      <w:widowControl/>
      <w:spacing w:before="80" w:after="80"/>
    </w:pPr>
    <w:rPr>
      <w:rFonts w:ascii="Arial" w:hAnsi="Arial"/>
      <w:kern w:val="0"/>
      <w:sz w:val="22"/>
      <w:szCs w:val="20"/>
    </w:rPr>
  </w:style>
  <w:style w:type="paragraph" w:customStyle="1" w:styleId="Textkrper-Einzug4">
    <w:name w:val="Textkörper-Einzug 4"/>
    <w:basedOn w:val="a4"/>
    <w:pPr>
      <w:widowControl/>
      <w:spacing w:before="80" w:after="80"/>
      <w:ind w:left="1440"/>
    </w:pPr>
    <w:rPr>
      <w:rFonts w:ascii="Arial" w:hAnsi="Arial"/>
      <w:kern w:val="0"/>
      <w:sz w:val="22"/>
      <w:szCs w:val="20"/>
    </w:rPr>
  </w:style>
  <w:style w:type="paragraph" w:customStyle="1" w:styleId="Textkrper-Einzugenglisch">
    <w:name w:val="Textkörper-Einzug englisch"/>
    <w:basedOn w:val="af6"/>
    <w:pPr>
      <w:spacing w:after="80"/>
      <w:ind w:left="357"/>
      <w:jc w:val="both"/>
    </w:pPr>
  </w:style>
  <w:style w:type="paragraph" w:customStyle="1" w:styleId="berschriftTitelseite">
    <w:name w:val="Überschrift Titelseite"/>
    <w:basedOn w:val="1"/>
    <w:pPr>
      <w:keepLines/>
      <w:tabs>
        <w:tab w:val="left" w:pos="284"/>
        <w:tab w:val="left" w:pos="680"/>
      </w:tabs>
      <w:spacing w:before="720" w:after="160"/>
      <w:ind w:left="680" w:hanging="680"/>
      <w:jc w:val="center"/>
      <w:outlineLvl w:val="9"/>
    </w:pPr>
    <w:rPr>
      <w:sz w:val="48"/>
    </w:rPr>
  </w:style>
  <w:style w:type="paragraph" w:customStyle="1" w:styleId="Definition">
    <w:name w:val="Definition"/>
    <w:basedOn w:val="a4"/>
    <w:next w:val="af6"/>
    <w:pPr>
      <w:keepNext/>
      <w:widowControl/>
      <w:spacing w:before="80" w:after="0"/>
    </w:pPr>
    <w:rPr>
      <w:rFonts w:ascii="Arial" w:hAnsi="Arial"/>
      <w:b/>
      <w:kern w:val="0"/>
      <w:sz w:val="22"/>
      <w:szCs w:val="20"/>
    </w:rPr>
  </w:style>
  <w:style w:type="paragraph" w:customStyle="1" w:styleId="Hints">
    <w:name w:val="Hints"/>
    <w:basedOn w:val="a4"/>
    <w:next w:val="a4"/>
    <w:pPr>
      <w:widowControl/>
      <w:spacing w:before="80"/>
    </w:pPr>
    <w:rPr>
      <w:rFonts w:ascii="Arial" w:hAnsi="Arial"/>
      <w:i/>
      <w:vanish/>
      <w:color w:val="0000FF"/>
      <w:kern w:val="0"/>
      <w:sz w:val="22"/>
      <w:szCs w:val="20"/>
    </w:rPr>
  </w:style>
  <w:style w:type="paragraph" w:customStyle="1" w:styleId="UnterberschriftTitelseite">
    <w:name w:val="Unterüberschrift Titelseite"/>
    <w:basedOn w:val="berschriftTitelseite"/>
    <w:pPr>
      <w:spacing w:before="120"/>
    </w:pPr>
    <w:rPr>
      <w:sz w:val="28"/>
    </w:rPr>
  </w:style>
  <w:style w:type="paragraph" w:customStyle="1" w:styleId="Zusammenfassung">
    <w:name w:val="Zusammenfassung"/>
    <w:basedOn w:val="a4"/>
    <w:pPr>
      <w:widowControl/>
      <w:spacing w:before="80" w:after="80"/>
      <w:ind w:left="567" w:right="567"/>
    </w:pPr>
    <w:rPr>
      <w:rFonts w:ascii="Arial" w:hAnsi="Arial"/>
      <w:kern w:val="0"/>
      <w:sz w:val="20"/>
      <w:szCs w:val="20"/>
    </w:rPr>
  </w:style>
  <w:style w:type="paragraph" w:customStyle="1" w:styleId="Table-ColHead">
    <w:name w:val="Table - Col. Head"/>
    <w:basedOn w:val="a3"/>
    <w:pPr>
      <w:widowControl/>
      <w:jc w:val="left"/>
    </w:pPr>
    <w:rPr>
      <w:rFonts w:ascii="Arial" w:hAnsi="Arial"/>
      <w:kern w:val="0"/>
      <w:sz w:val="22"/>
      <w:szCs w:val="20"/>
    </w:rPr>
  </w:style>
  <w:style w:type="paragraph" w:customStyle="1" w:styleId="Normal1">
    <w:name w:val="Normal1"/>
    <w:basedOn w:val="a3"/>
    <w:pPr>
      <w:widowControl/>
      <w:spacing w:before="80" w:after="40"/>
      <w:jc w:val="left"/>
    </w:pPr>
    <w:rPr>
      <w:rFonts w:ascii="Arial" w:hAnsi="Arial"/>
      <w:kern w:val="0"/>
      <w:sz w:val="22"/>
      <w:szCs w:val="20"/>
    </w:rPr>
  </w:style>
  <w:style w:type="paragraph" w:customStyle="1" w:styleId="Heading11">
    <w:name w:val="Heading 11"/>
    <w:basedOn w:val="1"/>
    <w:pPr>
      <w:tabs>
        <w:tab w:val="left" w:pos="680"/>
        <w:tab w:val="left" w:pos="720"/>
      </w:tabs>
      <w:ind w:left="680" w:hanging="680"/>
    </w:pPr>
  </w:style>
  <w:style w:type="paragraph" w:customStyle="1" w:styleId="Heading21">
    <w:name w:val="Heading 21"/>
    <w:basedOn w:val="21"/>
    <w:pPr>
      <w:tabs>
        <w:tab w:val="clear" w:pos="720"/>
        <w:tab w:val="left" w:pos="680"/>
      </w:tabs>
      <w:ind w:left="680" w:hanging="680"/>
    </w:pPr>
  </w:style>
  <w:style w:type="paragraph" w:customStyle="1" w:styleId="Heading31">
    <w:name w:val="Heading 31"/>
    <w:basedOn w:val="31"/>
    <w:pPr>
      <w:tabs>
        <w:tab w:val="clear" w:pos="720"/>
        <w:tab w:val="left" w:pos="680"/>
      </w:tabs>
      <w:ind w:left="680" w:hanging="680"/>
    </w:pPr>
  </w:style>
  <w:style w:type="paragraph" w:customStyle="1" w:styleId="Heading41">
    <w:name w:val="Heading 41"/>
    <w:basedOn w:val="42"/>
    <w:pPr>
      <w:tabs>
        <w:tab w:val="clear" w:pos="765"/>
        <w:tab w:val="left" w:pos="864"/>
      </w:tabs>
      <w:ind w:left="864" w:hanging="864"/>
    </w:pPr>
  </w:style>
  <w:style w:type="paragraph" w:customStyle="1" w:styleId="Heading51">
    <w:name w:val="Heading 51"/>
    <w:basedOn w:val="51"/>
    <w:pPr>
      <w:tabs>
        <w:tab w:val="clear" w:pos="765"/>
        <w:tab w:val="left" w:pos="1008"/>
      </w:tabs>
      <w:ind w:left="1008" w:hanging="1008"/>
    </w:pPr>
  </w:style>
  <w:style w:type="paragraph" w:customStyle="1" w:styleId="FuzeileSMC">
    <w:name w:val="FußzeileSMC"/>
    <w:basedOn w:val="a3"/>
    <w:pPr>
      <w:widowControl/>
      <w:spacing w:line="140" w:lineRule="atLeast"/>
      <w:jc w:val="left"/>
    </w:pPr>
    <w:rPr>
      <w:rFonts w:ascii="Arial" w:hAnsi="Arial"/>
      <w:b/>
      <w:kern w:val="0"/>
      <w:sz w:val="20"/>
      <w:szCs w:val="20"/>
    </w:rPr>
  </w:style>
  <w:style w:type="paragraph" w:customStyle="1" w:styleId="Referenzdokumente">
    <w:name w:val="Referenzdokumente"/>
    <w:basedOn w:val="a4"/>
    <w:pPr>
      <w:widowControl/>
      <w:spacing w:before="80"/>
      <w:jc w:val="left"/>
    </w:pPr>
    <w:rPr>
      <w:rFonts w:ascii="Arial" w:hAnsi="Arial"/>
      <w:kern w:val="0"/>
      <w:sz w:val="22"/>
      <w:szCs w:val="20"/>
      <w:lang w:eastAsia="ar-SA"/>
    </w:rPr>
  </w:style>
  <w:style w:type="paragraph" w:customStyle="1" w:styleId="Caption1">
    <w:name w:val="Caption1"/>
    <w:pPr>
      <w:autoSpaceDE w:val="0"/>
      <w:autoSpaceDN w:val="0"/>
      <w:adjustRightInd w:val="0"/>
    </w:pPr>
    <w:rPr>
      <w:rFonts w:ascii="Arial" w:hAnsi="Arial"/>
      <w:szCs w:val="24"/>
    </w:rPr>
  </w:style>
  <w:style w:type="paragraph" w:customStyle="1" w:styleId="Beschriftung1">
    <w:name w:val="Beschriftung1"/>
    <w:basedOn w:val="a3"/>
    <w:next w:val="a3"/>
    <w:pPr>
      <w:suppressAutoHyphens/>
      <w:spacing w:before="80" w:after="360"/>
      <w:jc w:val="left"/>
    </w:pPr>
    <w:rPr>
      <w:rFonts w:ascii="Arial" w:hAnsi="Arial"/>
      <w:kern w:val="0"/>
      <w:sz w:val="22"/>
      <w:szCs w:val="20"/>
      <w:lang w:eastAsia="ar-SA"/>
    </w:rPr>
  </w:style>
  <w:style w:type="paragraph" w:customStyle="1" w:styleId="TableCaption">
    <w:name w:val="Table Caption"/>
    <w:basedOn w:val="Beschriftung1"/>
    <w:pPr>
      <w:keepNext/>
      <w:spacing w:before="180" w:after="60"/>
    </w:pPr>
  </w:style>
  <w:style w:type="paragraph" w:customStyle="1" w:styleId="TableText">
    <w:name w:val="Table Text"/>
    <w:basedOn w:val="a4"/>
    <w:pPr>
      <w:keepLines/>
      <w:suppressAutoHyphens/>
      <w:spacing w:before="20" w:after="20"/>
    </w:pPr>
    <w:rPr>
      <w:rFonts w:ascii="Arial" w:hAnsi="Arial"/>
      <w:color w:val="000000"/>
      <w:kern w:val="0"/>
      <w:sz w:val="20"/>
      <w:szCs w:val="20"/>
      <w:lang w:eastAsia="ar-SA"/>
    </w:rPr>
  </w:style>
  <w:style w:type="paragraph" w:customStyle="1" w:styleId="FigureTableReference">
    <w:name w:val="Figure&amp;Table Reference"/>
    <w:basedOn w:val="a4"/>
    <w:pPr>
      <w:suppressAutoHyphens/>
      <w:spacing w:before="80"/>
      <w:jc w:val="center"/>
    </w:pPr>
    <w:rPr>
      <w:rFonts w:ascii="Arial" w:hAnsi="Arial"/>
      <w:i/>
      <w:kern w:val="0"/>
      <w:sz w:val="22"/>
      <w:szCs w:val="20"/>
      <w:lang w:eastAsia="ar-SA"/>
    </w:rPr>
  </w:style>
  <w:style w:type="paragraph" w:customStyle="1" w:styleId="AnnexA">
    <w:name w:val="Annex A"/>
    <w:basedOn w:val="a3"/>
    <w:next w:val="a4"/>
    <w:pPr>
      <w:keepNext/>
      <w:pageBreakBefore/>
      <w:numPr>
        <w:numId w:val="19"/>
      </w:numPr>
      <w:tabs>
        <w:tab w:val="left" w:pos="431"/>
      </w:tabs>
      <w:suppressAutoHyphens/>
      <w:kinsoku w:val="0"/>
      <w:overflowPunct w:val="0"/>
      <w:spacing w:before="360" w:after="120"/>
      <w:jc w:val="left"/>
    </w:pPr>
    <w:rPr>
      <w:rFonts w:ascii="Arial" w:hAnsi="Arial"/>
      <w:b/>
      <w:kern w:val="0"/>
      <w:sz w:val="32"/>
      <w:szCs w:val="20"/>
      <w:lang w:eastAsia="ar-SA"/>
    </w:rPr>
  </w:style>
  <w:style w:type="paragraph" w:customStyle="1" w:styleId="Numeration1">
    <w:name w:val="Numeration 1"/>
    <w:basedOn w:val="aff3"/>
    <w:link w:val="Numeration1Char"/>
    <w:pPr>
      <w:widowControl w:val="0"/>
      <w:suppressAutoHyphens/>
      <w:ind w:left="0" w:firstLine="0"/>
    </w:pPr>
    <w:rPr>
      <w:lang w:eastAsia="ar-SA"/>
    </w:rPr>
  </w:style>
  <w:style w:type="paragraph" w:customStyle="1" w:styleId="Formatvorlageberschrift4">
    <w:name w:val="Formatvorlage Überschrift 4"/>
    <w:basedOn w:val="42"/>
    <w:pPr>
      <w:tabs>
        <w:tab w:val="clear" w:pos="765"/>
        <w:tab w:val="left" w:pos="864"/>
      </w:tabs>
      <w:ind w:left="864" w:hanging="864"/>
    </w:pPr>
    <w:rPr>
      <w:rFonts w:eastAsia="Arial Unicode MS"/>
      <w:bCs/>
      <w:szCs w:val="22"/>
    </w:rPr>
  </w:style>
  <w:style w:type="paragraph" w:customStyle="1" w:styleId="Tabellentext0">
    <w:name w:val="Tabellentext +"/>
    <w:basedOn w:val="Tabellentext"/>
    <w:link w:val="TabellentextChar0"/>
    <w:rPr>
      <w:rFonts w:eastAsia="MS Mincho"/>
    </w:rPr>
  </w:style>
  <w:style w:type="paragraph" w:customStyle="1" w:styleId="Formatvorlageberschrift2">
    <w:name w:val="Formatvorlage Überschrift 2 +"/>
    <w:basedOn w:val="21"/>
    <w:pPr>
      <w:tabs>
        <w:tab w:val="clear" w:pos="720"/>
        <w:tab w:val="left" w:pos="680"/>
      </w:tabs>
      <w:ind w:left="680" w:hanging="680"/>
    </w:pPr>
    <w:rPr>
      <w:rFonts w:eastAsia="Arial Unicode MS"/>
      <w:bCs/>
      <w:szCs w:val="28"/>
    </w:rPr>
  </w:style>
  <w:style w:type="paragraph" w:customStyle="1" w:styleId="FormatvorlageNumeration1">
    <w:name w:val="Formatvorlage Numeration 1 +"/>
    <w:basedOn w:val="Numeration1"/>
    <w:link w:val="FormatvorlageNumeration1Char"/>
    <w:rPr>
      <w:rFonts w:eastAsia="Arial Unicode MS"/>
      <w:szCs w:val="22"/>
    </w:rPr>
  </w:style>
  <w:style w:type="paragraph" w:customStyle="1" w:styleId="FormatvorlageTableFirstRow">
    <w:name w:val="Formatvorlage Table First Row +"/>
    <w:basedOn w:val="TableFirstRow"/>
    <w:uiPriority w:val="99"/>
    <w:rPr>
      <w:rFonts w:eastAsia="Arial Unicode MS"/>
      <w:bCs/>
    </w:rPr>
  </w:style>
  <w:style w:type="paragraph" w:customStyle="1" w:styleId="FormatvorlageTableFirstRow0">
    <w:name w:val="Formatvorlage Table First Row ++"/>
    <w:basedOn w:val="TableFirstRow"/>
    <w:rPr>
      <w:rFonts w:eastAsia="Arial Unicode MS"/>
      <w:bCs/>
    </w:rPr>
  </w:style>
  <w:style w:type="paragraph" w:customStyle="1" w:styleId="FormatvorlageTabellentext">
    <w:name w:val="Formatvorlage Tabellentext + +"/>
    <w:basedOn w:val="Tabellentext"/>
    <w:rPr>
      <w:rFonts w:eastAsia="Arial Unicode MS"/>
    </w:rPr>
  </w:style>
  <w:style w:type="paragraph" w:customStyle="1" w:styleId="FormatvorlageTabellentext0">
    <w:name w:val="Formatvorlage Tabellentext + ++"/>
    <w:basedOn w:val="Tabellentext"/>
    <w:rPr>
      <w:rFonts w:eastAsia="Arial Unicode MS"/>
    </w:rPr>
  </w:style>
  <w:style w:type="paragraph" w:customStyle="1" w:styleId="FormatvorlageTabellentext1">
    <w:name w:val="Formatvorlage Tabellentext + + +"/>
    <w:basedOn w:val="Tabellentext"/>
    <w:link w:val="FormatvorlageTabellentextChar"/>
    <w:rPr>
      <w:rFonts w:eastAsia="Arial Unicode MS"/>
    </w:rPr>
  </w:style>
  <w:style w:type="paragraph" w:customStyle="1" w:styleId="Regel">
    <w:name w:val="Regel"/>
    <w:basedOn w:val="a3"/>
    <w:pPr>
      <w:widowControl/>
      <w:tabs>
        <w:tab w:val="left" w:pos="643"/>
      </w:tabs>
      <w:spacing w:before="80" w:after="40"/>
      <w:ind w:left="643" w:hanging="360"/>
      <w:jc w:val="left"/>
    </w:pPr>
    <w:rPr>
      <w:rFonts w:ascii="Arial" w:hAnsi="Arial"/>
      <w:kern w:val="0"/>
      <w:sz w:val="22"/>
      <w:szCs w:val="20"/>
    </w:rPr>
  </w:style>
  <w:style w:type="paragraph" w:customStyle="1" w:styleId="afff3">
    <w:name w:val="封面标准名称"/>
    <w:pPr>
      <w:widowControl w:val="0"/>
      <w:spacing w:line="680" w:lineRule="exact"/>
      <w:jc w:val="center"/>
    </w:pPr>
    <w:rPr>
      <w:rFonts w:ascii="黑体" w:eastAsia="黑体"/>
      <w:sz w:val="52"/>
    </w:rPr>
  </w:style>
  <w:style w:type="character" w:customStyle="1" w:styleId="HRChar1">
    <w:name w:val="HR图 Char"/>
    <w:link w:val="HRf0"/>
    <w:rPr>
      <w:kern w:val="2"/>
      <w:sz w:val="21"/>
      <w:szCs w:val="24"/>
    </w:rPr>
  </w:style>
  <w:style w:type="character" w:customStyle="1" w:styleId="HRChar">
    <w:name w:val="HR正文 Char"/>
    <w:link w:val="HRa"/>
    <w:qFormat/>
    <w:rPr>
      <w:rFonts w:eastAsia="宋体"/>
      <w:kern w:val="2"/>
      <w:sz w:val="24"/>
      <w:szCs w:val="24"/>
      <w:lang w:val="en-US" w:eastAsia="zh-CN" w:bidi="ar-SA"/>
    </w:rPr>
  </w:style>
  <w:style w:type="character" w:customStyle="1" w:styleId="HRChar0">
    <w:name w:val="HR图标题 Char"/>
    <w:link w:val="HR"/>
    <w:rPr>
      <w:kern w:val="2"/>
      <w:sz w:val="21"/>
      <w:szCs w:val="21"/>
    </w:rPr>
  </w:style>
  <w:style w:type="character" w:customStyle="1" w:styleId="1Char">
    <w:name w:val="标题 1 Char"/>
    <w:aliases w:val="Ueberschrift 1 Char,Headline 1 Char Char,表1 Char"/>
    <w:link w:val="1"/>
    <w:rPr>
      <w:rFonts w:ascii="Arial" w:hAnsi="Arial"/>
      <w:b/>
      <w:kern w:val="28"/>
      <w:sz w:val="32"/>
    </w:rPr>
  </w:style>
  <w:style w:type="character" w:customStyle="1" w:styleId="2Char">
    <w:name w:val="标题 2 Char"/>
    <w:link w:val="21"/>
    <w:rPr>
      <w:rFonts w:ascii="Arial" w:hAnsi="Arial"/>
      <w:b/>
      <w:kern w:val="28"/>
      <w:sz w:val="28"/>
    </w:rPr>
  </w:style>
  <w:style w:type="character" w:customStyle="1" w:styleId="3Char">
    <w:name w:val="标题 3 Char"/>
    <w:link w:val="31"/>
    <w:rPr>
      <w:rFonts w:ascii="Arial" w:hAnsi="Arial"/>
      <w:b/>
      <w:kern w:val="28"/>
      <w:sz w:val="24"/>
    </w:rPr>
  </w:style>
  <w:style w:type="character" w:customStyle="1" w:styleId="4Char">
    <w:name w:val="标题 4 Char"/>
    <w:link w:val="42"/>
    <w:rPr>
      <w:rFonts w:ascii="Arial" w:hAnsi="Arial"/>
      <w:b/>
      <w:kern w:val="28"/>
      <w:sz w:val="22"/>
    </w:rPr>
  </w:style>
  <w:style w:type="character" w:customStyle="1" w:styleId="5Char">
    <w:name w:val="标题 5 Char"/>
    <w:link w:val="51"/>
    <w:rPr>
      <w:rFonts w:ascii="Arial" w:hAnsi="Arial"/>
      <w:b/>
      <w:kern w:val="28"/>
      <w:sz w:val="22"/>
    </w:rPr>
  </w:style>
  <w:style w:type="character" w:customStyle="1" w:styleId="6Char">
    <w:name w:val="标题 6 Char"/>
    <w:link w:val="6"/>
    <w:rPr>
      <w:rFonts w:ascii="Arial" w:hAnsi="Arial"/>
      <w:b/>
      <w:kern w:val="28"/>
      <w:sz w:val="22"/>
    </w:rPr>
  </w:style>
  <w:style w:type="character" w:customStyle="1" w:styleId="7Char">
    <w:name w:val="标题 7 Char"/>
    <w:link w:val="7"/>
    <w:rPr>
      <w:rFonts w:ascii="Arial" w:hAnsi="Arial"/>
      <w:b/>
      <w:kern w:val="28"/>
      <w:sz w:val="22"/>
    </w:rPr>
  </w:style>
  <w:style w:type="character" w:customStyle="1" w:styleId="8Char">
    <w:name w:val="标题 8 Char"/>
    <w:link w:val="80"/>
    <w:rPr>
      <w:rFonts w:ascii="Arial" w:hAnsi="Arial"/>
      <w:b/>
      <w:kern w:val="28"/>
      <w:sz w:val="22"/>
    </w:rPr>
  </w:style>
  <w:style w:type="character" w:customStyle="1" w:styleId="9Char">
    <w:name w:val="标题 9 Char"/>
    <w:link w:val="90"/>
    <w:rPr>
      <w:rFonts w:ascii="Arial" w:hAnsi="Arial"/>
      <w:b/>
      <w:kern w:val="28"/>
      <w:sz w:val="22"/>
    </w:rPr>
  </w:style>
  <w:style w:type="character" w:customStyle="1" w:styleId="Char">
    <w:name w:val="正文文本 Char"/>
    <w:link w:val="a4"/>
    <w:uiPriority w:val="99"/>
    <w:rPr>
      <w:kern w:val="2"/>
      <w:sz w:val="21"/>
      <w:szCs w:val="24"/>
    </w:rPr>
  </w:style>
  <w:style w:type="character" w:customStyle="1" w:styleId="Code">
    <w:name w:val="Code"/>
    <w:rPr>
      <w:rFonts w:ascii="Courier New" w:hAnsi="Courier New"/>
      <w:sz w:val="20"/>
    </w:rPr>
  </w:style>
  <w:style w:type="character" w:customStyle="1" w:styleId="Charf1">
    <w:name w:val="标题 Char"/>
    <w:link w:val="aff7"/>
    <w:rPr>
      <w:rFonts w:ascii="Cambria" w:hAnsi="Cambria"/>
      <w:b/>
      <w:bCs/>
      <w:kern w:val="28"/>
      <w:sz w:val="32"/>
      <w:szCs w:val="32"/>
      <w:lang w:eastAsia="en-US" w:bidi="en-US"/>
    </w:rPr>
  </w:style>
  <w:style w:type="character" w:customStyle="1" w:styleId="Chare">
    <w:name w:val="副标题 Char"/>
    <w:link w:val="aff2"/>
    <w:rPr>
      <w:rFonts w:ascii="Cambria" w:hAnsi="Cambria"/>
      <w:sz w:val="24"/>
      <w:szCs w:val="24"/>
      <w:lang w:eastAsia="en-US" w:bidi="en-US"/>
    </w:rPr>
  </w:style>
  <w:style w:type="character" w:customStyle="1" w:styleId="Charf2">
    <w:name w:val="引用 Char"/>
    <w:link w:val="15"/>
    <w:uiPriority w:val="29"/>
    <w:rPr>
      <w:rFonts w:ascii="Arial" w:hAnsi="Arial"/>
      <w:i/>
      <w:sz w:val="24"/>
      <w:szCs w:val="24"/>
      <w:lang w:eastAsia="en-US" w:bidi="en-US"/>
    </w:rPr>
  </w:style>
  <w:style w:type="character" w:customStyle="1" w:styleId="Charf3">
    <w:name w:val="明显引用 Char"/>
    <w:link w:val="16"/>
    <w:uiPriority w:val="30"/>
    <w:rPr>
      <w:rFonts w:ascii="Arial" w:hAnsi="Arial"/>
      <w:b/>
      <w:i/>
      <w:sz w:val="24"/>
      <w:szCs w:val="22"/>
      <w:lang w:eastAsia="en-US" w:bidi="en-US"/>
    </w:rPr>
  </w:style>
  <w:style w:type="character" w:customStyle="1" w:styleId="17">
    <w:name w:val="不明显强调1"/>
    <w:uiPriority w:val="19"/>
    <w:qFormat/>
    <w:rPr>
      <w:i/>
      <w:color w:val="5A5A5A"/>
    </w:rPr>
  </w:style>
  <w:style w:type="character" w:customStyle="1" w:styleId="18">
    <w:name w:val="明显强调1"/>
    <w:uiPriority w:val="21"/>
    <w:qFormat/>
    <w:rPr>
      <w:b/>
      <w:i/>
      <w:sz w:val="24"/>
      <w:szCs w:val="24"/>
      <w:u w:val="single"/>
    </w:rPr>
  </w:style>
  <w:style w:type="character" w:customStyle="1" w:styleId="19">
    <w:name w:val="不明显参考1"/>
    <w:uiPriority w:val="31"/>
    <w:qFormat/>
    <w:rPr>
      <w:sz w:val="24"/>
      <w:szCs w:val="24"/>
      <w:u w:val="single"/>
    </w:rPr>
  </w:style>
  <w:style w:type="character" w:customStyle="1" w:styleId="1a">
    <w:name w:val="明显参考1"/>
    <w:uiPriority w:val="32"/>
    <w:qFormat/>
    <w:rPr>
      <w:b/>
      <w:sz w:val="24"/>
      <w:u w:val="single"/>
    </w:rPr>
  </w:style>
  <w:style w:type="character" w:customStyle="1" w:styleId="1b">
    <w:name w:val="书籍标题1"/>
    <w:uiPriority w:val="33"/>
    <w:qFormat/>
    <w:rPr>
      <w:rFonts w:ascii="Cambria" w:eastAsia="宋体" w:hAnsi="Cambria"/>
      <w:b/>
      <w:i/>
      <w:sz w:val="24"/>
      <w:szCs w:val="24"/>
    </w:rPr>
  </w:style>
  <w:style w:type="character" w:customStyle="1" w:styleId="hps">
    <w:name w:val="hps"/>
    <w:basedOn w:val="a5"/>
  </w:style>
  <w:style w:type="character" w:customStyle="1" w:styleId="apple-converted-space">
    <w:name w:val="apple-converted-space"/>
    <w:basedOn w:val="a5"/>
  </w:style>
  <w:style w:type="character" w:customStyle="1" w:styleId="TabellentextChar">
    <w:name w:val="Tabellentext Char"/>
    <w:link w:val="Tabellentext"/>
    <w:qFormat/>
    <w:locked/>
    <w:rPr>
      <w:rFonts w:ascii="Arial" w:hAnsi="Arial"/>
    </w:rPr>
  </w:style>
  <w:style w:type="character" w:customStyle="1" w:styleId="Charf">
    <w:name w:val="脚注文本 Char"/>
    <w:link w:val="a0"/>
    <w:rPr>
      <w:rFonts w:ascii="Arial" w:hAnsi="Arial"/>
    </w:rPr>
  </w:style>
  <w:style w:type="character" w:customStyle="1" w:styleId="Char6">
    <w:name w:val="称呼 Char"/>
    <w:link w:val="af4"/>
    <w:rPr>
      <w:rFonts w:ascii="Arial" w:hAnsi="Arial"/>
      <w:sz w:val="22"/>
    </w:rPr>
  </w:style>
  <w:style w:type="character" w:customStyle="1" w:styleId="Chara">
    <w:name w:val="日期 Char"/>
    <w:link w:val="afa"/>
    <w:rPr>
      <w:rFonts w:ascii="Arial" w:hAnsi="Arial"/>
      <w:sz w:val="22"/>
    </w:rPr>
  </w:style>
  <w:style w:type="character" w:customStyle="1" w:styleId="Charb">
    <w:name w:val="尾注文本 Char"/>
    <w:link w:val="afb"/>
    <w:rPr>
      <w:rFonts w:ascii="Arial" w:hAnsi="Arial"/>
      <w:sz w:val="22"/>
    </w:rPr>
  </w:style>
  <w:style w:type="character" w:customStyle="1" w:styleId="Char4">
    <w:name w:val="注释标题 Char"/>
    <w:link w:val="ad"/>
    <w:rPr>
      <w:rFonts w:ascii="Arial" w:hAnsi="Arial"/>
      <w:sz w:val="22"/>
    </w:rPr>
  </w:style>
  <w:style w:type="character" w:customStyle="1" w:styleId="Char7">
    <w:name w:val="结束语 Char"/>
    <w:link w:val="af5"/>
    <w:rPr>
      <w:rFonts w:ascii="Arial" w:hAnsi="Arial"/>
      <w:sz w:val="22"/>
    </w:rPr>
  </w:style>
  <w:style w:type="character" w:customStyle="1" w:styleId="Char3">
    <w:name w:val="宏文本 Char"/>
    <w:link w:val="ac"/>
    <w:rPr>
      <w:rFonts w:ascii="Courier New" w:hAnsi="Courier New"/>
    </w:rPr>
  </w:style>
  <w:style w:type="character" w:customStyle="1" w:styleId="Char9">
    <w:name w:val="纯文本 Char"/>
    <w:link w:val="af9"/>
    <w:rPr>
      <w:rFonts w:ascii="Courier New" w:hAnsi="Courier New"/>
      <w:sz w:val="22"/>
    </w:rPr>
  </w:style>
  <w:style w:type="character" w:customStyle="1" w:styleId="TextkoerperenglischChar">
    <w:name w:val="Textkoerper englisch Char"/>
    <w:link w:val="Textkoerperenglisch"/>
    <w:rPr>
      <w:rFonts w:ascii="Arial" w:hAnsi="Arial"/>
      <w:kern w:val="2"/>
      <w:sz w:val="22"/>
      <w:szCs w:val="24"/>
    </w:rPr>
  </w:style>
  <w:style w:type="character" w:customStyle="1" w:styleId="Char8">
    <w:name w:val="正文文本缩进 Char"/>
    <w:link w:val="af6"/>
    <w:rPr>
      <w:rFonts w:ascii="Arial" w:hAnsi="Arial"/>
      <w:sz w:val="22"/>
    </w:rPr>
  </w:style>
  <w:style w:type="character" w:customStyle="1" w:styleId="Chard">
    <w:name w:val="签名 Char"/>
    <w:link w:val="aff0"/>
    <w:rPr>
      <w:rFonts w:ascii="Arial" w:hAnsi="Arial"/>
      <w:sz w:val="22"/>
    </w:rPr>
  </w:style>
  <w:style w:type="character" w:customStyle="1" w:styleId="2Char0">
    <w:name w:val="正文文本缩进 2 Char"/>
    <w:link w:val="23"/>
    <w:rPr>
      <w:rFonts w:ascii="Arial" w:hAnsi="Arial"/>
      <w:sz w:val="22"/>
    </w:rPr>
  </w:style>
  <w:style w:type="character" w:customStyle="1" w:styleId="3Char1">
    <w:name w:val="正文文本缩进 3 Char"/>
    <w:link w:val="37"/>
    <w:rPr>
      <w:rFonts w:ascii="Arial" w:hAnsi="Arial"/>
      <w:sz w:val="22"/>
    </w:rPr>
  </w:style>
  <w:style w:type="character" w:customStyle="1" w:styleId="3Char0">
    <w:name w:val="正文文本 3 Char"/>
    <w:link w:val="33"/>
    <w:rPr>
      <w:rFonts w:ascii="Arial" w:hAnsi="Arial"/>
    </w:rPr>
  </w:style>
  <w:style w:type="character" w:customStyle="1" w:styleId="2Char2">
    <w:name w:val="正文文本 2 Char"/>
    <w:link w:val="26"/>
    <w:rPr>
      <w:rFonts w:ascii="Arial" w:hAnsi="Arial"/>
    </w:rPr>
  </w:style>
  <w:style w:type="character" w:customStyle="1" w:styleId="ReqIdentifier">
    <w:name w:val="ReqIdentifier"/>
    <w:rPr>
      <w:i/>
      <w:iCs/>
      <w:vertAlign w:val="superscript"/>
    </w:rPr>
  </w:style>
  <w:style w:type="character" w:customStyle="1" w:styleId="Char2">
    <w:name w:val="正文首行缩进 Char"/>
    <w:link w:val="aa"/>
    <w:rPr>
      <w:rFonts w:ascii="Arial" w:hAnsi="Arial"/>
      <w:kern w:val="2"/>
      <w:sz w:val="22"/>
      <w:szCs w:val="24"/>
    </w:rPr>
  </w:style>
  <w:style w:type="character" w:customStyle="1" w:styleId="2Char1">
    <w:name w:val="正文首行缩进 2 Char"/>
    <w:link w:val="24"/>
    <w:rPr>
      <w:rFonts w:ascii="Arial" w:hAnsi="Arial"/>
      <w:sz w:val="22"/>
    </w:rPr>
  </w:style>
  <w:style w:type="character" w:customStyle="1" w:styleId="Char5">
    <w:name w:val="电子邮件签名 Char"/>
    <w:link w:val="ae"/>
    <w:rPr>
      <w:rFonts w:ascii="Arial" w:hAnsi="Arial"/>
      <w:sz w:val="22"/>
    </w:rPr>
  </w:style>
  <w:style w:type="character" w:customStyle="1" w:styleId="HTMLChar">
    <w:name w:val="HTML 地址 Char"/>
    <w:link w:val="HTML"/>
    <w:rPr>
      <w:rFonts w:ascii="Arial" w:hAnsi="Arial"/>
      <w:i/>
      <w:iCs/>
      <w:sz w:val="22"/>
    </w:rPr>
  </w:style>
  <w:style w:type="character" w:customStyle="1" w:styleId="HTMLChar0">
    <w:name w:val="HTML 预设格式 Char"/>
    <w:link w:val="HTML0"/>
    <w:rPr>
      <w:rFonts w:ascii="Courier New" w:hAnsi="Courier New" w:cs="Courier New"/>
    </w:rPr>
  </w:style>
  <w:style w:type="character" w:customStyle="1" w:styleId="Charf0">
    <w:name w:val="信息标题 Char"/>
    <w:link w:val="aff5"/>
    <w:rPr>
      <w:rFonts w:ascii="Arial" w:hAnsi="Arial" w:cs="Arial"/>
      <w:sz w:val="24"/>
      <w:szCs w:val="24"/>
      <w:shd w:val="pct20" w:color="auto" w:fill="auto"/>
    </w:rPr>
  </w:style>
  <w:style w:type="character" w:customStyle="1" w:styleId="Absatz-Standardschriftart1">
    <w:name w:val="Absatz-Standardschriftart1"/>
  </w:style>
  <w:style w:type="character" w:customStyle="1" w:styleId="Funotenzeichen1">
    <w:name w:val="Fußnotenzeichen1"/>
    <w:rPr>
      <w:sz w:val="20"/>
      <w:vertAlign w:val="superscript"/>
    </w:rPr>
  </w:style>
  <w:style w:type="character" w:customStyle="1" w:styleId="Numeration1Char">
    <w:name w:val="Numeration 1 Char"/>
    <w:link w:val="Numeration1"/>
    <w:rPr>
      <w:rFonts w:ascii="Arial" w:hAnsi="Arial"/>
      <w:b/>
      <w:kern w:val="28"/>
      <w:sz w:val="22"/>
      <w:lang w:eastAsia="ar-SA"/>
    </w:rPr>
  </w:style>
  <w:style w:type="character" w:customStyle="1" w:styleId="TabellentextChar0">
    <w:name w:val="Tabellentext + Char"/>
    <w:link w:val="Tabellentext0"/>
    <w:rPr>
      <w:rFonts w:ascii="Arial" w:eastAsia="MS Mincho" w:hAnsi="Arial"/>
    </w:rPr>
  </w:style>
  <w:style w:type="character" w:customStyle="1" w:styleId="FormatvorlageNumeration1Char">
    <w:name w:val="Formatvorlage Numeration 1 + Char"/>
    <w:link w:val="FormatvorlageNumeration1"/>
    <w:rPr>
      <w:rFonts w:ascii="Arial" w:eastAsia="Arial Unicode MS" w:hAnsi="Arial"/>
      <w:b/>
      <w:kern w:val="28"/>
      <w:sz w:val="22"/>
      <w:szCs w:val="22"/>
      <w:lang w:eastAsia="ar-SA"/>
    </w:rPr>
  </w:style>
  <w:style w:type="character" w:customStyle="1" w:styleId="FormatvorlageTabellentextChar">
    <w:name w:val="Formatvorlage Tabellentext + + + Char"/>
    <w:link w:val="FormatvorlageTabellentext1"/>
    <w:rPr>
      <w:rFonts w:ascii="Arial" w:eastAsia="Arial Unicode MS" w:hAnsi="Arial"/>
    </w:rPr>
  </w:style>
  <w:style w:type="character" w:customStyle="1" w:styleId="Headline1CharCharChar">
    <w:name w:val="Headline 1 Char Char Char"/>
    <w:rPr>
      <w:rFonts w:ascii="Arial" w:eastAsia="宋体" w:hAnsi="Arial"/>
      <w:b/>
      <w:kern w:val="28"/>
      <w:sz w:val="32"/>
      <w:lang w:bidi="ar-SA"/>
    </w:rPr>
  </w:style>
  <w:style w:type="character" w:customStyle="1" w:styleId="Char1">
    <w:name w:val="批注文字 Char"/>
    <w:link w:val="a9"/>
    <w:semiHidden/>
    <w:rPr>
      <w:kern w:val="2"/>
      <w:sz w:val="21"/>
      <w:szCs w:val="24"/>
    </w:rPr>
  </w:style>
  <w:style w:type="paragraph" w:customStyle="1" w:styleId="110">
    <w:name w:val="标题 11"/>
    <w:basedOn w:val="a3"/>
    <w:next w:val="a3"/>
    <w:uiPriority w:val="99"/>
    <w:qFormat/>
    <w:rsid w:val="00F243C9"/>
    <w:pPr>
      <w:keepNext/>
      <w:pageBreakBefore/>
      <w:widowControl/>
      <w:suppressAutoHyphens/>
      <w:spacing w:before="360" w:after="40"/>
      <w:jc w:val="left"/>
      <w:outlineLvl w:val="0"/>
    </w:pPr>
    <w:rPr>
      <w:rFonts w:ascii="Arial" w:hAnsi="Arial" w:cs="Arial"/>
      <w:b/>
      <w:kern w:val="28"/>
      <w:sz w:val="32"/>
      <w:szCs w:val="20"/>
    </w:rPr>
  </w:style>
  <w:style w:type="character" w:customStyle="1" w:styleId="1Char1">
    <w:name w:val="标题 1 Char1"/>
    <w:aliases w:val="Ueberschrift 1 Char1,Headline 1 Char Char1,表1 Char1"/>
    <w:rsid w:val="00F243C9"/>
    <w:rPr>
      <w:b/>
      <w:bCs/>
      <w:kern w:val="44"/>
      <w:sz w:val="44"/>
      <w:szCs w:val="44"/>
    </w:rPr>
  </w:style>
  <w:style w:type="character" w:customStyle="1" w:styleId="Charc">
    <w:name w:val="页脚 Char"/>
    <w:link w:val="afd"/>
    <w:rsid w:val="00F243C9"/>
    <w:rPr>
      <w:kern w:val="2"/>
      <w:sz w:val="18"/>
      <w:szCs w:val="18"/>
    </w:rPr>
  </w:style>
  <w:style w:type="character" w:customStyle="1" w:styleId="Char0">
    <w:name w:val="批注主题 Char"/>
    <w:link w:val="a8"/>
    <w:uiPriority w:val="99"/>
    <w:semiHidden/>
    <w:rsid w:val="00F243C9"/>
    <w:rPr>
      <w:b/>
      <w:bCs/>
      <w:kern w:val="2"/>
      <w:sz w:val="21"/>
      <w:szCs w:val="24"/>
    </w:rPr>
  </w:style>
  <w:style w:type="numbering" w:customStyle="1" w:styleId="HR0">
    <w:name w:val="HR标题列表"/>
    <w:rsid w:val="00F243C9"/>
    <w:pPr>
      <w:numPr>
        <w:numId w:val="41"/>
      </w:numPr>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3">
    <w:name w:val="Normal"/>
    <w:qFormat/>
    <w:pPr>
      <w:widowControl w:val="0"/>
      <w:jc w:val="both"/>
    </w:p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numbering" w:customStyle="1" w:styleId="a4">
    <w:name w:val="HR0"/>
    <w:pPr>
      <w:numPr>
        <w:numId w:val="4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emf"/><Relationship Id="rId18" Type="http://schemas.openxmlformats.org/officeDocument/2006/relationships/image" Target="media/image5.emf"/><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8.emf"/><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4.emf"/><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wmf"/><Relationship Id="rId20" Type="http://schemas.openxmlformats.org/officeDocument/2006/relationships/image" Target="media/image7.emf"/><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header" Target="header4.xml"/><Relationship Id="rId5"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image" Target="media/image10.emf"/><Relationship Id="rId10" Type="http://schemas.openxmlformats.org/officeDocument/2006/relationships/header" Target="header1.xml"/><Relationship Id="rId19" Type="http://schemas.openxmlformats.org/officeDocument/2006/relationships/image" Target="media/image6.emf"/><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image" Target="media/image9.em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92</Pages>
  <Words>11249</Words>
  <Characters>64124</Characters>
  <Application>Microsoft Office Word</Application>
  <DocSecurity>0</DocSecurity>
  <Lines>534</Lines>
  <Paragraphs>150</Paragraphs>
  <ScaleCrop>false</ScaleCrop>
  <Company/>
  <LinksUpToDate>false</LinksUpToDate>
  <CharactersWithSpaces>75223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_x0001_</dc:title>
  <cp:lastModifiedBy>NTKO</cp:lastModifiedBy>
  <cp:revision>13</cp:revision>
  <cp:lastPrinted>2014-12-12T03:55:00Z</cp:lastPrinted>
  <dcterms:created xsi:type="dcterms:W3CDTF">2012-01-14T14:16:00Z</dcterms:created>
  <dcterms:modified xsi:type="dcterms:W3CDTF">2019-05-16T06:50:00Z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2052-9.1.0.4833</vt:lpwstr>
  </property>
</Properties>
</file>